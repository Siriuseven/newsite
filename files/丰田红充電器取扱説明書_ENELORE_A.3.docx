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F7A509">
      <w:pPr>
        <w:pStyle w:val="7"/>
        <w:rPr>
          <w:rFonts w:ascii="Times New Roman"/>
          <w:sz w:val="20"/>
        </w:rPr>
      </w:pPr>
      <w:r>
        <mc:AlternateContent>
          <mc:Choice Requires="wpg">
            <w:drawing>
              <wp:anchor distT="0" distB="0" distL="114300" distR="114300" simplePos="0" relativeHeight="251688960" behindDoc="0" locked="0" layoutInCell="1" allowOverlap="1">
                <wp:simplePos x="0" y="0"/>
                <wp:positionH relativeFrom="margin">
                  <wp:posOffset>9525</wp:posOffset>
                </wp:positionH>
                <wp:positionV relativeFrom="margin">
                  <wp:align>top</wp:align>
                </wp:positionV>
                <wp:extent cx="6858000" cy="1809115"/>
                <wp:effectExtent l="0" t="0" r="0" b="0"/>
                <wp:wrapNone/>
                <wp:docPr id="1272554925" name="Group 2"/>
                <wp:cNvGraphicFramePr/>
                <a:graphic xmlns:a="http://schemas.openxmlformats.org/drawingml/2006/main">
                  <a:graphicData uri="http://schemas.microsoft.com/office/word/2010/wordprocessingGroup">
                    <wpg:wgp>
                      <wpg:cNvGrpSpPr/>
                      <wpg:grpSpPr>
                        <a:xfrm>
                          <a:off x="0" y="0"/>
                          <a:ext cx="6858000" cy="1809115"/>
                          <a:chOff x="0" y="0"/>
                          <a:chExt cx="10800" cy="2849"/>
                        </a:xfrm>
                      </wpg:grpSpPr>
                      <wps:wsp>
                        <wps:cNvPr id="1713737908" name="Rectangle 3"/>
                        <wps:cNvSpPr>
                          <a:spLocks noChangeArrowheads="1"/>
                        </wps:cNvSpPr>
                        <wps:spPr bwMode="auto">
                          <a:xfrm>
                            <a:off x="0" y="0"/>
                            <a:ext cx="10800" cy="2698"/>
                          </a:xfrm>
                          <a:prstGeom prst="rect">
                            <a:avLst/>
                          </a:prstGeom>
                          <a:solidFill>
                            <a:srgbClr val="FFFF00"/>
                          </a:solidFill>
                          <a:ln>
                            <a:noFill/>
                          </a:ln>
                        </wps:spPr>
                        <wps:bodyPr rot="0" vert="horz" wrap="square" lIns="91440" tIns="45720" rIns="91440" bIns="45720" anchor="t" anchorCtr="0" upright="1">
                          <a:noAutofit/>
                        </wps:bodyPr>
                      </wps:wsp>
                      <pic:pic xmlns:pic="http://schemas.openxmlformats.org/drawingml/2006/picture">
                        <pic:nvPicPr>
                          <pic:cNvPr id="988557191" name="Picture 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a:xfrm>
                            <a:off x="6177" y="859"/>
                            <a:ext cx="4325" cy="1990"/>
                          </a:xfrm>
                          <a:prstGeom prst="rect">
                            <a:avLst/>
                          </a:prstGeom>
                          <a:noFill/>
                        </pic:spPr>
                      </pic:pic>
                    </wpg:wgp>
                  </a:graphicData>
                </a:graphic>
              </wp:anchor>
            </w:drawing>
          </mc:Choice>
          <mc:Fallback>
            <w:pict>
              <v:group id="Group 2" o:spid="_x0000_s1026" o:spt="203" style="position:absolute;left:0pt;margin-left:0.75pt;height:142.45pt;width:540pt;mso-position-horizontal-relative:margin;mso-position-vertical:top;mso-position-vertical-relative:margin;z-index:251688960;mso-width-relative:page;mso-height-relative:page;" coordsize="10800,2849" o:gfxdata="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KCK/j+D6PQLsN43pg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">
                <o:lock v:ext="edit" aspectratio="f"/>
                <v:rect id="Rectangle 3" o:spid="_x0000_s1026" o:spt="1" style="position:absolute;left:0;top:0;height:2698;width:10800;" fillcolor="#FFFF00" filled="t" stroked="f" coordsize="21600,21600" o:gfxdata="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L&#10;M/qWwwAAAOMAAAAPAAAAAAAAAAEAIAAAACIAAABkcnMvZG93bnJldi54bWxQSwECFAAUAAAACACH&#10;TuJAMy8FnjsAAAA5AAAAEAAAAAAAAAABACAAAAASAQAAZHJzL3NoYXBleG1sLnhtbFBLBQYAAAAA&#10;BgAGAFsBAAC8AwAAAAA=&#10;">
                  <v:fill on="t" focussize="0,0"/>
                  <v:stroke on="f"/>
                  <v:imagedata o:title=""/>
                  <o:lock v:ext="edit" aspectratio="f"/>
                </v:rect>
                <v:shape id="Picture 4" o:spid="_x0000_s1026" o:spt="75" type="#_x0000_t75" style="position:absolute;left:6177;top:859;height:1990;width:4325;" filled="f" o:preferrelative="t" stroked="f" coordsize="21600,21600" o:gfxdata="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L7so8QAAADiAAAADwAAAAAAAAABACAAAAAiAAAAZHJzL2Rvd25yZXYueG1sUEsBAhQAFAAAAAgA&#10;h07iQDMvBZ47AAAAOQAAABAAAAAAAAAAAQAgAAAAEwEAAGRycy9zaGFwZXhtbC54bWxQSwUGAAAA&#10;AAYABgBbAQAAvQMAAAAA&#10;">
                  <v:fill on="f" focussize="0,0"/>
                  <v:stroke on="f"/>
                  <v:imagedata r:id="rId5" o:title=""/>
                  <o:lock v:ext="edit" aspectratio="t"/>
                </v:shape>
              </v:group>
            </w:pict>
          </mc:Fallback>
        </mc:AlternateContent>
      </w:r>
    </w:p>
    <w:p w14:paraId="40830577">
      <w:pPr>
        <w:pStyle w:val="7"/>
        <w:rPr>
          <w:rFonts w:ascii="Times New Roman"/>
          <w:sz w:val="20"/>
        </w:rPr>
      </w:pPr>
    </w:p>
    <w:p w14:paraId="7D756CBC">
      <w:pPr>
        <w:pStyle w:val="7"/>
        <w:rPr>
          <w:rFonts w:ascii="Times New Roman"/>
          <w:sz w:val="20"/>
        </w:rPr>
      </w:pPr>
    </w:p>
    <w:p w14:paraId="1CD96594">
      <w:pPr>
        <w:pStyle w:val="7"/>
        <w:rPr>
          <w:rFonts w:ascii="Times New Roman"/>
          <w:sz w:val="20"/>
        </w:rPr>
      </w:pPr>
    </w:p>
    <w:p w14:paraId="5B1AAD37">
      <w:pPr>
        <w:pStyle w:val="7"/>
        <w:rPr>
          <w:rFonts w:ascii="Times New Roman"/>
          <w:sz w:val="20"/>
        </w:rPr>
      </w:pPr>
    </w:p>
    <w:p w14:paraId="2973F7A4">
      <w:pPr>
        <w:pStyle w:val="7"/>
        <w:rPr>
          <w:rFonts w:ascii="Times New Roman"/>
          <w:sz w:val="20"/>
        </w:rPr>
      </w:pPr>
    </w:p>
    <w:p w14:paraId="60F00E31">
      <w:pPr>
        <w:pStyle w:val="7"/>
        <w:rPr>
          <w:rFonts w:ascii="Times New Roman"/>
          <w:sz w:val="20"/>
        </w:rPr>
      </w:pPr>
    </w:p>
    <w:p w14:paraId="745D4FCE">
      <w:pPr>
        <w:pStyle w:val="7"/>
        <w:rPr>
          <w:rFonts w:ascii="Times New Roman"/>
          <w:sz w:val="20"/>
        </w:rPr>
      </w:pPr>
    </w:p>
    <w:p w14:paraId="3ACB8227">
      <w:pPr>
        <w:pStyle w:val="7"/>
        <w:rPr>
          <w:rFonts w:ascii="Times New Roman"/>
          <w:sz w:val="20"/>
        </w:rPr>
      </w:pPr>
    </w:p>
    <w:p w14:paraId="2C4CF6CC">
      <w:pPr>
        <w:pStyle w:val="7"/>
        <w:rPr>
          <w:rFonts w:ascii="Times New Roman"/>
          <w:sz w:val="20"/>
        </w:rPr>
      </w:pPr>
    </w:p>
    <w:p w14:paraId="1FA4C7C7">
      <w:pPr>
        <w:pStyle w:val="7"/>
        <w:rPr>
          <w:rFonts w:ascii="Times New Roman"/>
          <w:sz w:val="20"/>
        </w:rPr>
      </w:pPr>
    </w:p>
    <w:p w14:paraId="0F90E4B4">
      <w:pPr>
        <w:pStyle w:val="7"/>
        <w:rPr>
          <w:rFonts w:ascii="Times New Roman"/>
          <w:sz w:val="20"/>
        </w:rPr>
      </w:pPr>
    </w:p>
    <w:p w14:paraId="44A284D6">
      <w:pPr>
        <w:pStyle w:val="7"/>
        <w:rPr>
          <w:rFonts w:ascii="Times New Roman"/>
          <w:sz w:val="20"/>
        </w:rPr>
      </w:pPr>
    </w:p>
    <w:p w14:paraId="29CEEF78">
      <w:pPr>
        <w:pStyle w:val="7"/>
        <w:rPr>
          <w:rFonts w:ascii="Times New Roman"/>
          <w:sz w:val="20"/>
        </w:rPr>
      </w:pPr>
    </w:p>
    <w:p w14:paraId="02C58D63">
      <w:pPr>
        <w:pStyle w:val="7"/>
        <w:rPr>
          <w:rFonts w:ascii="Times New Roman"/>
          <w:sz w:val="20"/>
        </w:rPr>
      </w:pPr>
    </w:p>
    <w:p w14:paraId="6FCDCAAE">
      <w:pPr>
        <w:pStyle w:val="7"/>
        <w:rPr>
          <w:rFonts w:ascii="Times New Roman"/>
          <w:sz w:val="20"/>
        </w:rPr>
      </w:pPr>
    </w:p>
    <w:p w14:paraId="44E56C80">
      <w:pPr>
        <w:pStyle w:val="7"/>
        <w:spacing w:before="10"/>
        <w:rPr>
          <w:rFonts w:ascii="Times New Roman"/>
          <w:sz w:val="22"/>
        </w:rPr>
      </w:pPr>
    </w:p>
    <w:p w14:paraId="30803BA6">
      <w:pPr>
        <w:pStyle w:val="3"/>
        <w:spacing w:before="48" w:line="400" w:lineRule="exact"/>
        <w:ind w:left="652"/>
        <w:rPr>
          <w:sz w:val="36"/>
          <w:szCs w:val="36"/>
        </w:rPr>
      </w:pPr>
      <w:bookmarkStart w:id="0" w:name="スライド番号_1"/>
      <w:bookmarkEnd w:id="0"/>
      <w:r>
        <w:rPr>
          <w:sz w:val="36"/>
          <w:szCs w:val="36"/>
        </w:rPr>
        <w:t>フ</w:t>
      </w:r>
      <w:r>
        <w:rPr>
          <w:sz w:val="36"/>
          <w:szCs w:val="21"/>
        </w:rPr>
        <w:t>ォークリフト（48V</w:t>
      </w:r>
      <w:r>
        <w:rPr>
          <w:rFonts w:hint="eastAsia"/>
          <w:sz w:val="36"/>
          <w:szCs w:val="21"/>
        </w:rPr>
        <w:t>/</w:t>
      </w:r>
      <w:r>
        <w:rPr>
          <w:sz w:val="36"/>
          <w:szCs w:val="21"/>
        </w:rPr>
        <w:t>80V ）</w:t>
      </w:r>
      <w:r>
        <w:rPr>
          <w:rFonts w:hint="eastAsia"/>
          <w:sz w:val="36"/>
          <w:szCs w:val="21"/>
        </w:rPr>
        <w:t>全機種共通</w:t>
      </w:r>
    </w:p>
    <w:p w14:paraId="427D1E47">
      <w:pPr>
        <w:spacing w:before="34" w:line="400" w:lineRule="exact"/>
        <w:ind w:left="652" w:right="3334"/>
        <w:rPr>
          <w:sz w:val="36"/>
          <w:szCs w:val="21"/>
        </w:rPr>
      </w:pPr>
      <w:r>
        <w:rPr>
          <w:sz w:val="36"/>
          <w:szCs w:val="21"/>
        </w:rPr>
        <w:t>リチウムイオンバッテリー専用充電器</w:t>
      </w:r>
    </w:p>
    <w:p w14:paraId="664E9CB1">
      <w:pPr>
        <w:spacing w:before="34" w:line="400" w:lineRule="exact"/>
        <w:ind w:left="652" w:right="3334"/>
        <w:rPr>
          <w:sz w:val="40"/>
        </w:rPr>
      </w:pPr>
      <w:r>
        <w:rPr>
          <w:sz w:val="40"/>
        </w:rPr>
        <w:t>取扱説明書</w:t>
      </w:r>
    </w:p>
    <w:p w14:paraId="54FF74DD">
      <w:pPr>
        <w:spacing w:before="34" w:line="400" w:lineRule="exact"/>
        <w:ind w:left="652" w:right="3334"/>
        <w:rPr>
          <w:rFonts w:hint="eastAsia"/>
          <w:sz w:val="40"/>
          <w:lang w:val="en-US"/>
        </w:rPr>
      </w:pPr>
      <w:r>
        <w:rPr>
          <w:rFonts w:hint="eastAsia"/>
          <w:sz w:val="40"/>
          <w:lang w:val="en-US"/>
        </w:rPr>
        <w:t>(202</w:t>
      </w:r>
      <w:r>
        <w:rPr>
          <w:rFonts w:eastAsiaTheme="minorEastAsia"/>
          <w:sz w:val="40"/>
          <w:lang w:val="en-US"/>
        </w:rPr>
        <w:t>5</w:t>
      </w:r>
      <w:r>
        <w:rPr>
          <w:rFonts w:hint="eastAsia" w:eastAsiaTheme="minorEastAsia"/>
          <w:sz w:val="40"/>
          <w:lang w:val="en-US"/>
        </w:rPr>
        <w:t>.</w:t>
      </w:r>
      <w:r>
        <w:rPr>
          <w:rFonts w:eastAsiaTheme="minorEastAsia"/>
          <w:sz w:val="40"/>
          <w:lang w:val="en-US"/>
        </w:rPr>
        <w:t>01</w:t>
      </w:r>
      <w:r>
        <w:rPr>
          <w:rFonts w:hint="eastAsia" w:eastAsiaTheme="minorEastAsia"/>
          <w:sz w:val="40"/>
          <w:lang w:val="en-US"/>
        </w:rPr>
        <w:t>.</w:t>
      </w:r>
      <w:r>
        <w:rPr>
          <w:rFonts w:eastAsiaTheme="minorEastAsia"/>
          <w:sz w:val="40"/>
          <w:lang w:val="en-US"/>
        </w:rPr>
        <w:t>09</w:t>
      </w:r>
      <w:r>
        <w:rPr>
          <w:rFonts w:hint="eastAsia" w:eastAsiaTheme="minorEastAsia"/>
          <w:sz w:val="40"/>
          <w:lang w:val="en-US"/>
        </w:rPr>
        <w:t xml:space="preserve"> </w:t>
      </w:r>
      <w:r>
        <w:rPr>
          <w:sz w:val="40"/>
          <w:lang w:val="en-US"/>
        </w:rPr>
        <w:t>A.1</w:t>
      </w:r>
      <w:r>
        <w:rPr>
          <w:rFonts w:hint="eastAsia"/>
          <w:sz w:val="40"/>
          <w:lang w:val="en-US"/>
        </w:rPr>
        <w:t>)</w:t>
      </w:r>
    </w:p>
    <w:p w14:paraId="56DB17E8">
      <w:pPr>
        <w:spacing w:before="34" w:line="400" w:lineRule="exact"/>
        <w:ind w:left="652" w:right="3334"/>
        <w:rPr>
          <w:rFonts w:hint="eastAsia"/>
          <w:sz w:val="40"/>
          <w:lang w:val="en-US"/>
        </w:rPr>
      </w:pPr>
    </w:p>
    <w:p w14:paraId="673331C7">
      <w:pPr>
        <w:pStyle w:val="7"/>
        <w:jc w:val="center"/>
        <w:rPr>
          <w:rFonts w:hint="eastAsia" w:eastAsia="宋体"/>
          <w:sz w:val="20"/>
          <w:lang w:eastAsia="zh-CN"/>
        </w:rPr>
      </w:pPr>
      <w:r>
        <w:rPr>
          <w:rFonts w:hint="eastAsia" w:eastAsia="宋体"/>
          <w:sz w:val="20"/>
          <w:lang w:eastAsia="zh-CN"/>
        </w:rPr>
        <w:drawing>
          <wp:inline distT="0" distB="0" distL="114300" distR="114300">
            <wp:extent cx="3639185" cy="3202940"/>
            <wp:effectExtent l="0" t="0" r="18415" b="16510"/>
            <wp:docPr id="26" name="图片 26" descr="Teamwork_2025-01-09_10-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Teamwork_2025-01-09_10-41-16"/>
                    <pic:cNvPicPr>
                      <a:picLocks noChangeAspect="1"/>
                    </pic:cNvPicPr>
                  </pic:nvPicPr>
                  <pic:blipFill>
                    <a:blip r:embed="rId6"/>
                    <a:stretch>
                      <a:fillRect/>
                    </a:stretch>
                  </pic:blipFill>
                  <pic:spPr>
                    <a:xfrm>
                      <a:off x="0" y="0"/>
                      <a:ext cx="3639185" cy="3202940"/>
                    </a:xfrm>
                    <a:prstGeom prst="rect">
                      <a:avLst/>
                    </a:prstGeom>
                  </pic:spPr>
                </pic:pic>
              </a:graphicData>
            </a:graphic>
          </wp:inline>
        </w:drawing>
      </w:r>
    </w:p>
    <w:p w14:paraId="320983EC">
      <w:pPr>
        <w:pStyle w:val="7"/>
        <w:spacing w:before="8"/>
        <w:rPr>
          <w:sz w:val="15"/>
        </w:rPr>
      </w:pPr>
    </w:p>
    <w:p w14:paraId="3216CC67">
      <w:pPr>
        <w:pStyle w:val="7"/>
        <w:spacing w:before="4"/>
        <w:rPr>
          <w:sz w:val="42"/>
        </w:rPr>
      </w:pPr>
    </w:p>
    <w:p w14:paraId="2FAC52D3">
      <w:pPr>
        <w:pStyle w:val="6"/>
        <w:spacing w:line="220" w:lineRule="exact"/>
        <w:ind w:left="782" w:right="981"/>
        <w:jc w:val="both"/>
      </w:pPr>
      <w:r>
        <w:t>このたびは「フォークリフト用リチウムイオンバッテリー専用充電器」をご購入いただきまして誠にありがとうございます。本製品を安全に正しく使用していただくために、ご使用前にこの取扱説明書をよくお読みになり、内容を十分に理解してください。また、必要な時、いつでも本書を読めるように保管をお願い致します。</w:t>
      </w:r>
    </w:p>
    <w:p w14:paraId="32AEE62C">
      <w:pPr>
        <w:pStyle w:val="7"/>
        <w:rPr>
          <w:rFonts w:hint="default" w:ascii="Meiryo" w:hAnsi="Meiryo" w:cs="Meiryo"/>
          <w:sz w:val="32"/>
        </w:rPr>
      </w:pPr>
    </w:p>
    <w:p w14:paraId="69830831">
      <w:pPr>
        <w:pStyle w:val="7"/>
        <w:rPr>
          <w:rFonts w:hint="default" w:ascii="Meiryo" w:hAnsi="Meiryo" w:cs="Meiryo"/>
          <w:sz w:val="32"/>
        </w:rPr>
      </w:pPr>
    </w:p>
    <w:p w14:paraId="15AC61D8">
      <w:pPr>
        <w:spacing w:line="187" w:lineRule="auto"/>
        <w:ind w:left="5280" w:leftChars="2400" w:right="1201" w:rightChars="546"/>
        <w:rPr>
          <w:rFonts w:hint="default" w:ascii="Meiryo" w:hAnsi="Meiryo" w:cs="Meiryo" w:eastAsiaTheme="minorEastAsia"/>
          <w:b/>
          <w:w w:val="95"/>
          <w:sz w:val="20"/>
          <w:lang w:val="en-US" w:eastAsia="zh-CN"/>
        </w:rPr>
      </w:pPr>
      <w:r>
        <w:rPr>
          <w:rFonts w:hint="default" w:ascii="Meiryo" w:hAnsi="Meiryo" w:cs="Meiryo"/>
          <w:b/>
          <w:w w:val="95"/>
          <w:sz w:val="20"/>
        </w:rPr>
        <w:t>型番</w:t>
      </w:r>
      <w:r>
        <w:rPr>
          <w:rFonts w:hint="default" w:ascii="Meiryo" w:hAnsi="Meiryo" w:cs="Meiryo"/>
          <w:b/>
          <w:w w:val="95"/>
          <w:sz w:val="20"/>
          <w:lang w:val="en-US"/>
        </w:rPr>
        <w:t>：</w:t>
      </w:r>
      <w:bookmarkStart w:id="1" w:name="_Hlk147839781"/>
      <w:r>
        <w:rPr>
          <w:rFonts w:hint="default" w:ascii="Meiryo" w:hAnsi="Meiryo" w:cs="Meiryo"/>
          <w:b/>
          <w:w w:val="95"/>
          <w:sz w:val="20"/>
          <w:lang w:val="en-US"/>
        </w:rPr>
        <w:t>YP18-E200A-</w:t>
      </w:r>
      <w:bookmarkStart w:id="2" w:name="_Hlk147907724"/>
      <w:r>
        <w:rPr>
          <w:rFonts w:hint="default" w:ascii="Meiryo" w:hAnsi="Meiryo" w:cs="Meiryo"/>
          <w:b/>
          <w:w w:val="95"/>
          <w:sz w:val="20"/>
          <w:lang w:val="en-US"/>
        </w:rPr>
        <w:t>48V/80V</w:t>
      </w:r>
      <w:bookmarkEnd w:id="2"/>
      <w:r>
        <w:rPr>
          <w:rFonts w:hint="default" w:ascii="Meiryo" w:hAnsi="Meiryo" w:cs="Meiryo"/>
          <w:b/>
          <w:w w:val="95"/>
          <w:sz w:val="20"/>
          <w:lang w:val="en-US"/>
        </w:rPr>
        <w:t>-</w:t>
      </w:r>
      <w:r>
        <w:rPr>
          <w:rFonts w:hint="default" w:ascii="Meiryo" w:hAnsi="Meiryo" w:cs="Meiryo" w:eastAsiaTheme="minorEastAsia"/>
          <w:b/>
          <w:w w:val="95"/>
          <w:sz w:val="20"/>
          <w:lang w:val="en-US" w:eastAsia="zh-CN"/>
        </w:rPr>
        <w:t>200</w:t>
      </w:r>
      <w:r>
        <w:rPr>
          <w:rFonts w:hint="default" w:ascii="Meiryo" w:hAnsi="Meiryo" w:cs="Meiryo"/>
          <w:b/>
          <w:w w:val="95"/>
          <w:sz w:val="20"/>
          <w:lang w:val="en-US"/>
        </w:rPr>
        <w:t>V-3PH-</w:t>
      </w:r>
      <w:r>
        <w:rPr>
          <w:rFonts w:hint="default" w:ascii="Meiryo" w:hAnsi="Meiryo" w:cs="Meiryo" w:eastAsiaTheme="minorEastAsia"/>
          <w:b/>
          <w:w w:val="95"/>
          <w:sz w:val="20"/>
          <w:lang w:val="en-US" w:eastAsia="zh-CN"/>
        </w:rPr>
        <w:t>Y3/Y6</w:t>
      </w:r>
    </w:p>
    <w:bookmarkEnd w:id="1"/>
    <w:p w14:paraId="5E741E81">
      <w:pPr>
        <w:spacing w:line="187" w:lineRule="auto"/>
        <w:ind w:left="5280" w:leftChars="2400" w:right="1390" w:rightChars="632"/>
        <w:rPr>
          <w:rFonts w:hint="default" w:ascii="Meiryo" w:hAnsi="Meiryo" w:cs="Meiryo" w:eastAsiaTheme="minorEastAsia"/>
          <w:b/>
          <w:w w:val="95"/>
          <w:sz w:val="20"/>
          <w:lang w:val="en-US" w:eastAsia="zh-CN"/>
        </w:rPr>
      </w:pPr>
      <w:r>
        <w:rPr>
          <w:rFonts w:hint="default" w:ascii="Meiryo" w:hAnsi="Meiryo" w:cs="Meiryo"/>
          <w:b/>
          <w:w w:val="95"/>
          <w:sz w:val="20"/>
        </w:rPr>
        <w:t>型番</w:t>
      </w:r>
      <w:r>
        <w:rPr>
          <w:rFonts w:hint="default" w:ascii="Meiryo" w:hAnsi="Meiryo" w:cs="Meiryo"/>
          <w:b/>
          <w:w w:val="95"/>
          <w:sz w:val="20"/>
          <w:lang w:val="en-US"/>
        </w:rPr>
        <w:t>：YP18-E100A-48V-</w:t>
      </w:r>
      <w:r>
        <w:rPr>
          <w:rFonts w:hint="default" w:ascii="Meiryo" w:hAnsi="Meiryo" w:cs="Meiryo" w:eastAsiaTheme="minorEastAsia"/>
          <w:b/>
          <w:w w:val="95"/>
          <w:sz w:val="20"/>
          <w:lang w:val="en-US" w:eastAsia="zh-CN"/>
        </w:rPr>
        <w:t>200</w:t>
      </w:r>
      <w:r>
        <w:rPr>
          <w:rFonts w:hint="default" w:ascii="Meiryo" w:hAnsi="Meiryo" w:cs="Meiryo"/>
          <w:b/>
          <w:w w:val="95"/>
          <w:sz w:val="20"/>
          <w:lang w:val="en-US"/>
        </w:rPr>
        <w:t>V-3PH-</w:t>
      </w:r>
      <w:r>
        <w:rPr>
          <w:rFonts w:hint="default" w:ascii="Meiryo" w:hAnsi="Meiryo" w:cs="Meiryo" w:eastAsiaTheme="minorEastAsia"/>
          <w:b/>
          <w:w w:val="95"/>
          <w:sz w:val="20"/>
          <w:lang w:val="en-US" w:eastAsia="zh-CN"/>
        </w:rPr>
        <w:t>Y3/Y6</w:t>
      </w:r>
    </w:p>
    <w:p w14:paraId="4C3C72CD">
      <w:pPr>
        <w:spacing w:line="187" w:lineRule="auto"/>
        <w:ind w:left="5280" w:leftChars="2400" w:right="1201" w:rightChars="546"/>
        <w:rPr>
          <w:rFonts w:hint="default" w:ascii="Meiryo" w:hAnsi="Meiryo" w:cs="Meiryo" w:eastAsiaTheme="minorEastAsia"/>
          <w:b/>
          <w:w w:val="95"/>
          <w:sz w:val="20"/>
          <w:lang w:val="en-US" w:eastAsia="zh-CN"/>
        </w:rPr>
      </w:pPr>
      <w:r>
        <w:rPr>
          <w:rFonts w:hint="default" w:ascii="Meiryo" w:hAnsi="Meiryo" w:cs="Meiryo"/>
          <w:b/>
          <w:w w:val="95"/>
          <w:sz w:val="20"/>
        </w:rPr>
        <w:t>型番</w:t>
      </w:r>
      <w:r>
        <w:rPr>
          <w:rFonts w:hint="default" w:ascii="Meiryo" w:hAnsi="Meiryo" w:cs="Meiryo"/>
          <w:b/>
          <w:w w:val="95"/>
          <w:sz w:val="20"/>
          <w:lang w:val="en-US"/>
        </w:rPr>
        <w:t>：YP18-E200A-48V-</w:t>
      </w:r>
      <w:r>
        <w:rPr>
          <w:rFonts w:hint="default" w:ascii="Meiryo" w:hAnsi="Meiryo" w:cs="Meiryo" w:eastAsiaTheme="minorEastAsia"/>
          <w:b/>
          <w:w w:val="95"/>
          <w:sz w:val="20"/>
          <w:lang w:val="en-US" w:eastAsia="zh-CN"/>
        </w:rPr>
        <w:t>200</w:t>
      </w:r>
      <w:r>
        <w:rPr>
          <w:rFonts w:hint="default" w:ascii="Meiryo" w:hAnsi="Meiryo" w:cs="Meiryo"/>
          <w:b/>
          <w:w w:val="95"/>
          <w:sz w:val="20"/>
          <w:lang w:val="en-US"/>
        </w:rPr>
        <w:t>V-3PH-</w:t>
      </w:r>
      <w:r>
        <w:rPr>
          <w:rFonts w:hint="default" w:ascii="Meiryo" w:hAnsi="Meiryo" w:cs="Meiryo" w:eastAsiaTheme="minorEastAsia"/>
          <w:b/>
          <w:w w:val="95"/>
          <w:sz w:val="20"/>
          <w:lang w:val="en-US" w:eastAsia="zh-CN"/>
        </w:rPr>
        <w:t>Y3/Y6</w:t>
      </w:r>
    </w:p>
    <w:p w14:paraId="3C3C2CBC">
      <w:pPr>
        <w:spacing w:line="187" w:lineRule="auto"/>
        <w:rPr>
          <w:sz w:val="20"/>
          <w:lang w:val="en-US"/>
        </w:rPr>
        <w:sectPr>
          <w:type w:val="continuous"/>
          <w:pgSz w:w="10800" w:h="15600"/>
          <w:pgMar w:top="0" w:right="0" w:bottom="278" w:left="0" w:header="720" w:footer="720" w:gutter="0"/>
          <w:cols w:space="720" w:num="1"/>
        </w:sectPr>
      </w:pPr>
    </w:p>
    <w:p w14:paraId="3B5D2EF7">
      <w:pPr>
        <w:spacing w:before="30" w:line="586" w:lineRule="exact"/>
        <w:ind w:left="554"/>
        <w:rPr>
          <w:sz w:val="36"/>
        </w:rPr>
      </w:pPr>
      <w:bookmarkStart w:id="3" w:name="スライド番号_2"/>
      <w:bookmarkEnd w:id="3"/>
      <w:r>
        <w:rPr>
          <w:sz w:val="36"/>
        </w:rPr>
        <w:t>はじめに</w:t>
      </w:r>
    </w:p>
    <w:p w14:paraId="00DF9DC4">
      <w:pPr>
        <w:pStyle w:val="5"/>
        <w:spacing w:line="240" w:lineRule="exact"/>
        <w:ind w:left="556" w:right="918"/>
      </w:pPr>
      <w:r>
        <w:t>本製品は、トヨタL&amp;Fフリートリース株式会社</w:t>
      </w:r>
      <w:r>
        <w:rPr>
          <w:rFonts w:hint="eastAsia"/>
        </w:rPr>
        <w:t>の</w:t>
      </w:r>
      <w:r>
        <w:t>電動フォークリフト用リチウムイオンバッテリー専用の</w:t>
      </w:r>
      <w:r>
        <w:rPr>
          <w:rFonts w:hint="eastAsia"/>
        </w:rPr>
        <w:t>定置式</w:t>
      </w:r>
      <w:r>
        <w:t>充電器で</w:t>
      </w:r>
      <w:r>
        <w:rPr>
          <w:rFonts w:hint="eastAsia"/>
        </w:rPr>
        <w:t>あり、</w:t>
      </w:r>
      <w:r>
        <w:rPr>
          <w:rFonts w:hint="eastAsia"/>
          <w:lang w:val="en-US"/>
        </w:rPr>
        <w:t>48Vと80V兼用可能な機種です</w:t>
      </w:r>
      <w:r>
        <w:t>。本製品の使い方やリチウムイオンバッテリーの特徴をご理解の上、安全にご使用ください。</w:t>
      </w:r>
    </w:p>
    <w:p w14:paraId="1DB40820">
      <w:pPr>
        <w:pStyle w:val="7"/>
        <w:spacing w:before="10"/>
        <w:rPr>
          <w:sz w:val="20"/>
        </w:rPr>
      </w:pPr>
    </w:p>
    <w:p w14:paraId="1EA875A4">
      <w:pPr>
        <w:spacing w:before="1" w:line="593" w:lineRule="exact"/>
        <w:ind w:left="554"/>
        <w:rPr>
          <w:sz w:val="36"/>
        </w:rPr>
      </w:pPr>
      <w:r>
        <w:rPr>
          <w:sz w:val="36"/>
        </w:rPr>
        <w:t>おことわり</w:t>
      </w:r>
    </w:p>
    <w:p w14:paraId="3FB5D488">
      <w:pPr>
        <w:spacing w:line="220" w:lineRule="exact"/>
        <w:ind w:left="554"/>
        <w:rPr>
          <w:sz w:val="20"/>
        </w:rPr>
      </w:pPr>
      <w:r>
        <w:rPr>
          <w:sz w:val="20"/>
        </w:rPr>
        <w:t>・本取扱説明書の記載内容を守らないことによって生じた損害について、当社は一切の責任を負いません。</w:t>
      </w:r>
    </w:p>
    <w:p w14:paraId="3DA72D3A">
      <w:pPr>
        <w:spacing w:before="16" w:line="220" w:lineRule="exact"/>
        <w:ind w:left="753" w:right="444" w:hanging="200"/>
        <w:rPr>
          <w:sz w:val="20"/>
        </w:rPr>
      </w:pPr>
      <w:r>
        <w:rPr>
          <w:w w:val="95"/>
          <w:sz w:val="20"/>
        </w:rPr>
        <w:t xml:space="preserve">・製品の継続的な改善のために、当社は製品の仕様、性能、説明書の内容など変更する場合がありますので、     </w:t>
      </w:r>
      <w:r>
        <w:rPr>
          <w:sz w:val="20"/>
        </w:rPr>
        <w:t>ご了承ください。</w:t>
      </w:r>
    </w:p>
    <w:p w14:paraId="517ED4B3">
      <w:pPr>
        <w:spacing w:line="296" w:lineRule="exact"/>
        <w:ind w:left="554"/>
        <w:rPr>
          <w:sz w:val="20"/>
        </w:rPr>
      </w:pPr>
      <w:r>
        <w:rPr>
          <w:sz w:val="20"/>
        </w:rPr>
        <w:t>・当社の許可なく本取扱説明書の内容の全部、または一部を複製、改編、送信することはできません。</w:t>
      </w:r>
    </w:p>
    <w:p w14:paraId="09B2AD93">
      <w:pPr>
        <w:pStyle w:val="7"/>
        <w:ind w:firstLine="720" w:firstLineChars="0"/>
        <w:rPr>
          <w:sz w:val="20"/>
        </w:rPr>
      </w:pPr>
    </w:p>
    <w:p w14:paraId="26B98C03">
      <w:pPr>
        <w:pStyle w:val="7"/>
        <w:spacing w:before="5"/>
        <w:rPr>
          <w:sz w:val="11"/>
        </w:rPr>
      </w:pPr>
    </w:p>
    <w:p w14:paraId="373D1DFD">
      <w:pPr>
        <w:spacing w:before="53" w:line="654" w:lineRule="exact"/>
        <w:ind w:left="554"/>
        <w:rPr>
          <w:sz w:val="36"/>
        </w:rPr>
      </w:pPr>
      <w:r>
        <w:rPr>
          <w:sz w:val="36"/>
        </w:rPr>
        <w:t>安全上のご注意</w:t>
      </w:r>
    </w:p>
    <w:p w14:paraId="3EB45704">
      <w:pPr>
        <w:spacing w:line="421" w:lineRule="exact"/>
        <w:ind w:left="554"/>
        <w:rPr>
          <w:sz w:val="24"/>
        </w:rPr>
      </w:pPr>
      <w:r>
        <w:rPr>
          <w:sz w:val="24"/>
        </w:rPr>
        <w:t>■表示マークについて</w:t>
      </w:r>
    </w:p>
    <w:p w14:paraId="277B01B5">
      <w:pPr>
        <w:spacing w:before="2"/>
        <w:ind w:left="1234"/>
        <w:rPr>
          <w:sz w:val="20"/>
        </w:rPr>
      </w:pPr>
      <w:r>
        <w:rPr>
          <w:sz w:val="20"/>
        </w:rPr>
        <w:t>誤った使い方をしたときに生じる危害や損害の程度を次の表示マークで区分し、説明しています。</w:t>
      </w:r>
    </w:p>
    <w:p w14:paraId="34FD3AA5">
      <w:pPr>
        <w:pStyle w:val="7"/>
        <w:spacing w:before="2"/>
        <w:rPr>
          <w:sz w:val="5"/>
        </w:rPr>
      </w:pPr>
    </w:p>
    <w:tbl>
      <w:tblPr>
        <w:tblStyle w:val="8"/>
        <w:tblW w:w="0" w:type="auto"/>
        <w:tblInd w:w="132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8"/>
        <w:gridCol w:w="6350"/>
      </w:tblGrid>
      <w:tr w14:paraId="7BDDD0E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6" w:hRule="atLeast"/>
        </w:trPr>
        <w:tc>
          <w:tcPr>
            <w:tcW w:w="2268" w:type="dxa"/>
          </w:tcPr>
          <w:p w14:paraId="71BFA720">
            <w:pPr>
              <w:pStyle w:val="13"/>
              <w:spacing w:before="169" w:line="787" w:lineRule="exact"/>
              <w:ind w:right="271"/>
              <w:jc w:val="right"/>
              <w:rPr>
                <w:b/>
                <w:sz w:val="48"/>
              </w:rPr>
            </w:pPr>
            <w:r>
              <w:rPr>
                <w:position w:val="-12"/>
              </w:rPr>
              <w:drawing>
                <wp:inline distT="0" distB="0" distL="0" distR="0">
                  <wp:extent cx="466090" cy="429260"/>
                  <wp:effectExtent l="0" t="0" r="0" b="0"/>
                  <wp:docPr id="3"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png" descr="CAUTIONマーク.png"/>
                          <pic:cNvPicPr>
                            <a:picLocks noChangeAspect="1"/>
                          </pic:cNvPicPr>
                        </pic:nvPicPr>
                        <pic:blipFill>
                          <a:blip r:embed="rId7" cstate="print"/>
                          <a:stretch>
                            <a:fillRect/>
                          </a:stretch>
                        </pic:blipFill>
                        <pic:spPr>
                          <a:xfrm>
                            <a:off x="0" y="0"/>
                            <a:ext cx="466343" cy="429767"/>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0"/>
                <w:sz w:val="20"/>
              </w:rPr>
              <w:t xml:space="preserve"> </w:t>
            </w:r>
            <w:r>
              <w:rPr>
                <w:b/>
                <w:sz w:val="48"/>
              </w:rPr>
              <w:t>危険</w:t>
            </w:r>
          </w:p>
        </w:tc>
        <w:tc>
          <w:tcPr>
            <w:tcW w:w="6350" w:type="dxa"/>
          </w:tcPr>
          <w:p w14:paraId="607B7900">
            <w:pPr>
              <w:pStyle w:val="13"/>
              <w:spacing w:before="249" w:line="148" w:lineRule="auto"/>
              <w:ind w:left="143" w:right="236"/>
              <w:jc w:val="left"/>
            </w:pPr>
            <w:r>
              <w:t>死傷につながるおそれの高い事故を未然に防ぐために、必ず守っていただきたい事項を示しています。</w:t>
            </w:r>
          </w:p>
        </w:tc>
      </w:tr>
      <w:tr w14:paraId="76ADC3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6" w:hRule="atLeast"/>
        </w:trPr>
        <w:tc>
          <w:tcPr>
            <w:tcW w:w="2268" w:type="dxa"/>
          </w:tcPr>
          <w:p w14:paraId="07A55C29">
            <w:pPr>
              <w:pStyle w:val="13"/>
              <w:spacing w:before="117" w:line="839" w:lineRule="exact"/>
              <w:ind w:right="271"/>
              <w:jc w:val="right"/>
              <w:rPr>
                <w:b/>
                <w:sz w:val="48"/>
              </w:rPr>
            </w:pPr>
            <w:r>
              <w:rPr>
                <w:position w:val="-12"/>
              </w:rPr>
              <w:drawing>
                <wp:inline distT="0" distB="0" distL="0" distR="0">
                  <wp:extent cx="466090" cy="427990"/>
                  <wp:effectExtent l="0" t="0" r="0" b="0"/>
                  <wp:docPr id="5"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descr="CAUTIONマーク.png"/>
                          <pic:cNvPicPr>
                            <a:picLocks noChangeAspect="1"/>
                          </pic:cNvPicPr>
                        </pic:nvPicPr>
                        <pic:blipFill>
                          <a:blip r:embed="rId7" cstate="print"/>
                          <a:stretch>
                            <a:fillRect/>
                          </a:stretch>
                        </pic:blipFill>
                        <pic:spPr>
                          <a:xfrm>
                            <a:off x="0" y="0"/>
                            <a:ext cx="466343" cy="428243"/>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0"/>
                <w:sz w:val="20"/>
              </w:rPr>
              <w:t xml:space="preserve"> </w:t>
            </w:r>
            <w:r>
              <w:rPr>
                <w:b/>
                <w:sz w:val="48"/>
              </w:rPr>
              <w:t>警告</w:t>
            </w:r>
          </w:p>
        </w:tc>
        <w:tc>
          <w:tcPr>
            <w:tcW w:w="6350" w:type="dxa"/>
          </w:tcPr>
          <w:p w14:paraId="6DCD43C5">
            <w:pPr>
              <w:pStyle w:val="13"/>
              <w:spacing w:before="249" w:line="148" w:lineRule="auto"/>
              <w:ind w:left="143" w:right="455"/>
              <w:jc w:val="left"/>
            </w:pPr>
            <w:r>
              <w:t>死傷につながる場合がある事故を未然に防ぐために、必ず守っていただきたい事項を示しています。</w:t>
            </w:r>
          </w:p>
        </w:tc>
      </w:tr>
      <w:tr w14:paraId="265451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76" w:hRule="atLeast"/>
        </w:trPr>
        <w:tc>
          <w:tcPr>
            <w:tcW w:w="2268" w:type="dxa"/>
          </w:tcPr>
          <w:p w14:paraId="03270F7E">
            <w:pPr>
              <w:pStyle w:val="13"/>
              <w:spacing w:before="126" w:line="831" w:lineRule="exact"/>
              <w:ind w:right="271"/>
              <w:jc w:val="right"/>
              <w:rPr>
                <w:b/>
                <w:sz w:val="48"/>
              </w:rPr>
            </w:pPr>
            <w:r>
              <w:rPr>
                <w:position w:val="-12"/>
              </w:rPr>
              <w:drawing>
                <wp:inline distT="0" distB="0" distL="0" distR="0">
                  <wp:extent cx="466090" cy="427990"/>
                  <wp:effectExtent l="0" t="0" r="0" b="0"/>
                  <wp:docPr id="7"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3.png" descr="CAUTIONマーク.png"/>
                          <pic:cNvPicPr>
                            <a:picLocks noChangeAspect="1"/>
                          </pic:cNvPicPr>
                        </pic:nvPicPr>
                        <pic:blipFill>
                          <a:blip r:embed="rId7" cstate="print"/>
                          <a:stretch>
                            <a:fillRect/>
                          </a:stretch>
                        </pic:blipFill>
                        <pic:spPr>
                          <a:xfrm>
                            <a:off x="0" y="0"/>
                            <a:ext cx="466343" cy="42823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0"/>
                <w:sz w:val="20"/>
              </w:rPr>
              <w:t xml:space="preserve"> </w:t>
            </w:r>
            <w:r>
              <w:rPr>
                <w:b/>
                <w:sz w:val="48"/>
              </w:rPr>
              <w:t>注意</w:t>
            </w:r>
          </w:p>
        </w:tc>
        <w:tc>
          <w:tcPr>
            <w:tcW w:w="6350" w:type="dxa"/>
          </w:tcPr>
          <w:p w14:paraId="0C8A07A7">
            <w:pPr>
              <w:pStyle w:val="13"/>
              <w:spacing w:before="227" w:line="148" w:lineRule="auto"/>
              <w:ind w:left="143" w:right="184"/>
              <w:jc w:val="left"/>
              <w:rPr>
                <w:sz w:val="24"/>
              </w:rPr>
            </w:pPr>
            <w:r>
              <w:rPr>
                <w:sz w:val="24"/>
              </w:rPr>
              <w:t>負傷または製品への損傷を未然に防ぐために、必ず守っていただきたい事項を示しています。</w:t>
            </w:r>
          </w:p>
        </w:tc>
      </w:tr>
    </w:tbl>
    <w:p w14:paraId="0BD90EFF">
      <w:pPr>
        <w:pStyle w:val="7"/>
        <w:spacing w:before="4"/>
        <w:rPr>
          <w:sz w:val="27"/>
        </w:rPr>
      </w:pPr>
    </w:p>
    <w:p w14:paraId="2120FF8D">
      <w:pPr>
        <w:spacing w:before="1" w:line="434" w:lineRule="exact"/>
        <w:ind w:left="554"/>
        <w:rPr>
          <w:sz w:val="24"/>
        </w:rPr>
      </w:pPr>
      <w:r>
        <w:rPr>
          <w:sz w:val="24"/>
        </w:rPr>
        <w:t>■絵表示について</w:t>
      </w:r>
    </w:p>
    <w:p w14:paraId="09F89B2E">
      <w:pPr>
        <w:spacing w:line="376" w:lineRule="exact"/>
        <w:ind w:left="1369"/>
        <w:rPr>
          <w:sz w:val="21"/>
        </w:rPr>
      </w:pPr>
      <w:r>
        <mc:AlternateContent>
          <mc:Choice Requires="wpg">
            <w:drawing>
              <wp:anchor distT="0" distB="0" distL="114300" distR="114300" simplePos="0" relativeHeight="251670528" behindDoc="1" locked="0" layoutInCell="1" allowOverlap="1">
                <wp:simplePos x="0" y="0"/>
                <wp:positionH relativeFrom="page">
                  <wp:posOffset>953770</wp:posOffset>
                </wp:positionH>
                <wp:positionV relativeFrom="paragraph">
                  <wp:posOffset>386080</wp:posOffset>
                </wp:positionV>
                <wp:extent cx="441960" cy="407035"/>
                <wp:effectExtent l="10795" t="15240" r="13970" b="6350"/>
                <wp:wrapNone/>
                <wp:docPr id="1946868488" name="Group 5"/>
                <wp:cNvGraphicFramePr/>
                <a:graphic xmlns:a="http://schemas.openxmlformats.org/drawingml/2006/main">
                  <a:graphicData uri="http://schemas.microsoft.com/office/word/2010/wordprocessingGroup">
                    <wpg:wgp>
                      <wpg:cNvGrpSpPr/>
                      <wpg:grpSpPr>
                        <a:xfrm>
                          <a:off x="0" y="0"/>
                          <a:ext cx="441960" cy="407035"/>
                          <a:chOff x="1503" y="608"/>
                          <a:chExt cx="696" cy="641"/>
                        </a:xfrm>
                      </wpg:grpSpPr>
                      <wps:wsp>
                        <wps:cNvPr id="1291583191" name="AutoShape 6"/>
                        <wps:cNvSpPr/>
                        <wps:spPr bwMode="auto">
                          <a:xfrm>
                            <a:off x="1504" y="609"/>
                            <a:ext cx="693" cy="638"/>
                          </a:xfrm>
                          <a:custGeom>
                            <a:avLst/>
                            <a:gdLst>
                              <a:gd name="T0" fmla="+- 0 1835 1505"/>
                              <a:gd name="T1" fmla="*/ T0 w 693"/>
                              <a:gd name="T2" fmla="+- 0 613 610"/>
                              <a:gd name="T3" fmla="*/ 613 h 638"/>
                              <a:gd name="T4" fmla="+- 0 1867 1505"/>
                              <a:gd name="T5" fmla="*/ T4 w 693"/>
                              <a:gd name="T6" fmla="+- 0 613 610"/>
                              <a:gd name="T7" fmla="*/ 613 h 638"/>
                              <a:gd name="T8" fmla="+- 0 1799 1505"/>
                              <a:gd name="T9" fmla="*/ T8 w 693"/>
                              <a:gd name="T10" fmla="+- 0 617 610"/>
                              <a:gd name="T11" fmla="*/ 617 h 638"/>
                              <a:gd name="T12" fmla="+- 0 1885 1505"/>
                              <a:gd name="T13" fmla="*/ T12 w 693"/>
                              <a:gd name="T14" fmla="+- 0 613 610"/>
                              <a:gd name="T15" fmla="*/ 613 h 638"/>
                              <a:gd name="T16" fmla="+- 0 1920 1505"/>
                              <a:gd name="T17" fmla="*/ T16 w 693"/>
                              <a:gd name="T18" fmla="+- 0 1241 610"/>
                              <a:gd name="T19" fmla="*/ 1241 h 638"/>
                              <a:gd name="T20" fmla="+- 0 1764 1505"/>
                              <a:gd name="T21" fmla="*/ T20 w 693"/>
                              <a:gd name="T22" fmla="+- 0 1234 610"/>
                              <a:gd name="T23" fmla="*/ 1234 h 638"/>
                              <a:gd name="T24" fmla="+- 0 1732 1505"/>
                              <a:gd name="T25" fmla="*/ T24 w 693"/>
                              <a:gd name="T26" fmla="+- 0 1228 610"/>
                              <a:gd name="T27" fmla="*/ 1228 h 638"/>
                              <a:gd name="T28" fmla="+- 0 1686 1505"/>
                              <a:gd name="T29" fmla="*/ T28 w 693"/>
                              <a:gd name="T30" fmla="+- 0 1208 610"/>
                              <a:gd name="T31" fmla="*/ 1208 h 638"/>
                              <a:gd name="T32" fmla="+- 0 1657 1505"/>
                              <a:gd name="T33" fmla="*/ T32 w 693"/>
                              <a:gd name="T34" fmla="+- 0 1192 610"/>
                              <a:gd name="T35" fmla="*/ 1192 h 638"/>
                              <a:gd name="T36" fmla="+- 0 1618 1505"/>
                              <a:gd name="T37" fmla="*/ T36 w 693"/>
                              <a:gd name="T38" fmla="+- 0 1162 610"/>
                              <a:gd name="T39" fmla="*/ 1162 h 638"/>
                              <a:gd name="T40" fmla="+- 0 1576 1505"/>
                              <a:gd name="T41" fmla="*/ T40 w 693"/>
                              <a:gd name="T42" fmla="+- 0 1117 610"/>
                              <a:gd name="T43" fmla="*/ 1117 h 638"/>
                              <a:gd name="T44" fmla="+- 0 1558 1505"/>
                              <a:gd name="T45" fmla="*/ T44 w 693"/>
                              <a:gd name="T46" fmla="+- 0 1094 610"/>
                              <a:gd name="T47" fmla="*/ 1094 h 638"/>
                              <a:gd name="T48" fmla="+- 0 1540 1505"/>
                              <a:gd name="T49" fmla="*/ T48 w 693"/>
                              <a:gd name="T50" fmla="+- 0 1064 610"/>
                              <a:gd name="T51" fmla="*/ 1064 h 638"/>
                              <a:gd name="T52" fmla="+- 0 1522 1505"/>
                              <a:gd name="T53" fmla="*/ T52 w 693"/>
                              <a:gd name="T54" fmla="+- 0 1022 610"/>
                              <a:gd name="T55" fmla="*/ 1022 h 638"/>
                              <a:gd name="T56" fmla="+- 0 1512 1505"/>
                              <a:gd name="T57" fmla="*/ T56 w 693"/>
                              <a:gd name="T58" fmla="+- 0 992 610"/>
                              <a:gd name="T59" fmla="*/ 992 h 638"/>
                              <a:gd name="T60" fmla="+- 0 1508 1505"/>
                              <a:gd name="T61" fmla="*/ T60 w 693"/>
                              <a:gd name="T62" fmla="+- 0 960 610"/>
                              <a:gd name="T63" fmla="*/ 960 h 638"/>
                              <a:gd name="T64" fmla="+- 0 1505 1505"/>
                              <a:gd name="T65" fmla="*/ T64 w 693"/>
                              <a:gd name="T66" fmla="+- 0 927 610"/>
                              <a:gd name="T67" fmla="*/ 927 h 638"/>
                              <a:gd name="T68" fmla="+- 0 1508 1505"/>
                              <a:gd name="T69" fmla="*/ T68 w 693"/>
                              <a:gd name="T70" fmla="+- 0 898 610"/>
                              <a:gd name="T71" fmla="*/ 898 h 638"/>
                              <a:gd name="T72" fmla="+- 0 1512 1505"/>
                              <a:gd name="T73" fmla="*/ T72 w 693"/>
                              <a:gd name="T74" fmla="+- 0 865 610"/>
                              <a:gd name="T75" fmla="*/ 865 h 638"/>
                              <a:gd name="T76" fmla="+- 0 1522 1505"/>
                              <a:gd name="T77" fmla="*/ T76 w 693"/>
                              <a:gd name="T78" fmla="+- 0 836 610"/>
                              <a:gd name="T79" fmla="*/ 836 h 638"/>
                              <a:gd name="T80" fmla="+- 0 1540 1505"/>
                              <a:gd name="T81" fmla="*/ T80 w 693"/>
                              <a:gd name="T82" fmla="+- 0 793 610"/>
                              <a:gd name="T83" fmla="*/ 793 h 638"/>
                              <a:gd name="T84" fmla="+- 0 1558 1505"/>
                              <a:gd name="T85" fmla="*/ T84 w 693"/>
                              <a:gd name="T86" fmla="+- 0 764 610"/>
                              <a:gd name="T87" fmla="*/ 764 h 638"/>
                              <a:gd name="T88" fmla="+- 0 1576 1505"/>
                              <a:gd name="T89" fmla="*/ T88 w 693"/>
                              <a:gd name="T90" fmla="+- 0 741 610"/>
                              <a:gd name="T91" fmla="*/ 741 h 638"/>
                              <a:gd name="T92" fmla="+- 0 1618 1505"/>
                              <a:gd name="T93" fmla="*/ T92 w 693"/>
                              <a:gd name="T94" fmla="+- 0 695 610"/>
                              <a:gd name="T95" fmla="*/ 695 h 638"/>
                              <a:gd name="T96" fmla="+- 0 1657 1505"/>
                              <a:gd name="T97" fmla="*/ T96 w 693"/>
                              <a:gd name="T98" fmla="+- 0 666 610"/>
                              <a:gd name="T99" fmla="*/ 666 h 638"/>
                              <a:gd name="T100" fmla="+- 0 1686 1505"/>
                              <a:gd name="T101" fmla="*/ T100 w 693"/>
                              <a:gd name="T102" fmla="+- 0 649 610"/>
                              <a:gd name="T103" fmla="*/ 649 h 638"/>
                              <a:gd name="T104" fmla="+- 0 1732 1505"/>
                              <a:gd name="T105" fmla="*/ T104 w 693"/>
                              <a:gd name="T106" fmla="+- 0 630 610"/>
                              <a:gd name="T107" fmla="*/ 630 h 638"/>
                              <a:gd name="T108" fmla="+- 0 1764 1505"/>
                              <a:gd name="T109" fmla="*/ T108 w 693"/>
                              <a:gd name="T110" fmla="+- 0 623 610"/>
                              <a:gd name="T111" fmla="*/ 623 h 638"/>
                              <a:gd name="T112" fmla="+- 0 1920 1505"/>
                              <a:gd name="T113" fmla="*/ T112 w 693"/>
                              <a:gd name="T114" fmla="+- 0 617 610"/>
                              <a:gd name="T115" fmla="*/ 617 h 638"/>
                              <a:gd name="T116" fmla="+- 0 1952 1505"/>
                              <a:gd name="T117" fmla="*/ T116 w 693"/>
                              <a:gd name="T118" fmla="+- 0 626 610"/>
                              <a:gd name="T119" fmla="*/ 626 h 638"/>
                              <a:gd name="T120" fmla="+- 0 1998 1505"/>
                              <a:gd name="T121" fmla="*/ T120 w 693"/>
                              <a:gd name="T122" fmla="+- 0 643 610"/>
                              <a:gd name="T123" fmla="*/ 643 h 638"/>
                              <a:gd name="T124" fmla="+- 0 2030 1505"/>
                              <a:gd name="T125" fmla="*/ T124 w 693"/>
                              <a:gd name="T126" fmla="+- 0 659 610"/>
                              <a:gd name="T127" fmla="*/ 659 h 638"/>
                              <a:gd name="T128" fmla="+- 0 2055 1505"/>
                              <a:gd name="T129" fmla="*/ T128 w 693"/>
                              <a:gd name="T130" fmla="+- 0 675 610"/>
                              <a:gd name="T131" fmla="*/ 675 h 638"/>
                              <a:gd name="T132" fmla="+- 0 2105 1505"/>
                              <a:gd name="T133" fmla="*/ T132 w 693"/>
                              <a:gd name="T134" fmla="+- 0 715 610"/>
                              <a:gd name="T135" fmla="*/ 715 h 638"/>
                              <a:gd name="T136" fmla="+- 0 2137 1505"/>
                              <a:gd name="T137" fmla="*/ T136 w 693"/>
                              <a:gd name="T138" fmla="+- 0 751 610"/>
                              <a:gd name="T139" fmla="*/ 751 h 638"/>
                              <a:gd name="T140" fmla="+- 0 2154 1505"/>
                              <a:gd name="T141" fmla="*/ T140 w 693"/>
                              <a:gd name="T142" fmla="+- 0 777 610"/>
                              <a:gd name="T143" fmla="*/ 777 h 638"/>
                              <a:gd name="T144" fmla="+- 0 2176 1505"/>
                              <a:gd name="T145" fmla="*/ T144 w 693"/>
                              <a:gd name="T146" fmla="+- 0 819 610"/>
                              <a:gd name="T147" fmla="*/ 819 h 638"/>
                              <a:gd name="T148" fmla="+- 0 2183 1505"/>
                              <a:gd name="T149" fmla="*/ T148 w 693"/>
                              <a:gd name="T150" fmla="+- 0 849 610"/>
                              <a:gd name="T151" fmla="*/ 849 h 638"/>
                              <a:gd name="T152" fmla="+- 0 2190 1505"/>
                              <a:gd name="T153" fmla="*/ T152 w 693"/>
                              <a:gd name="T154" fmla="+- 0 881 610"/>
                              <a:gd name="T155" fmla="*/ 881 h 638"/>
                              <a:gd name="T156" fmla="+- 0 2194 1505"/>
                              <a:gd name="T157" fmla="*/ T156 w 693"/>
                              <a:gd name="T158" fmla="+- 0 914 610"/>
                              <a:gd name="T159" fmla="*/ 914 h 638"/>
                              <a:gd name="T160" fmla="+- 0 2194 1505"/>
                              <a:gd name="T161" fmla="*/ T160 w 693"/>
                              <a:gd name="T162" fmla="+- 0 943 610"/>
                              <a:gd name="T163" fmla="*/ 943 h 638"/>
                              <a:gd name="T164" fmla="+- 0 2190 1505"/>
                              <a:gd name="T165" fmla="*/ T164 w 693"/>
                              <a:gd name="T166" fmla="+- 0 976 610"/>
                              <a:gd name="T167" fmla="*/ 976 h 638"/>
                              <a:gd name="T168" fmla="+- 0 2183 1505"/>
                              <a:gd name="T169" fmla="*/ T168 w 693"/>
                              <a:gd name="T170" fmla="+- 0 1009 610"/>
                              <a:gd name="T171" fmla="*/ 1009 h 638"/>
                              <a:gd name="T172" fmla="+- 0 2176 1505"/>
                              <a:gd name="T173" fmla="*/ T172 w 693"/>
                              <a:gd name="T174" fmla="+- 0 1038 610"/>
                              <a:gd name="T175" fmla="*/ 1038 h 638"/>
                              <a:gd name="T176" fmla="+- 0 2154 1505"/>
                              <a:gd name="T177" fmla="*/ T176 w 693"/>
                              <a:gd name="T178" fmla="+- 0 1081 610"/>
                              <a:gd name="T179" fmla="*/ 1081 h 638"/>
                              <a:gd name="T180" fmla="+- 0 2137 1505"/>
                              <a:gd name="T181" fmla="*/ T180 w 693"/>
                              <a:gd name="T182" fmla="+- 0 1107 610"/>
                              <a:gd name="T183" fmla="*/ 1107 h 638"/>
                              <a:gd name="T184" fmla="+- 0 2105 1505"/>
                              <a:gd name="T185" fmla="*/ T184 w 693"/>
                              <a:gd name="T186" fmla="+- 0 1143 610"/>
                              <a:gd name="T187" fmla="*/ 1143 h 638"/>
                              <a:gd name="T188" fmla="+- 0 2055 1505"/>
                              <a:gd name="T189" fmla="*/ T188 w 693"/>
                              <a:gd name="T190" fmla="+- 0 1182 610"/>
                              <a:gd name="T191" fmla="*/ 1182 h 638"/>
                              <a:gd name="T192" fmla="+- 0 2030 1505"/>
                              <a:gd name="T193" fmla="*/ T192 w 693"/>
                              <a:gd name="T194" fmla="+- 0 1198 610"/>
                              <a:gd name="T195" fmla="*/ 1198 h 638"/>
                              <a:gd name="T196" fmla="+- 0 1998 1505"/>
                              <a:gd name="T197" fmla="*/ T196 w 693"/>
                              <a:gd name="T198" fmla="+- 0 1215 610"/>
                              <a:gd name="T199" fmla="*/ 1215 h 638"/>
                              <a:gd name="T200" fmla="+- 0 1952 1505"/>
                              <a:gd name="T201" fmla="*/ T200 w 693"/>
                              <a:gd name="T202" fmla="+- 0 1231 610"/>
                              <a:gd name="T203" fmla="*/ 1231 h 638"/>
                              <a:gd name="T204" fmla="+- 0 1920 1505"/>
                              <a:gd name="T205" fmla="*/ T204 w 693"/>
                              <a:gd name="T206" fmla="+- 0 1241 610"/>
                              <a:gd name="T207" fmla="*/ 1241 h 638"/>
                              <a:gd name="T208" fmla="+- 0 1817 1505"/>
                              <a:gd name="T209" fmla="*/ T208 w 693"/>
                              <a:gd name="T210" fmla="+- 0 1244 610"/>
                              <a:gd name="T211" fmla="*/ 1244 h 638"/>
                              <a:gd name="T212" fmla="+- 0 1902 1505"/>
                              <a:gd name="T213" fmla="*/ T212 w 693"/>
                              <a:gd name="T214" fmla="+- 0 1241 610"/>
                              <a:gd name="T215" fmla="*/ 1241 h 638"/>
                              <a:gd name="T216" fmla="+- 0 1849 1505"/>
                              <a:gd name="T217" fmla="*/ T216 w 693"/>
                              <a:gd name="T218" fmla="+- 0 1247 610"/>
                              <a:gd name="T219" fmla="*/ 1247 h 638"/>
                              <a:gd name="T220" fmla="+- 0 1867 1505"/>
                              <a:gd name="T221" fmla="*/ T220 w 693"/>
                              <a:gd name="T222" fmla="+- 0 1244 610"/>
                              <a:gd name="T223" fmla="*/ 1244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2" y="3"/>
                                </a:moveTo>
                                <a:lnTo>
                                  <a:pt x="330" y="3"/>
                                </a:lnTo>
                                <a:lnTo>
                                  <a:pt x="344" y="0"/>
                                </a:lnTo>
                                <a:lnTo>
                                  <a:pt x="362" y="3"/>
                                </a:lnTo>
                                <a:close/>
                                <a:moveTo>
                                  <a:pt x="397" y="7"/>
                                </a:moveTo>
                                <a:lnTo>
                                  <a:pt x="294" y="7"/>
                                </a:lnTo>
                                <a:lnTo>
                                  <a:pt x="312" y="3"/>
                                </a:lnTo>
                                <a:lnTo>
                                  <a:pt x="380" y="3"/>
                                </a:lnTo>
                                <a:lnTo>
                                  <a:pt x="397" y="7"/>
                                </a:lnTo>
                                <a:close/>
                                <a:moveTo>
                                  <a:pt x="415" y="631"/>
                                </a:moveTo>
                                <a:lnTo>
                                  <a:pt x="277" y="631"/>
                                </a:lnTo>
                                <a:lnTo>
                                  <a:pt x="259" y="624"/>
                                </a:lnTo>
                                <a:lnTo>
                                  <a:pt x="245" y="621"/>
                                </a:lnTo>
                                <a:lnTo>
                                  <a:pt x="227" y="618"/>
                                </a:lnTo>
                                <a:lnTo>
                                  <a:pt x="198" y="605"/>
                                </a:lnTo>
                                <a:lnTo>
                                  <a:pt x="181" y="598"/>
                                </a:lnTo>
                                <a:lnTo>
                                  <a:pt x="167" y="588"/>
                                </a:lnTo>
                                <a:lnTo>
                                  <a:pt x="152" y="582"/>
                                </a:lnTo>
                                <a:lnTo>
                                  <a:pt x="142" y="572"/>
                                </a:lnTo>
                                <a:lnTo>
                                  <a:pt x="113" y="552"/>
                                </a:lnTo>
                                <a:lnTo>
                                  <a:pt x="92" y="533"/>
                                </a:lnTo>
                                <a:lnTo>
                                  <a:pt x="71" y="507"/>
                                </a:lnTo>
                                <a:lnTo>
                                  <a:pt x="60" y="497"/>
                                </a:lnTo>
                                <a:lnTo>
                                  <a:pt x="53" y="484"/>
                                </a:lnTo>
                                <a:lnTo>
                                  <a:pt x="42" y="471"/>
                                </a:lnTo>
                                <a:lnTo>
                                  <a:pt x="35" y="454"/>
                                </a:lnTo>
                                <a:lnTo>
                                  <a:pt x="21" y="428"/>
                                </a:lnTo>
                                <a:lnTo>
                                  <a:pt x="17" y="412"/>
                                </a:lnTo>
                                <a:lnTo>
                                  <a:pt x="14" y="399"/>
                                </a:lnTo>
                                <a:lnTo>
                                  <a:pt x="7" y="382"/>
                                </a:lnTo>
                                <a:lnTo>
                                  <a:pt x="7" y="366"/>
                                </a:lnTo>
                                <a:lnTo>
                                  <a:pt x="3" y="350"/>
                                </a:lnTo>
                                <a:lnTo>
                                  <a:pt x="3" y="333"/>
                                </a:lnTo>
                                <a:lnTo>
                                  <a:pt x="0" y="317"/>
                                </a:lnTo>
                                <a:lnTo>
                                  <a:pt x="3" y="304"/>
                                </a:lnTo>
                                <a:lnTo>
                                  <a:pt x="3" y="288"/>
                                </a:lnTo>
                                <a:lnTo>
                                  <a:pt x="7" y="271"/>
                                </a:lnTo>
                                <a:lnTo>
                                  <a:pt x="7" y="255"/>
                                </a:lnTo>
                                <a:lnTo>
                                  <a:pt x="14" y="239"/>
                                </a:lnTo>
                                <a:lnTo>
                                  <a:pt x="17" y="226"/>
                                </a:lnTo>
                                <a:lnTo>
                                  <a:pt x="21" y="209"/>
                                </a:lnTo>
                                <a:lnTo>
                                  <a:pt x="35" y="183"/>
                                </a:lnTo>
                                <a:lnTo>
                                  <a:pt x="42" y="167"/>
                                </a:lnTo>
                                <a:lnTo>
                                  <a:pt x="53" y="154"/>
                                </a:lnTo>
                                <a:lnTo>
                                  <a:pt x="60" y="141"/>
                                </a:lnTo>
                                <a:lnTo>
                                  <a:pt x="71" y="131"/>
                                </a:lnTo>
                                <a:lnTo>
                                  <a:pt x="92" y="105"/>
                                </a:lnTo>
                                <a:lnTo>
                                  <a:pt x="113" y="85"/>
                                </a:lnTo>
                                <a:lnTo>
                                  <a:pt x="142" y="65"/>
                                </a:lnTo>
                                <a:lnTo>
                                  <a:pt x="152" y="56"/>
                                </a:lnTo>
                                <a:lnTo>
                                  <a:pt x="167" y="49"/>
                                </a:lnTo>
                                <a:lnTo>
                                  <a:pt x="181" y="39"/>
                                </a:lnTo>
                                <a:lnTo>
                                  <a:pt x="198" y="33"/>
                                </a:lnTo>
                                <a:lnTo>
                                  <a:pt x="227" y="20"/>
                                </a:lnTo>
                                <a:lnTo>
                                  <a:pt x="245" y="16"/>
                                </a:lnTo>
                                <a:lnTo>
                                  <a:pt x="259" y="13"/>
                                </a:lnTo>
                                <a:lnTo>
                                  <a:pt x="277" y="7"/>
                                </a:lnTo>
                                <a:lnTo>
                                  <a:pt x="415" y="7"/>
                                </a:lnTo>
                                <a:lnTo>
                                  <a:pt x="433" y="13"/>
                                </a:lnTo>
                                <a:lnTo>
                                  <a:pt x="447" y="16"/>
                                </a:lnTo>
                                <a:lnTo>
                                  <a:pt x="465" y="20"/>
                                </a:lnTo>
                                <a:lnTo>
                                  <a:pt x="493" y="33"/>
                                </a:lnTo>
                                <a:lnTo>
                                  <a:pt x="511" y="39"/>
                                </a:lnTo>
                                <a:lnTo>
                                  <a:pt x="525" y="49"/>
                                </a:lnTo>
                                <a:lnTo>
                                  <a:pt x="539" y="56"/>
                                </a:lnTo>
                                <a:lnTo>
                                  <a:pt x="550" y="65"/>
                                </a:lnTo>
                                <a:lnTo>
                                  <a:pt x="578" y="85"/>
                                </a:lnTo>
                                <a:lnTo>
                                  <a:pt x="600" y="105"/>
                                </a:lnTo>
                                <a:lnTo>
                                  <a:pt x="621" y="131"/>
                                </a:lnTo>
                                <a:lnTo>
                                  <a:pt x="632" y="141"/>
                                </a:lnTo>
                                <a:lnTo>
                                  <a:pt x="639" y="154"/>
                                </a:lnTo>
                                <a:lnTo>
                                  <a:pt x="649" y="167"/>
                                </a:lnTo>
                                <a:lnTo>
                                  <a:pt x="657" y="183"/>
                                </a:lnTo>
                                <a:lnTo>
                                  <a:pt x="671" y="209"/>
                                </a:lnTo>
                                <a:lnTo>
                                  <a:pt x="674" y="226"/>
                                </a:lnTo>
                                <a:lnTo>
                                  <a:pt x="678" y="239"/>
                                </a:lnTo>
                                <a:lnTo>
                                  <a:pt x="685" y="255"/>
                                </a:lnTo>
                                <a:lnTo>
                                  <a:pt x="685" y="271"/>
                                </a:lnTo>
                                <a:lnTo>
                                  <a:pt x="689" y="288"/>
                                </a:lnTo>
                                <a:lnTo>
                                  <a:pt x="689" y="304"/>
                                </a:lnTo>
                                <a:lnTo>
                                  <a:pt x="692" y="317"/>
                                </a:lnTo>
                                <a:lnTo>
                                  <a:pt x="689" y="333"/>
                                </a:lnTo>
                                <a:lnTo>
                                  <a:pt x="689" y="350"/>
                                </a:lnTo>
                                <a:lnTo>
                                  <a:pt x="685" y="366"/>
                                </a:lnTo>
                                <a:lnTo>
                                  <a:pt x="685" y="382"/>
                                </a:lnTo>
                                <a:lnTo>
                                  <a:pt x="678" y="399"/>
                                </a:lnTo>
                                <a:lnTo>
                                  <a:pt x="674" y="412"/>
                                </a:lnTo>
                                <a:lnTo>
                                  <a:pt x="671" y="428"/>
                                </a:lnTo>
                                <a:lnTo>
                                  <a:pt x="657" y="454"/>
                                </a:lnTo>
                                <a:lnTo>
                                  <a:pt x="649" y="471"/>
                                </a:lnTo>
                                <a:lnTo>
                                  <a:pt x="639" y="484"/>
                                </a:lnTo>
                                <a:lnTo>
                                  <a:pt x="632" y="497"/>
                                </a:lnTo>
                                <a:lnTo>
                                  <a:pt x="621" y="507"/>
                                </a:lnTo>
                                <a:lnTo>
                                  <a:pt x="600" y="533"/>
                                </a:lnTo>
                                <a:lnTo>
                                  <a:pt x="578" y="552"/>
                                </a:lnTo>
                                <a:lnTo>
                                  <a:pt x="550" y="572"/>
                                </a:lnTo>
                                <a:lnTo>
                                  <a:pt x="539" y="582"/>
                                </a:lnTo>
                                <a:lnTo>
                                  <a:pt x="525" y="588"/>
                                </a:lnTo>
                                <a:lnTo>
                                  <a:pt x="511" y="598"/>
                                </a:lnTo>
                                <a:lnTo>
                                  <a:pt x="493" y="605"/>
                                </a:lnTo>
                                <a:lnTo>
                                  <a:pt x="465" y="618"/>
                                </a:lnTo>
                                <a:lnTo>
                                  <a:pt x="447" y="621"/>
                                </a:lnTo>
                                <a:lnTo>
                                  <a:pt x="433" y="624"/>
                                </a:lnTo>
                                <a:lnTo>
                                  <a:pt x="415" y="631"/>
                                </a:lnTo>
                                <a:close/>
                                <a:moveTo>
                                  <a:pt x="380" y="634"/>
                                </a:moveTo>
                                <a:lnTo>
                                  <a:pt x="312" y="634"/>
                                </a:lnTo>
                                <a:lnTo>
                                  <a:pt x="294" y="631"/>
                                </a:lnTo>
                                <a:lnTo>
                                  <a:pt x="397" y="631"/>
                                </a:lnTo>
                                <a:lnTo>
                                  <a:pt x="380" y="634"/>
                                </a:lnTo>
                                <a:close/>
                                <a:moveTo>
                                  <a:pt x="344" y="637"/>
                                </a:moveTo>
                                <a:lnTo>
                                  <a:pt x="330" y="634"/>
                                </a:lnTo>
                                <a:lnTo>
                                  <a:pt x="362" y="634"/>
                                </a:lnTo>
                                <a:lnTo>
                                  <a:pt x="344" y="637"/>
                                </a:lnTo>
                                <a:close/>
                              </a:path>
                            </a:pathLst>
                          </a:custGeom>
                          <a:solidFill>
                            <a:srgbClr val="000000"/>
                          </a:solidFill>
                          <a:ln>
                            <a:noFill/>
                          </a:ln>
                        </wps:spPr>
                        <wps:bodyPr rot="0" vert="horz" wrap="square" lIns="91440" tIns="45720" rIns="91440" bIns="45720" anchor="t" anchorCtr="0" upright="1">
                          <a:noAutofit/>
                        </wps:bodyPr>
                      </wps:wsp>
                      <wps:wsp>
                        <wps:cNvPr id="1890240456" name="Freeform 7"/>
                        <wps:cNvSpPr/>
                        <wps:spPr bwMode="auto">
                          <a:xfrm>
                            <a:off x="1504" y="609"/>
                            <a:ext cx="693" cy="638"/>
                          </a:xfrm>
                          <a:custGeom>
                            <a:avLst/>
                            <a:gdLst>
                              <a:gd name="T0" fmla="+- 0 1817 1505"/>
                              <a:gd name="T1" fmla="*/ T0 w 693"/>
                              <a:gd name="T2" fmla="+- 0 1244 610"/>
                              <a:gd name="T3" fmla="*/ 1244 h 638"/>
                              <a:gd name="T4" fmla="+- 0 1764 1505"/>
                              <a:gd name="T5" fmla="*/ T4 w 693"/>
                              <a:gd name="T6" fmla="+- 0 1234 610"/>
                              <a:gd name="T7" fmla="*/ 1234 h 638"/>
                              <a:gd name="T8" fmla="+- 0 1718 1505"/>
                              <a:gd name="T9" fmla="*/ T8 w 693"/>
                              <a:gd name="T10" fmla="+- 0 1221 610"/>
                              <a:gd name="T11" fmla="*/ 1221 h 638"/>
                              <a:gd name="T12" fmla="+- 0 1672 1505"/>
                              <a:gd name="T13" fmla="*/ T12 w 693"/>
                              <a:gd name="T14" fmla="+- 0 1198 610"/>
                              <a:gd name="T15" fmla="*/ 1198 h 638"/>
                              <a:gd name="T16" fmla="+- 0 1632 1505"/>
                              <a:gd name="T17" fmla="*/ T16 w 693"/>
                              <a:gd name="T18" fmla="+- 0 1172 610"/>
                              <a:gd name="T19" fmla="*/ 1172 h 638"/>
                              <a:gd name="T20" fmla="+- 0 1597 1505"/>
                              <a:gd name="T21" fmla="*/ T20 w 693"/>
                              <a:gd name="T22" fmla="+- 0 1143 610"/>
                              <a:gd name="T23" fmla="*/ 1143 h 638"/>
                              <a:gd name="T24" fmla="+- 0 1565 1505"/>
                              <a:gd name="T25" fmla="*/ T24 w 693"/>
                              <a:gd name="T26" fmla="+- 0 1107 610"/>
                              <a:gd name="T27" fmla="*/ 1107 h 638"/>
                              <a:gd name="T28" fmla="+- 0 1540 1505"/>
                              <a:gd name="T29" fmla="*/ T28 w 693"/>
                              <a:gd name="T30" fmla="+- 0 1064 610"/>
                              <a:gd name="T31" fmla="*/ 1064 h 638"/>
                              <a:gd name="T32" fmla="+- 0 1522 1505"/>
                              <a:gd name="T33" fmla="*/ T32 w 693"/>
                              <a:gd name="T34" fmla="+- 0 1022 610"/>
                              <a:gd name="T35" fmla="*/ 1022 h 638"/>
                              <a:gd name="T36" fmla="+- 0 1512 1505"/>
                              <a:gd name="T37" fmla="*/ T36 w 693"/>
                              <a:gd name="T38" fmla="+- 0 976 610"/>
                              <a:gd name="T39" fmla="*/ 976 h 638"/>
                              <a:gd name="T40" fmla="+- 0 1505 1505"/>
                              <a:gd name="T41" fmla="*/ T40 w 693"/>
                              <a:gd name="T42" fmla="+- 0 927 610"/>
                              <a:gd name="T43" fmla="*/ 927 h 638"/>
                              <a:gd name="T44" fmla="+- 0 1512 1505"/>
                              <a:gd name="T45" fmla="*/ T44 w 693"/>
                              <a:gd name="T46" fmla="+- 0 881 610"/>
                              <a:gd name="T47" fmla="*/ 881 h 638"/>
                              <a:gd name="T48" fmla="+- 0 1522 1505"/>
                              <a:gd name="T49" fmla="*/ T48 w 693"/>
                              <a:gd name="T50" fmla="+- 0 836 610"/>
                              <a:gd name="T51" fmla="*/ 836 h 638"/>
                              <a:gd name="T52" fmla="+- 0 1540 1505"/>
                              <a:gd name="T53" fmla="*/ T52 w 693"/>
                              <a:gd name="T54" fmla="+- 0 793 610"/>
                              <a:gd name="T55" fmla="*/ 793 h 638"/>
                              <a:gd name="T56" fmla="+- 0 1565 1505"/>
                              <a:gd name="T57" fmla="*/ T56 w 693"/>
                              <a:gd name="T58" fmla="+- 0 751 610"/>
                              <a:gd name="T59" fmla="*/ 751 h 638"/>
                              <a:gd name="T60" fmla="+- 0 1597 1505"/>
                              <a:gd name="T61" fmla="*/ T60 w 693"/>
                              <a:gd name="T62" fmla="+- 0 715 610"/>
                              <a:gd name="T63" fmla="*/ 715 h 638"/>
                              <a:gd name="T64" fmla="+- 0 1632 1505"/>
                              <a:gd name="T65" fmla="*/ T64 w 693"/>
                              <a:gd name="T66" fmla="+- 0 685 610"/>
                              <a:gd name="T67" fmla="*/ 685 h 638"/>
                              <a:gd name="T68" fmla="+- 0 1672 1505"/>
                              <a:gd name="T69" fmla="*/ T68 w 693"/>
                              <a:gd name="T70" fmla="+- 0 659 610"/>
                              <a:gd name="T71" fmla="*/ 659 h 638"/>
                              <a:gd name="T72" fmla="+- 0 1718 1505"/>
                              <a:gd name="T73" fmla="*/ T72 w 693"/>
                              <a:gd name="T74" fmla="+- 0 636 610"/>
                              <a:gd name="T75" fmla="*/ 636 h 638"/>
                              <a:gd name="T76" fmla="+- 0 1764 1505"/>
                              <a:gd name="T77" fmla="*/ T76 w 693"/>
                              <a:gd name="T78" fmla="+- 0 623 610"/>
                              <a:gd name="T79" fmla="*/ 623 h 638"/>
                              <a:gd name="T80" fmla="+- 0 1817 1505"/>
                              <a:gd name="T81" fmla="*/ T80 w 693"/>
                              <a:gd name="T82" fmla="+- 0 613 610"/>
                              <a:gd name="T83" fmla="*/ 613 h 638"/>
                              <a:gd name="T84" fmla="+- 0 1867 1505"/>
                              <a:gd name="T85" fmla="*/ T84 w 693"/>
                              <a:gd name="T86" fmla="+- 0 613 610"/>
                              <a:gd name="T87" fmla="*/ 613 h 638"/>
                              <a:gd name="T88" fmla="+- 0 1920 1505"/>
                              <a:gd name="T89" fmla="*/ T88 w 693"/>
                              <a:gd name="T90" fmla="+- 0 617 610"/>
                              <a:gd name="T91" fmla="*/ 617 h 638"/>
                              <a:gd name="T92" fmla="+- 0 1970 1505"/>
                              <a:gd name="T93" fmla="*/ T92 w 693"/>
                              <a:gd name="T94" fmla="+- 0 630 610"/>
                              <a:gd name="T95" fmla="*/ 630 h 638"/>
                              <a:gd name="T96" fmla="+- 0 2016 1505"/>
                              <a:gd name="T97" fmla="*/ T96 w 693"/>
                              <a:gd name="T98" fmla="+- 0 649 610"/>
                              <a:gd name="T99" fmla="*/ 649 h 638"/>
                              <a:gd name="T100" fmla="+- 0 2055 1505"/>
                              <a:gd name="T101" fmla="*/ T100 w 693"/>
                              <a:gd name="T102" fmla="+- 0 675 610"/>
                              <a:gd name="T103" fmla="*/ 675 h 638"/>
                              <a:gd name="T104" fmla="+- 0 2094 1505"/>
                              <a:gd name="T105" fmla="*/ T104 w 693"/>
                              <a:gd name="T106" fmla="+- 0 705 610"/>
                              <a:gd name="T107" fmla="*/ 705 h 638"/>
                              <a:gd name="T108" fmla="+- 0 2126 1505"/>
                              <a:gd name="T109" fmla="*/ T108 w 693"/>
                              <a:gd name="T110" fmla="+- 0 741 610"/>
                              <a:gd name="T111" fmla="*/ 741 h 638"/>
                              <a:gd name="T112" fmla="+- 0 2154 1505"/>
                              <a:gd name="T113" fmla="*/ T112 w 693"/>
                              <a:gd name="T114" fmla="+- 0 777 610"/>
                              <a:gd name="T115" fmla="*/ 777 h 638"/>
                              <a:gd name="T116" fmla="+- 0 2176 1505"/>
                              <a:gd name="T117" fmla="*/ T116 w 693"/>
                              <a:gd name="T118" fmla="+- 0 819 610"/>
                              <a:gd name="T119" fmla="*/ 819 h 638"/>
                              <a:gd name="T120" fmla="+- 0 2190 1505"/>
                              <a:gd name="T121" fmla="*/ T120 w 693"/>
                              <a:gd name="T122" fmla="+- 0 865 610"/>
                              <a:gd name="T123" fmla="*/ 865 h 638"/>
                              <a:gd name="T124" fmla="+- 0 2194 1505"/>
                              <a:gd name="T125" fmla="*/ T124 w 693"/>
                              <a:gd name="T126" fmla="+- 0 914 610"/>
                              <a:gd name="T127" fmla="*/ 914 h 638"/>
                              <a:gd name="T128" fmla="+- 0 2194 1505"/>
                              <a:gd name="T129" fmla="*/ T128 w 693"/>
                              <a:gd name="T130" fmla="+- 0 960 610"/>
                              <a:gd name="T131" fmla="*/ 960 h 638"/>
                              <a:gd name="T132" fmla="+- 0 2183 1505"/>
                              <a:gd name="T133" fmla="*/ T132 w 693"/>
                              <a:gd name="T134" fmla="+- 0 1009 610"/>
                              <a:gd name="T135" fmla="*/ 1009 h 638"/>
                              <a:gd name="T136" fmla="+- 0 2169 1505"/>
                              <a:gd name="T137" fmla="*/ T136 w 693"/>
                              <a:gd name="T138" fmla="+- 0 1051 610"/>
                              <a:gd name="T139" fmla="*/ 1051 h 638"/>
                              <a:gd name="T140" fmla="+- 0 2144 1505"/>
                              <a:gd name="T141" fmla="*/ T140 w 693"/>
                              <a:gd name="T142" fmla="+- 0 1094 610"/>
                              <a:gd name="T143" fmla="*/ 1094 h 638"/>
                              <a:gd name="T144" fmla="+- 0 2115 1505"/>
                              <a:gd name="T145" fmla="*/ T144 w 693"/>
                              <a:gd name="T146" fmla="+- 0 1130 610"/>
                              <a:gd name="T147" fmla="*/ 1130 h 638"/>
                              <a:gd name="T148" fmla="+- 0 2083 1505"/>
                              <a:gd name="T149" fmla="*/ T148 w 693"/>
                              <a:gd name="T150" fmla="+- 0 1162 610"/>
                              <a:gd name="T151" fmla="*/ 1162 h 638"/>
                              <a:gd name="T152" fmla="+- 0 2044 1505"/>
                              <a:gd name="T153" fmla="*/ T152 w 693"/>
                              <a:gd name="T154" fmla="+- 0 1192 610"/>
                              <a:gd name="T155" fmla="*/ 1192 h 638"/>
                              <a:gd name="T156" fmla="+- 0 1998 1505"/>
                              <a:gd name="T157" fmla="*/ T156 w 693"/>
                              <a:gd name="T158" fmla="+- 0 1215 610"/>
                              <a:gd name="T159" fmla="*/ 1215 h 638"/>
                              <a:gd name="T160" fmla="+- 0 1952 1505"/>
                              <a:gd name="T161" fmla="*/ T160 w 693"/>
                              <a:gd name="T162" fmla="+- 0 1231 610"/>
                              <a:gd name="T163" fmla="*/ 1231 h 638"/>
                              <a:gd name="T164" fmla="+- 0 1902 1505"/>
                              <a:gd name="T165" fmla="*/ T164 w 693"/>
                              <a:gd name="T166" fmla="+- 0 1241 610"/>
                              <a:gd name="T167" fmla="*/ 1241 h 638"/>
                              <a:gd name="T168" fmla="+- 0 1849 1505"/>
                              <a:gd name="T169" fmla="*/ T168 w 693"/>
                              <a:gd name="T170" fmla="+- 0 1247 610"/>
                              <a:gd name="T171" fmla="*/ 1247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4" y="637"/>
                                </a:moveTo>
                                <a:lnTo>
                                  <a:pt x="330" y="634"/>
                                </a:lnTo>
                                <a:lnTo>
                                  <a:pt x="312" y="634"/>
                                </a:lnTo>
                                <a:lnTo>
                                  <a:pt x="294" y="631"/>
                                </a:lnTo>
                                <a:lnTo>
                                  <a:pt x="277" y="631"/>
                                </a:lnTo>
                                <a:lnTo>
                                  <a:pt x="259" y="624"/>
                                </a:lnTo>
                                <a:lnTo>
                                  <a:pt x="245" y="621"/>
                                </a:lnTo>
                                <a:lnTo>
                                  <a:pt x="227" y="618"/>
                                </a:lnTo>
                                <a:lnTo>
                                  <a:pt x="213" y="611"/>
                                </a:lnTo>
                                <a:lnTo>
                                  <a:pt x="198" y="605"/>
                                </a:lnTo>
                                <a:lnTo>
                                  <a:pt x="181" y="598"/>
                                </a:lnTo>
                                <a:lnTo>
                                  <a:pt x="167" y="588"/>
                                </a:lnTo>
                                <a:lnTo>
                                  <a:pt x="152" y="582"/>
                                </a:lnTo>
                                <a:lnTo>
                                  <a:pt x="142" y="572"/>
                                </a:lnTo>
                                <a:lnTo>
                                  <a:pt x="127" y="562"/>
                                </a:lnTo>
                                <a:lnTo>
                                  <a:pt x="113" y="552"/>
                                </a:lnTo>
                                <a:lnTo>
                                  <a:pt x="103" y="543"/>
                                </a:lnTo>
                                <a:lnTo>
                                  <a:pt x="92" y="533"/>
                                </a:lnTo>
                                <a:lnTo>
                                  <a:pt x="81" y="520"/>
                                </a:lnTo>
                                <a:lnTo>
                                  <a:pt x="71" y="507"/>
                                </a:lnTo>
                                <a:lnTo>
                                  <a:pt x="60" y="497"/>
                                </a:lnTo>
                                <a:lnTo>
                                  <a:pt x="53" y="484"/>
                                </a:lnTo>
                                <a:lnTo>
                                  <a:pt x="42" y="471"/>
                                </a:lnTo>
                                <a:lnTo>
                                  <a:pt x="35" y="454"/>
                                </a:lnTo>
                                <a:lnTo>
                                  <a:pt x="28" y="441"/>
                                </a:lnTo>
                                <a:lnTo>
                                  <a:pt x="21" y="428"/>
                                </a:lnTo>
                                <a:lnTo>
                                  <a:pt x="17" y="412"/>
                                </a:lnTo>
                                <a:lnTo>
                                  <a:pt x="14" y="399"/>
                                </a:lnTo>
                                <a:lnTo>
                                  <a:pt x="7" y="382"/>
                                </a:lnTo>
                                <a:lnTo>
                                  <a:pt x="7" y="366"/>
                                </a:lnTo>
                                <a:lnTo>
                                  <a:pt x="3" y="350"/>
                                </a:lnTo>
                                <a:lnTo>
                                  <a:pt x="3" y="333"/>
                                </a:lnTo>
                                <a:lnTo>
                                  <a:pt x="0" y="317"/>
                                </a:lnTo>
                                <a:lnTo>
                                  <a:pt x="3" y="304"/>
                                </a:lnTo>
                                <a:lnTo>
                                  <a:pt x="3" y="288"/>
                                </a:lnTo>
                                <a:lnTo>
                                  <a:pt x="7" y="271"/>
                                </a:lnTo>
                                <a:lnTo>
                                  <a:pt x="7" y="255"/>
                                </a:lnTo>
                                <a:lnTo>
                                  <a:pt x="14" y="239"/>
                                </a:lnTo>
                                <a:lnTo>
                                  <a:pt x="17" y="226"/>
                                </a:lnTo>
                                <a:lnTo>
                                  <a:pt x="21" y="209"/>
                                </a:lnTo>
                                <a:lnTo>
                                  <a:pt x="28" y="196"/>
                                </a:lnTo>
                                <a:lnTo>
                                  <a:pt x="35" y="183"/>
                                </a:lnTo>
                                <a:lnTo>
                                  <a:pt x="42" y="167"/>
                                </a:lnTo>
                                <a:lnTo>
                                  <a:pt x="53" y="154"/>
                                </a:lnTo>
                                <a:lnTo>
                                  <a:pt x="60" y="141"/>
                                </a:lnTo>
                                <a:lnTo>
                                  <a:pt x="71" y="131"/>
                                </a:lnTo>
                                <a:lnTo>
                                  <a:pt x="81" y="118"/>
                                </a:lnTo>
                                <a:lnTo>
                                  <a:pt x="92" y="105"/>
                                </a:lnTo>
                                <a:lnTo>
                                  <a:pt x="103" y="95"/>
                                </a:lnTo>
                                <a:lnTo>
                                  <a:pt x="113" y="85"/>
                                </a:lnTo>
                                <a:lnTo>
                                  <a:pt x="127" y="75"/>
                                </a:lnTo>
                                <a:lnTo>
                                  <a:pt x="142" y="65"/>
                                </a:lnTo>
                                <a:lnTo>
                                  <a:pt x="152" y="56"/>
                                </a:lnTo>
                                <a:lnTo>
                                  <a:pt x="167" y="49"/>
                                </a:lnTo>
                                <a:lnTo>
                                  <a:pt x="181" y="39"/>
                                </a:lnTo>
                                <a:lnTo>
                                  <a:pt x="198" y="33"/>
                                </a:lnTo>
                                <a:lnTo>
                                  <a:pt x="213" y="26"/>
                                </a:lnTo>
                                <a:lnTo>
                                  <a:pt x="227" y="20"/>
                                </a:lnTo>
                                <a:lnTo>
                                  <a:pt x="245" y="16"/>
                                </a:lnTo>
                                <a:lnTo>
                                  <a:pt x="259" y="13"/>
                                </a:lnTo>
                                <a:lnTo>
                                  <a:pt x="277" y="7"/>
                                </a:lnTo>
                                <a:lnTo>
                                  <a:pt x="294" y="7"/>
                                </a:lnTo>
                                <a:lnTo>
                                  <a:pt x="312" y="3"/>
                                </a:lnTo>
                                <a:lnTo>
                                  <a:pt x="330" y="3"/>
                                </a:lnTo>
                                <a:lnTo>
                                  <a:pt x="344" y="0"/>
                                </a:lnTo>
                                <a:lnTo>
                                  <a:pt x="362" y="3"/>
                                </a:lnTo>
                                <a:lnTo>
                                  <a:pt x="380" y="3"/>
                                </a:lnTo>
                                <a:lnTo>
                                  <a:pt x="397" y="7"/>
                                </a:lnTo>
                                <a:lnTo>
                                  <a:pt x="415" y="7"/>
                                </a:lnTo>
                                <a:lnTo>
                                  <a:pt x="433" y="13"/>
                                </a:lnTo>
                                <a:lnTo>
                                  <a:pt x="447" y="16"/>
                                </a:lnTo>
                                <a:lnTo>
                                  <a:pt x="465" y="20"/>
                                </a:lnTo>
                                <a:lnTo>
                                  <a:pt x="479" y="26"/>
                                </a:lnTo>
                                <a:lnTo>
                                  <a:pt x="493" y="33"/>
                                </a:lnTo>
                                <a:lnTo>
                                  <a:pt x="511" y="39"/>
                                </a:lnTo>
                                <a:lnTo>
                                  <a:pt x="525" y="49"/>
                                </a:lnTo>
                                <a:lnTo>
                                  <a:pt x="539" y="56"/>
                                </a:lnTo>
                                <a:lnTo>
                                  <a:pt x="550" y="65"/>
                                </a:lnTo>
                                <a:lnTo>
                                  <a:pt x="564" y="75"/>
                                </a:lnTo>
                                <a:lnTo>
                                  <a:pt x="578" y="85"/>
                                </a:lnTo>
                                <a:lnTo>
                                  <a:pt x="589" y="95"/>
                                </a:lnTo>
                                <a:lnTo>
                                  <a:pt x="600" y="105"/>
                                </a:lnTo>
                                <a:lnTo>
                                  <a:pt x="610" y="118"/>
                                </a:lnTo>
                                <a:lnTo>
                                  <a:pt x="621" y="131"/>
                                </a:lnTo>
                                <a:lnTo>
                                  <a:pt x="632" y="141"/>
                                </a:lnTo>
                                <a:lnTo>
                                  <a:pt x="639" y="154"/>
                                </a:lnTo>
                                <a:lnTo>
                                  <a:pt x="649" y="167"/>
                                </a:lnTo>
                                <a:lnTo>
                                  <a:pt x="657" y="183"/>
                                </a:lnTo>
                                <a:lnTo>
                                  <a:pt x="664" y="196"/>
                                </a:lnTo>
                                <a:lnTo>
                                  <a:pt x="671" y="209"/>
                                </a:lnTo>
                                <a:lnTo>
                                  <a:pt x="674" y="226"/>
                                </a:lnTo>
                                <a:lnTo>
                                  <a:pt x="678" y="239"/>
                                </a:lnTo>
                                <a:lnTo>
                                  <a:pt x="685" y="255"/>
                                </a:lnTo>
                                <a:lnTo>
                                  <a:pt x="685" y="271"/>
                                </a:lnTo>
                                <a:lnTo>
                                  <a:pt x="689" y="288"/>
                                </a:lnTo>
                                <a:lnTo>
                                  <a:pt x="689" y="304"/>
                                </a:lnTo>
                                <a:lnTo>
                                  <a:pt x="692" y="317"/>
                                </a:lnTo>
                                <a:lnTo>
                                  <a:pt x="689" y="333"/>
                                </a:lnTo>
                                <a:lnTo>
                                  <a:pt x="689" y="350"/>
                                </a:lnTo>
                                <a:lnTo>
                                  <a:pt x="685" y="366"/>
                                </a:lnTo>
                                <a:lnTo>
                                  <a:pt x="685" y="382"/>
                                </a:lnTo>
                                <a:lnTo>
                                  <a:pt x="678" y="399"/>
                                </a:lnTo>
                                <a:lnTo>
                                  <a:pt x="674" y="412"/>
                                </a:lnTo>
                                <a:lnTo>
                                  <a:pt x="671" y="428"/>
                                </a:lnTo>
                                <a:lnTo>
                                  <a:pt x="664" y="441"/>
                                </a:lnTo>
                                <a:lnTo>
                                  <a:pt x="657" y="454"/>
                                </a:lnTo>
                                <a:lnTo>
                                  <a:pt x="649" y="471"/>
                                </a:lnTo>
                                <a:lnTo>
                                  <a:pt x="639" y="484"/>
                                </a:lnTo>
                                <a:lnTo>
                                  <a:pt x="632" y="497"/>
                                </a:lnTo>
                                <a:lnTo>
                                  <a:pt x="621" y="507"/>
                                </a:lnTo>
                                <a:lnTo>
                                  <a:pt x="610" y="520"/>
                                </a:lnTo>
                                <a:lnTo>
                                  <a:pt x="600" y="533"/>
                                </a:lnTo>
                                <a:lnTo>
                                  <a:pt x="589" y="543"/>
                                </a:lnTo>
                                <a:lnTo>
                                  <a:pt x="578" y="552"/>
                                </a:lnTo>
                                <a:lnTo>
                                  <a:pt x="564" y="562"/>
                                </a:lnTo>
                                <a:lnTo>
                                  <a:pt x="550" y="572"/>
                                </a:lnTo>
                                <a:lnTo>
                                  <a:pt x="539" y="582"/>
                                </a:lnTo>
                                <a:lnTo>
                                  <a:pt x="525" y="588"/>
                                </a:lnTo>
                                <a:lnTo>
                                  <a:pt x="511" y="598"/>
                                </a:lnTo>
                                <a:lnTo>
                                  <a:pt x="493" y="605"/>
                                </a:lnTo>
                                <a:lnTo>
                                  <a:pt x="479" y="611"/>
                                </a:lnTo>
                                <a:lnTo>
                                  <a:pt x="465" y="618"/>
                                </a:lnTo>
                                <a:lnTo>
                                  <a:pt x="447" y="621"/>
                                </a:lnTo>
                                <a:lnTo>
                                  <a:pt x="433" y="624"/>
                                </a:lnTo>
                                <a:lnTo>
                                  <a:pt x="415" y="631"/>
                                </a:lnTo>
                                <a:lnTo>
                                  <a:pt x="397" y="631"/>
                                </a:lnTo>
                                <a:lnTo>
                                  <a:pt x="380" y="634"/>
                                </a:lnTo>
                                <a:lnTo>
                                  <a:pt x="362" y="634"/>
                                </a:lnTo>
                                <a:lnTo>
                                  <a:pt x="344" y="637"/>
                                </a:lnTo>
                              </a:path>
                            </a:pathLst>
                          </a:custGeom>
                          <a:noFill/>
                          <a:ln w="2158">
                            <a:solidFill>
                              <a:srgbClr val="000000"/>
                            </a:solidFill>
                            <a:round/>
                          </a:ln>
                        </wps:spPr>
                        <wps:bodyPr rot="0" vert="horz" wrap="square" lIns="91440" tIns="45720" rIns="91440" bIns="45720" anchor="t" anchorCtr="0" upright="1">
                          <a:noAutofit/>
                        </wps:bodyPr>
                      </wps:wsp>
                      <wps:wsp>
                        <wps:cNvPr id="1891357607" name="AutoShape 8"/>
                        <wps:cNvSpPr/>
                        <wps:spPr bwMode="auto">
                          <a:xfrm>
                            <a:off x="1557" y="659"/>
                            <a:ext cx="586" cy="540"/>
                          </a:xfrm>
                          <a:custGeom>
                            <a:avLst/>
                            <a:gdLst>
                              <a:gd name="T0" fmla="+- 0 1806 1558"/>
                              <a:gd name="T1" fmla="*/ T0 w 586"/>
                              <a:gd name="T2" fmla="+- 0 662 659"/>
                              <a:gd name="T3" fmla="*/ 662 h 540"/>
                              <a:gd name="T4" fmla="+- 0 1881 1558"/>
                              <a:gd name="T5" fmla="*/ T4 w 586"/>
                              <a:gd name="T6" fmla="+- 0 659 659"/>
                              <a:gd name="T7" fmla="*/ 659 h 540"/>
                              <a:gd name="T8" fmla="+- 0 1909 1558"/>
                              <a:gd name="T9" fmla="*/ T8 w 586"/>
                              <a:gd name="T10" fmla="+- 0 1195 659"/>
                              <a:gd name="T11" fmla="*/ 1195 h 540"/>
                              <a:gd name="T12" fmla="+- 0 1764 1558"/>
                              <a:gd name="T13" fmla="*/ T12 w 586"/>
                              <a:gd name="T14" fmla="+- 0 1189 659"/>
                              <a:gd name="T15" fmla="*/ 1189 h 540"/>
                              <a:gd name="T16" fmla="+- 0 1735 1558"/>
                              <a:gd name="T17" fmla="*/ T16 w 586"/>
                              <a:gd name="T18" fmla="+- 0 1179 659"/>
                              <a:gd name="T19" fmla="*/ 1179 h 540"/>
                              <a:gd name="T20" fmla="+- 0 1711 1558"/>
                              <a:gd name="T21" fmla="*/ T20 w 586"/>
                              <a:gd name="T22" fmla="+- 0 1166 659"/>
                              <a:gd name="T23" fmla="*/ 1166 h 540"/>
                              <a:gd name="T24" fmla="+- 0 1686 1558"/>
                              <a:gd name="T25" fmla="*/ T24 w 586"/>
                              <a:gd name="T26" fmla="+- 0 1153 659"/>
                              <a:gd name="T27" fmla="*/ 1153 h 540"/>
                              <a:gd name="T28" fmla="+- 0 1664 1558"/>
                              <a:gd name="T29" fmla="*/ T28 w 586"/>
                              <a:gd name="T30" fmla="+- 0 1136 659"/>
                              <a:gd name="T31" fmla="*/ 1136 h 540"/>
                              <a:gd name="T32" fmla="+- 0 1632 1558"/>
                              <a:gd name="T33" fmla="*/ T32 w 586"/>
                              <a:gd name="T34" fmla="+- 0 1110 659"/>
                              <a:gd name="T35" fmla="*/ 1110 h 540"/>
                              <a:gd name="T36" fmla="+- 0 1615 1558"/>
                              <a:gd name="T37" fmla="*/ T36 w 586"/>
                              <a:gd name="T38" fmla="+- 0 1090 659"/>
                              <a:gd name="T39" fmla="*/ 1090 h 540"/>
                              <a:gd name="T40" fmla="+- 0 1600 1558"/>
                              <a:gd name="T41" fmla="*/ T40 w 586"/>
                              <a:gd name="T42" fmla="+- 0 1068 659"/>
                              <a:gd name="T43" fmla="*/ 1068 h 540"/>
                              <a:gd name="T44" fmla="+- 0 1586 1558"/>
                              <a:gd name="T45" fmla="*/ T44 w 586"/>
                              <a:gd name="T46" fmla="+- 0 1045 659"/>
                              <a:gd name="T47" fmla="*/ 1045 h 540"/>
                              <a:gd name="T48" fmla="+- 0 1576 1558"/>
                              <a:gd name="T49" fmla="*/ T48 w 586"/>
                              <a:gd name="T50" fmla="+- 0 1022 659"/>
                              <a:gd name="T51" fmla="*/ 1022 h 540"/>
                              <a:gd name="T52" fmla="+- 0 1561 1558"/>
                              <a:gd name="T53" fmla="*/ T52 w 586"/>
                              <a:gd name="T54" fmla="+- 0 983 659"/>
                              <a:gd name="T55" fmla="*/ 983 h 540"/>
                              <a:gd name="T56" fmla="+- 0 1558 1558"/>
                              <a:gd name="T57" fmla="*/ T56 w 586"/>
                              <a:gd name="T58" fmla="+- 0 956 659"/>
                              <a:gd name="T59" fmla="*/ 956 h 540"/>
                              <a:gd name="T60" fmla="+- 0 1561 1558"/>
                              <a:gd name="T61" fmla="*/ T60 w 586"/>
                              <a:gd name="T62" fmla="+- 0 888 659"/>
                              <a:gd name="T63" fmla="*/ 888 h 540"/>
                              <a:gd name="T64" fmla="+- 0 1569 1558"/>
                              <a:gd name="T65" fmla="*/ T64 w 586"/>
                              <a:gd name="T66" fmla="+- 0 849 659"/>
                              <a:gd name="T67" fmla="*/ 849 h 540"/>
                              <a:gd name="T68" fmla="+- 0 1579 1558"/>
                              <a:gd name="T69" fmla="*/ T68 w 586"/>
                              <a:gd name="T70" fmla="+- 0 822 659"/>
                              <a:gd name="T71" fmla="*/ 822 h 540"/>
                              <a:gd name="T72" fmla="+- 0 1593 1558"/>
                              <a:gd name="T73" fmla="*/ T72 w 586"/>
                              <a:gd name="T74" fmla="+- 0 800 659"/>
                              <a:gd name="T75" fmla="*/ 800 h 540"/>
                              <a:gd name="T76" fmla="+- 0 1608 1558"/>
                              <a:gd name="T77" fmla="*/ T76 w 586"/>
                              <a:gd name="T78" fmla="+- 0 777 659"/>
                              <a:gd name="T79" fmla="*/ 777 h 540"/>
                              <a:gd name="T80" fmla="+- 0 1625 1558"/>
                              <a:gd name="T81" fmla="*/ T80 w 586"/>
                              <a:gd name="T82" fmla="+- 0 757 659"/>
                              <a:gd name="T83" fmla="*/ 757 h 540"/>
                              <a:gd name="T84" fmla="+- 0 1654 1558"/>
                              <a:gd name="T85" fmla="*/ T84 w 586"/>
                              <a:gd name="T86" fmla="+- 0 728 659"/>
                              <a:gd name="T87" fmla="*/ 728 h 540"/>
                              <a:gd name="T88" fmla="+- 0 1675 1558"/>
                              <a:gd name="T89" fmla="*/ T88 w 586"/>
                              <a:gd name="T90" fmla="+- 0 711 659"/>
                              <a:gd name="T91" fmla="*/ 711 h 540"/>
                              <a:gd name="T92" fmla="+- 0 1700 1558"/>
                              <a:gd name="T93" fmla="*/ T92 w 586"/>
                              <a:gd name="T94" fmla="+- 0 698 659"/>
                              <a:gd name="T95" fmla="*/ 698 h 540"/>
                              <a:gd name="T96" fmla="+- 0 1725 1558"/>
                              <a:gd name="T97" fmla="*/ T96 w 586"/>
                              <a:gd name="T98" fmla="+- 0 685 659"/>
                              <a:gd name="T99" fmla="*/ 685 h 540"/>
                              <a:gd name="T100" fmla="+- 0 1750 1558"/>
                              <a:gd name="T101" fmla="*/ T100 w 586"/>
                              <a:gd name="T102" fmla="+- 0 675 659"/>
                              <a:gd name="T103" fmla="*/ 675 h 540"/>
                              <a:gd name="T104" fmla="+- 0 1792 1558"/>
                              <a:gd name="T105" fmla="*/ T104 w 586"/>
                              <a:gd name="T106" fmla="+- 0 662 659"/>
                              <a:gd name="T107" fmla="*/ 662 h 540"/>
                              <a:gd name="T108" fmla="+- 0 1938 1558"/>
                              <a:gd name="T109" fmla="*/ T108 w 586"/>
                              <a:gd name="T110" fmla="+- 0 669 659"/>
                              <a:gd name="T111" fmla="*/ 669 h 540"/>
                              <a:gd name="T112" fmla="+- 0 1966 1558"/>
                              <a:gd name="T113" fmla="*/ T112 w 586"/>
                              <a:gd name="T114" fmla="+- 0 679 659"/>
                              <a:gd name="T115" fmla="*/ 679 h 540"/>
                              <a:gd name="T116" fmla="+- 0 1991 1558"/>
                              <a:gd name="T117" fmla="*/ T116 w 586"/>
                              <a:gd name="T118" fmla="+- 0 692 659"/>
                              <a:gd name="T119" fmla="*/ 692 h 540"/>
                              <a:gd name="T120" fmla="+- 0 2016 1558"/>
                              <a:gd name="T121" fmla="*/ T120 w 586"/>
                              <a:gd name="T122" fmla="+- 0 705 659"/>
                              <a:gd name="T123" fmla="*/ 705 h 540"/>
                              <a:gd name="T124" fmla="+- 0 2037 1558"/>
                              <a:gd name="T125" fmla="*/ T124 w 586"/>
                              <a:gd name="T126" fmla="+- 0 721 659"/>
                              <a:gd name="T127" fmla="*/ 721 h 540"/>
                              <a:gd name="T128" fmla="+- 0 2069 1558"/>
                              <a:gd name="T129" fmla="*/ T128 w 586"/>
                              <a:gd name="T130" fmla="+- 0 747 659"/>
                              <a:gd name="T131" fmla="*/ 747 h 540"/>
                              <a:gd name="T132" fmla="+- 0 2087 1558"/>
                              <a:gd name="T133" fmla="*/ T132 w 586"/>
                              <a:gd name="T134" fmla="+- 0 767 659"/>
                              <a:gd name="T135" fmla="*/ 767 h 540"/>
                              <a:gd name="T136" fmla="+- 0 2101 1558"/>
                              <a:gd name="T137" fmla="*/ T136 w 586"/>
                              <a:gd name="T138" fmla="+- 0 790 659"/>
                              <a:gd name="T139" fmla="*/ 790 h 540"/>
                              <a:gd name="T140" fmla="+- 0 2115 1558"/>
                              <a:gd name="T141" fmla="*/ T140 w 586"/>
                              <a:gd name="T142" fmla="+- 0 813 659"/>
                              <a:gd name="T143" fmla="*/ 813 h 540"/>
                              <a:gd name="T144" fmla="+- 0 2126 1558"/>
                              <a:gd name="T145" fmla="*/ T144 w 586"/>
                              <a:gd name="T146" fmla="+- 0 836 659"/>
                              <a:gd name="T147" fmla="*/ 836 h 540"/>
                              <a:gd name="T148" fmla="+- 0 2140 1558"/>
                              <a:gd name="T149" fmla="*/ T148 w 586"/>
                              <a:gd name="T150" fmla="+- 0 875 659"/>
                              <a:gd name="T151" fmla="*/ 875 h 540"/>
                              <a:gd name="T152" fmla="+- 0 2144 1558"/>
                              <a:gd name="T153" fmla="*/ T152 w 586"/>
                              <a:gd name="T154" fmla="+- 0 901 659"/>
                              <a:gd name="T155" fmla="*/ 901 h 540"/>
                              <a:gd name="T156" fmla="+- 0 2140 1558"/>
                              <a:gd name="T157" fmla="*/ T156 w 586"/>
                              <a:gd name="T158" fmla="+- 0 970 659"/>
                              <a:gd name="T159" fmla="*/ 970 h 540"/>
                              <a:gd name="T160" fmla="+- 0 2133 1558"/>
                              <a:gd name="T161" fmla="*/ T160 w 586"/>
                              <a:gd name="T162" fmla="+- 0 1009 659"/>
                              <a:gd name="T163" fmla="*/ 1009 h 540"/>
                              <a:gd name="T164" fmla="+- 0 2123 1558"/>
                              <a:gd name="T165" fmla="*/ T164 w 586"/>
                              <a:gd name="T166" fmla="+- 0 1035 659"/>
                              <a:gd name="T167" fmla="*/ 1035 h 540"/>
                              <a:gd name="T168" fmla="+- 0 2108 1558"/>
                              <a:gd name="T169" fmla="*/ T168 w 586"/>
                              <a:gd name="T170" fmla="+- 0 1058 659"/>
                              <a:gd name="T171" fmla="*/ 1058 h 540"/>
                              <a:gd name="T172" fmla="+- 0 2094 1558"/>
                              <a:gd name="T173" fmla="*/ T172 w 586"/>
                              <a:gd name="T174" fmla="+- 0 1081 659"/>
                              <a:gd name="T175" fmla="*/ 1081 h 540"/>
                              <a:gd name="T176" fmla="+- 0 2076 1558"/>
                              <a:gd name="T177" fmla="*/ T176 w 586"/>
                              <a:gd name="T178" fmla="+- 0 1100 659"/>
                              <a:gd name="T179" fmla="*/ 1100 h 540"/>
                              <a:gd name="T180" fmla="+- 0 2048 1558"/>
                              <a:gd name="T181" fmla="*/ T180 w 586"/>
                              <a:gd name="T182" fmla="+- 0 1130 659"/>
                              <a:gd name="T183" fmla="*/ 1130 h 540"/>
                              <a:gd name="T184" fmla="+- 0 2027 1558"/>
                              <a:gd name="T185" fmla="*/ T184 w 586"/>
                              <a:gd name="T186" fmla="+- 0 1146 659"/>
                              <a:gd name="T187" fmla="*/ 1146 h 540"/>
                              <a:gd name="T188" fmla="+- 0 2002 1558"/>
                              <a:gd name="T189" fmla="*/ T188 w 586"/>
                              <a:gd name="T190" fmla="+- 0 1159 659"/>
                              <a:gd name="T191" fmla="*/ 1159 h 540"/>
                              <a:gd name="T192" fmla="+- 0 1977 1558"/>
                              <a:gd name="T193" fmla="*/ T192 w 586"/>
                              <a:gd name="T194" fmla="+- 0 1172 659"/>
                              <a:gd name="T195" fmla="*/ 1172 h 540"/>
                              <a:gd name="T196" fmla="+- 0 1952 1558"/>
                              <a:gd name="T197" fmla="*/ T196 w 586"/>
                              <a:gd name="T198" fmla="+- 0 1182 659"/>
                              <a:gd name="T199" fmla="*/ 1182 h 540"/>
                              <a:gd name="T200" fmla="+- 0 1909 1558"/>
                              <a:gd name="T201" fmla="*/ T200 w 586"/>
                              <a:gd name="T202" fmla="+- 0 1195 659"/>
                              <a:gd name="T203" fmla="*/ 1195 h 540"/>
                              <a:gd name="T204" fmla="+- 0 1821 1558"/>
                              <a:gd name="T205" fmla="*/ T204 w 586"/>
                              <a:gd name="T206" fmla="+- 0 1198 659"/>
                              <a:gd name="T207" fmla="*/ 1198 h 540"/>
                              <a:gd name="T208" fmla="+- 0 1895 1558"/>
                              <a:gd name="T209" fmla="*/ T208 w 586"/>
                              <a:gd name="T210" fmla="+- 0 1195 659"/>
                              <a:gd name="T211" fmla="*/ 1195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3" y="0"/>
                                </a:lnTo>
                                <a:lnTo>
                                  <a:pt x="323" y="0"/>
                                </a:lnTo>
                                <a:lnTo>
                                  <a:pt x="337" y="3"/>
                                </a:lnTo>
                                <a:close/>
                                <a:moveTo>
                                  <a:pt x="351" y="536"/>
                                </a:moveTo>
                                <a:lnTo>
                                  <a:pt x="234" y="536"/>
                                </a:lnTo>
                                <a:lnTo>
                                  <a:pt x="206" y="530"/>
                                </a:lnTo>
                                <a:lnTo>
                                  <a:pt x="192" y="523"/>
                                </a:lnTo>
                                <a:lnTo>
                                  <a:pt x="177" y="520"/>
                                </a:lnTo>
                                <a:lnTo>
                                  <a:pt x="167" y="513"/>
                                </a:lnTo>
                                <a:lnTo>
                                  <a:pt x="153" y="507"/>
                                </a:lnTo>
                                <a:lnTo>
                                  <a:pt x="142" y="500"/>
                                </a:lnTo>
                                <a:lnTo>
                                  <a:pt x="128" y="494"/>
                                </a:lnTo>
                                <a:lnTo>
                                  <a:pt x="117" y="487"/>
                                </a:lnTo>
                                <a:lnTo>
                                  <a:pt x="106" y="477"/>
                                </a:lnTo>
                                <a:lnTo>
                                  <a:pt x="96" y="471"/>
                                </a:lnTo>
                                <a:lnTo>
                                  <a:pt x="74" y="451"/>
                                </a:lnTo>
                                <a:lnTo>
                                  <a:pt x="67" y="441"/>
                                </a:lnTo>
                                <a:lnTo>
                                  <a:pt x="57" y="431"/>
                                </a:lnTo>
                                <a:lnTo>
                                  <a:pt x="50" y="422"/>
                                </a:lnTo>
                                <a:lnTo>
                                  <a:pt x="42" y="409"/>
                                </a:lnTo>
                                <a:lnTo>
                                  <a:pt x="35" y="399"/>
                                </a:lnTo>
                                <a:lnTo>
                                  <a:pt x="28" y="386"/>
                                </a:lnTo>
                                <a:lnTo>
                                  <a:pt x="21" y="376"/>
                                </a:lnTo>
                                <a:lnTo>
                                  <a:pt x="18" y="363"/>
                                </a:lnTo>
                                <a:lnTo>
                                  <a:pt x="11" y="350"/>
                                </a:lnTo>
                                <a:lnTo>
                                  <a:pt x="3" y="324"/>
                                </a:lnTo>
                                <a:lnTo>
                                  <a:pt x="3" y="311"/>
                                </a:lnTo>
                                <a:lnTo>
                                  <a:pt x="0" y="297"/>
                                </a:lnTo>
                                <a:lnTo>
                                  <a:pt x="0" y="242"/>
                                </a:lnTo>
                                <a:lnTo>
                                  <a:pt x="3" y="229"/>
                                </a:lnTo>
                                <a:lnTo>
                                  <a:pt x="3" y="216"/>
                                </a:lnTo>
                                <a:lnTo>
                                  <a:pt x="11" y="190"/>
                                </a:lnTo>
                                <a:lnTo>
                                  <a:pt x="18" y="177"/>
                                </a:lnTo>
                                <a:lnTo>
                                  <a:pt x="21" y="163"/>
                                </a:lnTo>
                                <a:lnTo>
                                  <a:pt x="28" y="154"/>
                                </a:lnTo>
                                <a:lnTo>
                                  <a:pt x="35" y="141"/>
                                </a:lnTo>
                                <a:lnTo>
                                  <a:pt x="42" y="131"/>
                                </a:lnTo>
                                <a:lnTo>
                                  <a:pt x="50" y="118"/>
                                </a:lnTo>
                                <a:lnTo>
                                  <a:pt x="57" y="108"/>
                                </a:lnTo>
                                <a:lnTo>
                                  <a:pt x="67" y="98"/>
                                </a:lnTo>
                                <a:lnTo>
                                  <a:pt x="74" y="88"/>
                                </a:lnTo>
                                <a:lnTo>
                                  <a:pt x="96" y="69"/>
                                </a:lnTo>
                                <a:lnTo>
                                  <a:pt x="106" y="62"/>
                                </a:lnTo>
                                <a:lnTo>
                                  <a:pt x="117" y="52"/>
                                </a:lnTo>
                                <a:lnTo>
                                  <a:pt x="128" y="46"/>
                                </a:lnTo>
                                <a:lnTo>
                                  <a:pt x="142" y="39"/>
                                </a:lnTo>
                                <a:lnTo>
                                  <a:pt x="153" y="33"/>
                                </a:lnTo>
                                <a:lnTo>
                                  <a:pt x="167" y="26"/>
                                </a:lnTo>
                                <a:lnTo>
                                  <a:pt x="177" y="20"/>
                                </a:lnTo>
                                <a:lnTo>
                                  <a:pt x="192" y="16"/>
                                </a:lnTo>
                                <a:lnTo>
                                  <a:pt x="206" y="10"/>
                                </a:lnTo>
                                <a:lnTo>
                                  <a:pt x="234" y="3"/>
                                </a:lnTo>
                                <a:lnTo>
                                  <a:pt x="351" y="3"/>
                                </a:lnTo>
                                <a:lnTo>
                                  <a:pt x="380" y="10"/>
                                </a:lnTo>
                                <a:lnTo>
                                  <a:pt x="394" y="16"/>
                                </a:lnTo>
                                <a:lnTo>
                                  <a:pt x="408" y="20"/>
                                </a:lnTo>
                                <a:lnTo>
                                  <a:pt x="419" y="26"/>
                                </a:lnTo>
                                <a:lnTo>
                                  <a:pt x="433" y="33"/>
                                </a:lnTo>
                                <a:lnTo>
                                  <a:pt x="444" y="39"/>
                                </a:lnTo>
                                <a:lnTo>
                                  <a:pt x="458" y="46"/>
                                </a:lnTo>
                                <a:lnTo>
                                  <a:pt x="469" y="52"/>
                                </a:lnTo>
                                <a:lnTo>
                                  <a:pt x="479" y="62"/>
                                </a:lnTo>
                                <a:lnTo>
                                  <a:pt x="490" y="69"/>
                                </a:lnTo>
                                <a:lnTo>
                                  <a:pt x="511" y="88"/>
                                </a:lnTo>
                                <a:lnTo>
                                  <a:pt x="518" y="98"/>
                                </a:lnTo>
                                <a:lnTo>
                                  <a:pt x="529" y="108"/>
                                </a:lnTo>
                                <a:lnTo>
                                  <a:pt x="536" y="118"/>
                                </a:lnTo>
                                <a:lnTo>
                                  <a:pt x="543" y="131"/>
                                </a:lnTo>
                                <a:lnTo>
                                  <a:pt x="550" y="141"/>
                                </a:lnTo>
                                <a:lnTo>
                                  <a:pt x="557" y="154"/>
                                </a:lnTo>
                                <a:lnTo>
                                  <a:pt x="565" y="163"/>
                                </a:lnTo>
                                <a:lnTo>
                                  <a:pt x="568" y="177"/>
                                </a:lnTo>
                                <a:lnTo>
                                  <a:pt x="575" y="190"/>
                                </a:lnTo>
                                <a:lnTo>
                                  <a:pt x="582" y="216"/>
                                </a:lnTo>
                                <a:lnTo>
                                  <a:pt x="582" y="229"/>
                                </a:lnTo>
                                <a:lnTo>
                                  <a:pt x="586" y="242"/>
                                </a:lnTo>
                                <a:lnTo>
                                  <a:pt x="586" y="297"/>
                                </a:lnTo>
                                <a:lnTo>
                                  <a:pt x="582" y="311"/>
                                </a:lnTo>
                                <a:lnTo>
                                  <a:pt x="582" y="324"/>
                                </a:lnTo>
                                <a:lnTo>
                                  <a:pt x="575" y="350"/>
                                </a:lnTo>
                                <a:lnTo>
                                  <a:pt x="568" y="363"/>
                                </a:lnTo>
                                <a:lnTo>
                                  <a:pt x="565" y="376"/>
                                </a:lnTo>
                                <a:lnTo>
                                  <a:pt x="557" y="386"/>
                                </a:lnTo>
                                <a:lnTo>
                                  <a:pt x="550" y="399"/>
                                </a:lnTo>
                                <a:lnTo>
                                  <a:pt x="543" y="409"/>
                                </a:lnTo>
                                <a:lnTo>
                                  <a:pt x="536" y="422"/>
                                </a:lnTo>
                                <a:lnTo>
                                  <a:pt x="529" y="431"/>
                                </a:lnTo>
                                <a:lnTo>
                                  <a:pt x="518" y="441"/>
                                </a:lnTo>
                                <a:lnTo>
                                  <a:pt x="511" y="451"/>
                                </a:lnTo>
                                <a:lnTo>
                                  <a:pt x="490" y="471"/>
                                </a:lnTo>
                                <a:lnTo>
                                  <a:pt x="479" y="477"/>
                                </a:lnTo>
                                <a:lnTo>
                                  <a:pt x="469" y="487"/>
                                </a:lnTo>
                                <a:lnTo>
                                  <a:pt x="458" y="494"/>
                                </a:lnTo>
                                <a:lnTo>
                                  <a:pt x="444" y="500"/>
                                </a:lnTo>
                                <a:lnTo>
                                  <a:pt x="433" y="507"/>
                                </a:lnTo>
                                <a:lnTo>
                                  <a:pt x="419" y="513"/>
                                </a:lnTo>
                                <a:lnTo>
                                  <a:pt x="408" y="520"/>
                                </a:lnTo>
                                <a:lnTo>
                                  <a:pt x="394" y="523"/>
                                </a:lnTo>
                                <a:lnTo>
                                  <a:pt x="380" y="530"/>
                                </a:lnTo>
                                <a:lnTo>
                                  <a:pt x="351" y="536"/>
                                </a:lnTo>
                                <a:close/>
                                <a:moveTo>
                                  <a:pt x="323" y="539"/>
                                </a:moveTo>
                                <a:lnTo>
                                  <a:pt x="263"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886952756" name="Freeform 9"/>
                        <wps:cNvSpPr/>
                        <wps:spPr bwMode="auto">
                          <a:xfrm>
                            <a:off x="1557" y="659"/>
                            <a:ext cx="586" cy="540"/>
                          </a:xfrm>
                          <a:custGeom>
                            <a:avLst/>
                            <a:gdLst>
                              <a:gd name="T0" fmla="+- 0 1881 1558"/>
                              <a:gd name="T1" fmla="*/ T0 w 586"/>
                              <a:gd name="T2" fmla="+- 0 659 659"/>
                              <a:gd name="T3" fmla="*/ 659 h 540"/>
                              <a:gd name="T4" fmla="+- 0 1924 1558"/>
                              <a:gd name="T5" fmla="*/ T4 w 586"/>
                              <a:gd name="T6" fmla="+- 0 666 659"/>
                              <a:gd name="T7" fmla="*/ 666 h 540"/>
                              <a:gd name="T8" fmla="+- 0 1966 1558"/>
                              <a:gd name="T9" fmla="*/ T8 w 586"/>
                              <a:gd name="T10" fmla="+- 0 679 659"/>
                              <a:gd name="T11" fmla="*/ 679 h 540"/>
                              <a:gd name="T12" fmla="+- 0 2002 1558"/>
                              <a:gd name="T13" fmla="*/ T12 w 586"/>
                              <a:gd name="T14" fmla="+- 0 698 659"/>
                              <a:gd name="T15" fmla="*/ 698 h 540"/>
                              <a:gd name="T16" fmla="+- 0 2037 1558"/>
                              <a:gd name="T17" fmla="*/ T16 w 586"/>
                              <a:gd name="T18" fmla="+- 0 721 659"/>
                              <a:gd name="T19" fmla="*/ 721 h 540"/>
                              <a:gd name="T20" fmla="+- 0 2069 1558"/>
                              <a:gd name="T21" fmla="*/ T20 w 586"/>
                              <a:gd name="T22" fmla="+- 0 747 659"/>
                              <a:gd name="T23" fmla="*/ 747 h 540"/>
                              <a:gd name="T24" fmla="+- 0 2094 1558"/>
                              <a:gd name="T25" fmla="*/ T24 w 586"/>
                              <a:gd name="T26" fmla="+- 0 777 659"/>
                              <a:gd name="T27" fmla="*/ 777 h 540"/>
                              <a:gd name="T28" fmla="+- 0 2115 1558"/>
                              <a:gd name="T29" fmla="*/ T28 w 586"/>
                              <a:gd name="T30" fmla="+- 0 813 659"/>
                              <a:gd name="T31" fmla="*/ 813 h 540"/>
                              <a:gd name="T32" fmla="+- 0 2133 1558"/>
                              <a:gd name="T33" fmla="*/ T32 w 586"/>
                              <a:gd name="T34" fmla="+- 0 849 659"/>
                              <a:gd name="T35" fmla="*/ 849 h 540"/>
                              <a:gd name="T36" fmla="+- 0 2140 1558"/>
                              <a:gd name="T37" fmla="*/ T36 w 586"/>
                              <a:gd name="T38" fmla="+- 0 888 659"/>
                              <a:gd name="T39" fmla="*/ 888 h 540"/>
                              <a:gd name="T40" fmla="+- 0 2144 1558"/>
                              <a:gd name="T41" fmla="*/ T40 w 586"/>
                              <a:gd name="T42" fmla="+- 0 927 659"/>
                              <a:gd name="T43" fmla="*/ 927 h 540"/>
                              <a:gd name="T44" fmla="+- 0 2140 1558"/>
                              <a:gd name="T45" fmla="*/ T44 w 586"/>
                              <a:gd name="T46" fmla="+- 0 970 659"/>
                              <a:gd name="T47" fmla="*/ 970 h 540"/>
                              <a:gd name="T48" fmla="+- 0 2133 1558"/>
                              <a:gd name="T49" fmla="*/ T48 w 586"/>
                              <a:gd name="T50" fmla="+- 0 1009 659"/>
                              <a:gd name="T51" fmla="*/ 1009 h 540"/>
                              <a:gd name="T52" fmla="+- 0 2115 1558"/>
                              <a:gd name="T53" fmla="*/ T52 w 586"/>
                              <a:gd name="T54" fmla="+- 0 1045 659"/>
                              <a:gd name="T55" fmla="*/ 1045 h 540"/>
                              <a:gd name="T56" fmla="+- 0 2094 1558"/>
                              <a:gd name="T57" fmla="*/ T56 w 586"/>
                              <a:gd name="T58" fmla="+- 0 1081 659"/>
                              <a:gd name="T59" fmla="*/ 1081 h 540"/>
                              <a:gd name="T60" fmla="+- 0 2069 1558"/>
                              <a:gd name="T61" fmla="*/ T60 w 586"/>
                              <a:gd name="T62" fmla="+- 0 1110 659"/>
                              <a:gd name="T63" fmla="*/ 1110 h 540"/>
                              <a:gd name="T64" fmla="+- 0 2037 1558"/>
                              <a:gd name="T65" fmla="*/ T64 w 586"/>
                              <a:gd name="T66" fmla="+- 0 1136 659"/>
                              <a:gd name="T67" fmla="*/ 1136 h 540"/>
                              <a:gd name="T68" fmla="+- 0 2002 1558"/>
                              <a:gd name="T69" fmla="*/ T68 w 586"/>
                              <a:gd name="T70" fmla="+- 0 1159 659"/>
                              <a:gd name="T71" fmla="*/ 1159 h 540"/>
                              <a:gd name="T72" fmla="+- 0 1966 1558"/>
                              <a:gd name="T73" fmla="*/ T72 w 586"/>
                              <a:gd name="T74" fmla="+- 0 1179 659"/>
                              <a:gd name="T75" fmla="*/ 1179 h 540"/>
                              <a:gd name="T76" fmla="+- 0 1924 1558"/>
                              <a:gd name="T77" fmla="*/ T76 w 586"/>
                              <a:gd name="T78" fmla="+- 0 1192 659"/>
                              <a:gd name="T79" fmla="*/ 1192 h 540"/>
                              <a:gd name="T80" fmla="+- 0 1881 1558"/>
                              <a:gd name="T81" fmla="*/ T80 w 586"/>
                              <a:gd name="T82" fmla="+- 0 1198 659"/>
                              <a:gd name="T83" fmla="*/ 1198 h 540"/>
                              <a:gd name="T84" fmla="+- 0 1835 1558"/>
                              <a:gd name="T85" fmla="*/ T84 w 586"/>
                              <a:gd name="T86" fmla="+- 0 1198 659"/>
                              <a:gd name="T87" fmla="*/ 1198 h 540"/>
                              <a:gd name="T88" fmla="+- 0 1792 1558"/>
                              <a:gd name="T89" fmla="*/ T88 w 586"/>
                              <a:gd name="T90" fmla="+- 0 1195 659"/>
                              <a:gd name="T91" fmla="*/ 1195 h 540"/>
                              <a:gd name="T92" fmla="+- 0 1750 1558"/>
                              <a:gd name="T93" fmla="*/ T92 w 586"/>
                              <a:gd name="T94" fmla="+- 0 1182 659"/>
                              <a:gd name="T95" fmla="*/ 1182 h 540"/>
                              <a:gd name="T96" fmla="+- 0 1711 1558"/>
                              <a:gd name="T97" fmla="*/ T96 w 586"/>
                              <a:gd name="T98" fmla="+- 0 1166 659"/>
                              <a:gd name="T99" fmla="*/ 1166 h 540"/>
                              <a:gd name="T100" fmla="+- 0 1675 1558"/>
                              <a:gd name="T101" fmla="*/ T100 w 586"/>
                              <a:gd name="T102" fmla="+- 0 1146 659"/>
                              <a:gd name="T103" fmla="*/ 1146 h 540"/>
                              <a:gd name="T104" fmla="+- 0 1643 1558"/>
                              <a:gd name="T105" fmla="*/ T104 w 586"/>
                              <a:gd name="T106" fmla="+- 0 1120 659"/>
                              <a:gd name="T107" fmla="*/ 1120 h 540"/>
                              <a:gd name="T108" fmla="+- 0 1615 1558"/>
                              <a:gd name="T109" fmla="*/ T108 w 586"/>
                              <a:gd name="T110" fmla="+- 0 1090 659"/>
                              <a:gd name="T111" fmla="*/ 1090 h 540"/>
                              <a:gd name="T112" fmla="+- 0 1593 1558"/>
                              <a:gd name="T113" fmla="*/ T112 w 586"/>
                              <a:gd name="T114" fmla="+- 0 1058 659"/>
                              <a:gd name="T115" fmla="*/ 1058 h 540"/>
                              <a:gd name="T116" fmla="+- 0 1576 1558"/>
                              <a:gd name="T117" fmla="*/ T116 w 586"/>
                              <a:gd name="T118" fmla="+- 0 1022 659"/>
                              <a:gd name="T119" fmla="*/ 1022 h 540"/>
                              <a:gd name="T120" fmla="+- 0 1561 1558"/>
                              <a:gd name="T121" fmla="*/ T120 w 586"/>
                              <a:gd name="T122" fmla="+- 0 983 659"/>
                              <a:gd name="T123" fmla="*/ 983 h 540"/>
                              <a:gd name="T124" fmla="+- 0 1558 1558"/>
                              <a:gd name="T125" fmla="*/ T124 w 586"/>
                              <a:gd name="T126" fmla="+- 0 943 659"/>
                              <a:gd name="T127" fmla="*/ 943 h 540"/>
                              <a:gd name="T128" fmla="+- 0 1558 1558"/>
                              <a:gd name="T129" fmla="*/ T128 w 586"/>
                              <a:gd name="T130" fmla="+- 0 901 659"/>
                              <a:gd name="T131" fmla="*/ 901 h 540"/>
                              <a:gd name="T132" fmla="+- 0 1565 1558"/>
                              <a:gd name="T133" fmla="*/ T132 w 586"/>
                              <a:gd name="T134" fmla="+- 0 862 659"/>
                              <a:gd name="T135" fmla="*/ 862 h 540"/>
                              <a:gd name="T136" fmla="+- 0 1579 1558"/>
                              <a:gd name="T137" fmla="*/ T136 w 586"/>
                              <a:gd name="T138" fmla="+- 0 822 659"/>
                              <a:gd name="T139" fmla="*/ 822 h 540"/>
                              <a:gd name="T140" fmla="+- 0 1600 1558"/>
                              <a:gd name="T141" fmla="*/ T140 w 586"/>
                              <a:gd name="T142" fmla="+- 0 790 659"/>
                              <a:gd name="T143" fmla="*/ 790 h 540"/>
                              <a:gd name="T144" fmla="+- 0 1625 1558"/>
                              <a:gd name="T145" fmla="*/ T144 w 586"/>
                              <a:gd name="T146" fmla="+- 0 757 659"/>
                              <a:gd name="T147" fmla="*/ 757 h 540"/>
                              <a:gd name="T148" fmla="+- 0 1654 1558"/>
                              <a:gd name="T149" fmla="*/ T148 w 586"/>
                              <a:gd name="T150" fmla="+- 0 728 659"/>
                              <a:gd name="T151" fmla="*/ 728 h 540"/>
                              <a:gd name="T152" fmla="+- 0 1686 1558"/>
                              <a:gd name="T153" fmla="*/ T152 w 586"/>
                              <a:gd name="T154" fmla="+- 0 705 659"/>
                              <a:gd name="T155" fmla="*/ 705 h 540"/>
                              <a:gd name="T156" fmla="+- 0 1725 1558"/>
                              <a:gd name="T157" fmla="*/ T156 w 586"/>
                              <a:gd name="T158" fmla="+- 0 685 659"/>
                              <a:gd name="T159" fmla="*/ 685 h 540"/>
                              <a:gd name="T160" fmla="+- 0 1764 1558"/>
                              <a:gd name="T161" fmla="*/ T160 w 586"/>
                              <a:gd name="T162" fmla="+- 0 669 659"/>
                              <a:gd name="T163" fmla="*/ 669 h 540"/>
                              <a:gd name="T164" fmla="+- 0 1806 1558"/>
                              <a:gd name="T165" fmla="*/ T164 w 586"/>
                              <a:gd name="T166" fmla="+- 0 662 659"/>
                              <a:gd name="T167" fmla="*/ 662 h 540"/>
                              <a:gd name="T168" fmla="+- 0 1849 1558"/>
                              <a:gd name="T169" fmla="*/ T168 w 586"/>
                              <a:gd name="T170" fmla="+- 0 659 659"/>
                              <a:gd name="T171" fmla="*/ 659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6" y="7"/>
                                </a:lnTo>
                                <a:lnTo>
                                  <a:pt x="380" y="10"/>
                                </a:lnTo>
                                <a:lnTo>
                                  <a:pt x="394" y="16"/>
                                </a:lnTo>
                                <a:lnTo>
                                  <a:pt x="408" y="20"/>
                                </a:lnTo>
                                <a:lnTo>
                                  <a:pt x="419" y="26"/>
                                </a:lnTo>
                                <a:lnTo>
                                  <a:pt x="433" y="33"/>
                                </a:lnTo>
                                <a:lnTo>
                                  <a:pt x="444" y="39"/>
                                </a:lnTo>
                                <a:lnTo>
                                  <a:pt x="458" y="46"/>
                                </a:lnTo>
                                <a:lnTo>
                                  <a:pt x="469" y="52"/>
                                </a:lnTo>
                                <a:lnTo>
                                  <a:pt x="479" y="62"/>
                                </a:lnTo>
                                <a:lnTo>
                                  <a:pt x="490" y="69"/>
                                </a:lnTo>
                                <a:lnTo>
                                  <a:pt x="501" y="78"/>
                                </a:lnTo>
                                <a:lnTo>
                                  <a:pt x="511" y="88"/>
                                </a:lnTo>
                                <a:lnTo>
                                  <a:pt x="518" y="98"/>
                                </a:lnTo>
                                <a:lnTo>
                                  <a:pt x="529" y="108"/>
                                </a:lnTo>
                                <a:lnTo>
                                  <a:pt x="536" y="118"/>
                                </a:lnTo>
                                <a:lnTo>
                                  <a:pt x="543" y="131"/>
                                </a:lnTo>
                                <a:lnTo>
                                  <a:pt x="550" y="141"/>
                                </a:lnTo>
                                <a:lnTo>
                                  <a:pt x="557" y="154"/>
                                </a:lnTo>
                                <a:lnTo>
                                  <a:pt x="565" y="163"/>
                                </a:lnTo>
                                <a:lnTo>
                                  <a:pt x="568" y="177"/>
                                </a:lnTo>
                                <a:lnTo>
                                  <a:pt x="575" y="190"/>
                                </a:lnTo>
                                <a:lnTo>
                                  <a:pt x="579" y="203"/>
                                </a:lnTo>
                                <a:lnTo>
                                  <a:pt x="582" y="216"/>
                                </a:lnTo>
                                <a:lnTo>
                                  <a:pt x="582" y="229"/>
                                </a:lnTo>
                                <a:lnTo>
                                  <a:pt x="586" y="242"/>
                                </a:lnTo>
                                <a:lnTo>
                                  <a:pt x="586" y="255"/>
                                </a:lnTo>
                                <a:lnTo>
                                  <a:pt x="586" y="268"/>
                                </a:lnTo>
                                <a:lnTo>
                                  <a:pt x="586" y="284"/>
                                </a:lnTo>
                                <a:lnTo>
                                  <a:pt x="586" y="297"/>
                                </a:lnTo>
                                <a:lnTo>
                                  <a:pt x="582" y="311"/>
                                </a:lnTo>
                                <a:lnTo>
                                  <a:pt x="582" y="324"/>
                                </a:lnTo>
                                <a:lnTo>
                                  <a:pt x="579" y="337"/>
                                </a:lnTo>
                                <a:lnTo>
                                  <a:pt x="575" y="350"/>
                                </a:lnTo>
                                <a:lnTo>
                                  <a:pt x="568" y="363"/>
                                </a:lnTo>
                                <a:lnTo>
                                  <a:pt x="565" y="376"/>
                                </a:lnTo>
                                <a:lnTo>
                                  <a:pt x="557" y="386"/>
                                </a:lnTo>
                                <a:lnTo>
                                  <a:pt x="550" y="399"/>
                                </a:lnTo>
                                <a:lnTo>
                                  <a:pt x="543" y="409"/>
                                </a:lnTo>
                                <a:lnTo>
                                  <a:pt x="536" y="422"/>
                                </a:lnTo>
                                <a:lnTo>
                                  <a:pt x="529" y="431"/>
                                </a:lnTo>
                                <a:lnTo>
                                  <a:pt x="518" y="441"/>
                                </a:lnTo>
                                <a:lnTo>
                                  <a:pt x="511" y="451"/>
                                </a:lnTo>
                                <a:lnTo>
                                  <a:pt x="501" y="461"/>
                                </a:lnTo>
                                <a:lnTo>
                                  <a:pt x="490" y="471"/>
                                </a:lnTo>
                                <a:lnTo>
                                  <a:pt x="479" y="477"/>
                                </a:lnTo>
                                <a:lnTo>
                                  <a:pt x="469" y="487"/>
                                </a:lnTo>
                                <a:lnTo>
                                  <a:pt x="458" y="494"/>
                                </a:lnTo>
                                <a:lnTo>
                                  <a:pt x="444" y="500"/>
                                </a:lnTo>
                                <a:lnTo>
                                  <a:pt x="433" y="507"/>
                                </a:lnTo>
                                <a:lnTo>
                                  <a:pt x="419" y="513"/>
                                </a:lnTo>
                                <a:lnTo>
                                  <a:pt x="408" y="520"/>
                                </a:lnTo>
                                <a:lnTo>
                                  <a:pt x="394" y="523"/>
                                </a:lnTo>
                                <a:lnTo>
                                  <a:pt x="380" y="530"/>
                                </a:lnTo>
                                <a:lnTo>
                                  <a:pt x="366" y="533"/>
                                </a:lnTo>
                                <a:lnTo>
                                  <a:pt x="351" y="536"/>
                                </a:lnTo>
                                <a:lnTo>
                                  <a:pt x="337" y="536"/>
                                </a:lnTo>
                                <a:lnTo>
                                  <a:pt x="323" y="539"/>
                                </a:lnTo>
                                <a:lnTo>
                                  <a:pt x="309" y="539"/>
                                </a:lnTo>
                                <a:lnTo>
                                  <a:pt x="291" y="539"/>
                                </a:lnTo>
                                <a:lnTo>
                                  <a:pt x="277" y="539"/>
                                </a:lnTo>
                                <a:lnTo>
                                  <a:pt x="263" y="539"/>
                                </a:lnTo>
                                <a:lnTo>
                                  <a:pt x="248" y="536"/>
                                </a:lnTo>
                                <a:lnTo>
                                  <a:pt x="234" y="536"/>
                                </a:lnTo>
                                <a:lnTo>
                                  <a:pt x="220" y="533"/>
                                </a:lnTo>
                                <a:lnTo>
                                  <a:pt x="206" y="530"/>
                                </a:lnTo>
                                <a:lnTo>
                                  <a:pt x="192" y="523"/>
                                </a:lnTo>
                                <a:lnTo>
                                  <a:pt x="177" y="520"/>
                                </a:lnTo>
                                <a:lnTo>
                                  <a:pt x="167" y="513"/>
                                </a:lnTo>
                                <a:lnTo>
                                  <a:pt x="153" y="507"/>
                                </a:lnTo>
                                <a:lnTo>
                                  <a:pt x="142" y="500"/>
                                </a:lnTo>
                                <a:lnTo>
                                  <a:pt x="128" y="494"/>
                                </a:lnTo>
                                <a:lnTo>
                                  <a:pt x="117" y="487"/>
                                </a:lnTo>
                                <a:lnTo>
                                  <a:pt x="106" y="477"/>
                                </a:lnTo>
                                <a:lnTo>
                                  <a:pt x="96" y="471"/>
                                </a:lnTo>
                                <a:lnTo>
                                  <a:pt x="85" y="461"/>
                                </a:lnTo>
                                <a:lnTo>
                                  <a:pt x="74" y="451"/>
                                </a:lnTo>
                                <a:lnTo>
                                  <a:pt x="67" y="441"/>
                                </a:lnTo>
                                <a:lnTo>
                                  <a:pt x="57" y="431"/>
                                </a:lnTo>
                                <a:lnTo>
                                  <a:pt x="50" y="422"/>
                                </a:lnTo>
                                <a:lnTo>
                                  <a:pt x="42" y="409"/>
                                </a:lnTo>
                                <a:lnTo>
                                  <a:pt x="35" y="399"/>
                                </a:lnTo>
                                <a:lnTo>
                                  <a:pt x="28" y="386"/>
                                </a:lnTo>
                                <a:lnTo>
                                  <a:pt x="21" y="376"/>
                                </a:lnTo>
                                <a:lnTo>
                                  <a:pt x="18" y="363"/>
                                </a:lnTo>
                                <a:lnTo>
                                  <a:pt x="11" y="350"/>
                                </a:lnTo>
                                <a:lnTo>
                                  <a:pt x="7" y="337"/>
                                </a:lnTo>
                                <a:lnTo>
                                  <a:pt x="3" y="324"/>
                                </a:lnTo>
                                <a:lnTo>
                                  <a:pt x="3" y="311"/>
                                </a:lnTo>
                                <a:lnTo>
                                  <a:pt x="0" y="297"/>
                                </a:lnTo>
                                <a:lnTo>
                                  <a:pt x="0" y="284"/>
                                </a:lnTo>
                                <a:lnTo>
                                  <a:pt x="0" y="268"/>
                                </a:lnTo>
                                <a:lnTo>
                                  <a:pt x="0" y="255"/>
                                </a:lnTo>
                                <a:lnTo>
                                  <a:pt x="0" y="242"/>
                                </a:lnTo>
                                <a:lnTo>
                                  <a:pt x="3" y="229"/>
                                </a:lnTo>
                                <a:lnTo>
                                  <a:pt x="3" y="216"/>
                                </a:lnTo>
                                <a:lnTo>
                                  <a:pt x="7" y="203"/>
                                </a:lnTo>
                                <a:lnTo>
                                  <a:pt x="11" y="190"/>
                                </a:lnTo>
                                <a:lnTo>
                                  <a:pt x="18" y="177"/>
                                </a:lnTo>
                                <a:lnTo>
                                  <a:pt x="21" y="163"/>
                                </a:lnTo>
                                <a:lnTo>
                                  <a:pt x="28" y="154"/>
                                </a:lnTo>
                                <a:lnTo>
                                  <a:pt x="35" y="141"/>
                                </a:lnTo>
                                <a:lnTo>
                                  <a:pt x="42" y="131"/>
                                </a:lnTo>
                                <a:lnTo>
                                  <a:pt x="50" y="118"/>
                                </a:lnTo>
                                <a:lnTo>
                                  <a:pt x="57" y="108"/>
                                </a:lnTo>
                                <a:lnTo>
                                  <a:pt x="67" y="98"/>
                                </a:lnTo>
                                <a:lnTo>
                                  <a:pt x="74" y="88"/>
                                </a:lnTo>
                                <a:lnTo>
                                  <a:pt x="85" y="78"/>
                                </a:lnTo>
                                <a:lnTo>
                                  <a:pt x="96" y="69"/>
                                </a:lnTo>
                                <a:lnTo>
                                  <a:pt x="106" y="62"/>
                                </a:lnTo>
                                <a:lnTo>
                                  <a:pt x="117" y="52"/>
                                </a:lnTo>
                                <a:lnTo>
                                  <a:pt x="128" y="46"/>
                                </a:lnTo>
                                <a:lnTo>
                                  <a:pt x="142" y="39"/>
                                </a:lnTo>
                                <a:lnTo>
                                  <a:pt x="153" y="33"/>
                                </a:lnTo>
                                <a:lnTo>
                                  <a:pt x="167" y="26"/>
                                </a:lnTo>
                                <a:lnTo>
                                  <a:pt x="177" y="20"/>
                                </a:lnTo>
                                <a:lnTo>
                                  <a:pt x="192" y="16"/>
                                </a:lnTo>
                                <a:lnTo>
                                  <a:pt x="206" y="10"/>
                                </a:lnTo>
                                <a:lnTo>
                                  <a:pt x="220" y="7"/>
                                </a:lnTo>
                                <a:lnTo>
                                  <a:pt x="234" y="3"/>
                                </a:lnTo>
                                <a:lnTo>
                                  <a:pt x="248" y="3"/>
                                </a:lnTo>
                                <a:lnTo>
                                  <a:pt x="263"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94450150" name="Freeform 10"/>
                        <wps:cNvSpPr/>
                        <wps:spPr bwMode="auto">
                          <a:xfrm>
                            <a:off x="1607" y="704"/>
                            <a:ext cx="491" cy="458"/>
                          </a:xfrm>
                          <a:custGeom>
                            <a:avLst/>
                            <a:gdLst>
                              <a:gd name="T0" fmla="+- 0 2051 1608"/>
                              <a:gd name="T1" fmla="*/ T0 w 491"/>
                              <a:gd name="T2" fmla="+- 0 1162 705"/>
                              <a:gd name="T3" fmla="*/ 1162 h 458"/>
                              <a:gd name="T4" fmla="+- 0 1608 1608"/>
                              <a:gd name="T5" fmla="*/ T4 w 491"/>
                              <a:gd name="T6" fmla="+- 0 751 705"/>
                              <a:gd name="T7" fmla="*/ 751 h 458"/>
                              <a:gd name="T8" fmla="+- 0 1647 1608"/>
                              <a:gd name="T9" fmla="*/ T8 w 491"/>
                              <a:gd name="T10" fmla="+- 0 705 705"/>
                              <a:gd name="T11" fmla="*/ 705 h 458"/>
                              <a:gd name="T12" fmla="+- 0 2098 1608"/>
                              <a:gd name="T13" fmla="*/ T12 w 491"/>
                              <a:gd name="T14" fmla="+- 0 1120 705"/>
                              <a:gd name="T15" fmla="*/ 1120 h 458"/>
                              <a:gd name="T16" fmla="+- 0 2051 1608"/>
                              <a:gd name="T17" fmla="*/ T16 w 491"/>
                              <a:gd name="T18" fmla="+- 0 1162 705"/>
                              <a:gd name="T19" fmla="*/ 1162 h 458"/>
                            </a:gdLst>
                            <a:ahLst/>
                            <a:cxnLst>
                              <a:cxn ang="0">
                                <a:pos x="T1" y="T3"/>
                              </a:cxn>
                              <a:cxn ang="0">
                                <a:pos x="T5" y="T7"/>
                              </a:cxn>
                              <a:cxn ang="0">
                                <a:pos x="T9" y="T11"/>
                              </a:cxn>
                              <a:cxn ang="0">
                                <a:pos x="T13" y="T15"/>
                              </a:cxn>
                              <a:cxn ang="0">
                                <a:pos x="T17" y="T19"/>
                              </a:cxn>
                            </a:cxnLst>
                            <a:rect l="0" t="0" r="r" b="b"/>
                            <a:pathLst>
                              <a:path w="491" h="458">
                                <a:moveTo>
                                  <a:pt x="443" y="457"/>
                                </a:moveTo>
                                <a:lnTo>
                                  <a:pt x="0" y="46"/>
                                </a:lnTo>
                                <a:lnTo>
                                  <a:pt x="39" y="0"/>
                                </a:lnTo>
                                <a:lnTo>
                                  <a:pt x="490" y="415"/>
                                </a:lnTo>
                                <a:lnTo>
                                  <a:pt x="443" y="457"/>
                                </a:lnTo>
                                <a:close/>
                              </a:path>
                            </a:pathLst>
                          </a:custGeom>
                          <a:solidFill>
                            <a:srgbClr val="000000"/>
                          </a:solidFill>
                          <a:ln>
                            <a:noFill/>
                          </a:ln>
                        </wps:spPr>
                        <wps:bodyPr rot="0" vert="horz" wrap="square" lIns="91440" tIns="45720" rIns="91440" bIns="45720" anchor="t" anchorCtr="0" upright="1">
                          <a:noAutofit/>
                        </wps:bodyPr>
                      </wps:wsp>
                      <wps:wsp>
                        <wps:cNvPr id="1161426576" name="Freeform 11"/>
                        <wps:cNvSpPr/>
                        <wps:spPr bwMode="auto">
                          <a:xfrm>
                            <a:off x="1607" y="704"/>
                            <a:ext cx="491" cy="458"/>
                          </a:xfrm>
                          <a:custGeom>
                            <a:avLst/>
                            <a:gdLst>
                              <a:gd name="T0" fmla="+- 0 1608 1608"/>
                              <a:gd name="T1" fmla="*/ T0 w 491"/>
                              <a:gd name="T2" fmla="+- 0 751 705"/>
                              <a:gd name="T3" fmla="*/ 751 h 458"/>
                              <a:gd name="T4" fmla="+- 0 2051 1608"/>
                              <a:gd name="T5" fmla="*/ T4 w 491"/>
                              <a:gd name="T6" fmla="+- 0 1162 705"/>
                              <a:gd name="T7" fmla="*/ 1162 h 458"/>
                              <a:gd name="T8" fmla="+- 0 2098 1608"/>
                              <a:gd name="T9" fmla="*/ T8 w 491"/>
                              <a:gd name="T10" fmla="+- 0 1120 705"/>
                              <a:gd name="T11" fmla="*/ 1120 h 458"/>
                              <a:gd name="T12" fmla="+- 0 1647 1608"/>
                              <a:gd name="T13" fmla="*/ T12 w 491"/>
                              <a:gd name="T14" fmla="+- 0 705 705"/>
                              <a:gd name="T15" fmla="*/ 705 h 458"/>
                              <a:gd name="T16" fmla="+- 0 1608 1608"/>
                              <a:gd name="T17" fmla="*/ T16 w 491"/>
                              <a:gd name="T18" fmla="+- 0 751 705"/>
                              <a:gd name="T19" fmla="*/ 751 h 458"/>
                            </a:gdLst>
                            <a:ahLst/>
                            <a:cxnLst>
                              <a:cxn ang="0">
                                <a:pos x="T1" y="T3"/>
                              </a:cxn>
                              <a:cxn ang="0">
                                <a:pos x="T5" y="T7"/>
                              </a:cxn>
                              <a:cxn ang="0">
                                <a:pos x="T9" y="T11"/>
                              </a:cxn>
                              <a:cxn ang="0">
                                <a:pos x="T13" y="T15"/>
                              </a:cxn>
                              <a:cxn ang="0">
                                <a:pos x="T17" y="T19"/>
                              </a:cxn>
                            </a:cxnLst>
                            <a:rect l="0" t="0" r="r" b="b"/>
                            <a:pathLst>
                              <a:path w="491" h="458">
                                <a:moveTo>
                                  <a:pt x="0" y="46"/>
                                </a:moveTo>
                                <a:lnTo>
                                  <a:pt x="443" y="457"/>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5" o:spid="_x0000_s1026" o:spt="203" style="position:absolute;left:0pt;margin-left:75.1pt;margin-top:30.4pt;height:32.05pt;width:34.8pt;mso-position-horizontal-relative:page;z-index:-251645952;mso-width-relative:page;mso-height-relative:page;" coordorigin="1503,608" coordsize="696,641" o:gfxdata="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">
                <o:lock v:ext="edit" aspectratio="f"/>
                <v:shape id="AutoShape 6" o:spid="_x0000_s1026" o:spt="100" style="position:absolute;left:1504;top:609;height:638;width:693;" fillcolor="#000000" filled="t" stroked="f" coordsize="693,638" o:gfxdata="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nr&#10;93rCAAAA4wAAAA8AAAAAAAAAAQAgAAAAIgAAAGRycy9kb3ducmV2LnhtbFBLAQIUABQAAAAIAIdO&#10;4kAzLwWeOwAAADkAAAAQAAAAAAAAAAEAIAAAABEBAABkcnMvc2hhcGV4bWwueG1sUEsFBgAAAAAG&#10;AAYAWwEAALsDAAAAAA==&#10;" path="m362,3l330,3,344,0,362,3xm397,7l294,7,312,3,380,3,397,7xm415,631l277,631,259,624,245,621,227,618,198,605,181,598,167,588,152,582,142,572,113,552,92,533,71,507,60,497,53,484,42,471,35,454,21,428,17,412,14,399,7,382,7,366,3,350,3,333,0,317,3,304,3,288,7,271,7,255,14,239,17,226,21,209,35,183,42,167,53,154,60,141,71,131,92,105,113,85,142,65,152,56,167,49,181,39,198,33,227,20,245,16,259,13,277,7,415,7,433,13,447,16,465,20,493,33,511,39,525,49,539,56,550,65,578,85,600,105,621,131,632,141,639,154,649,167,657,183,671,209,674,226,678,239,685,255,685,271,689,288,689,304,692,317,689,333,689,350,685,366,685,382,678,399,674,412,671,428,657,454,649,471,639,484,632,497,621,507,600,533,578,552,550,572,539,582,525,588,511,598,493,605,465,618,447,621,433,624,415,631xm380,634l312,634,294,631,397,631,380,634xm344,637l330,634,362,634,344,637xe">
                  <v:path o:connectlocs="330,613;362,613;294,617;380,613;415,1241;259,1234;227,1228;181,1208;152,1192;113,1162;71,1117;53,1094;35,1064;17,1022;7,992;3,960;0,927;3,898;7,865;17,836;35,793;53,764;71,741;113,695;152,666;181,649;227,630;259,623;415,617;447,626;493,643;525,659;550,675;600,715;632,751;649,777;671,819;678,849;685,881;689,914;689,943;685,976;678,1009;671,1038;649,1081;632,1107;600,1143;550,1182;525,1198;493,1215;447,1231;415,1241;312,1244;397,1241;344,1247;362,1244" o:connectangles="0,0,0,0,0,0,0,0,0,0,0,0,0,0,0,0,0,0,0,0,0,0,0,0,0,0,0,0,0,0,0,0,0,0,0,0,0,0,0,0,0,0,0,0,0,0,0,0,0,0,0,0,0,0,0,0"/>
                  <v:fill on="t" focussize="0,0"/>
                  <v:stroke on="f"/>
                  <v:imagedata o:title=""/>
                  <o:lock v:ext="edit" aspectratio="f"/>
                </v:shape>
                <v:shape id="Freeform 7" o:spid="_x0000_s1026" o:spt="100" style="position:absolute;left:1504;top:609;height:638;width:693;" filled="f" stroked="t" coordsize="693,638" o:gfxdata="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A0L&#10;N37CAAAA4wAAAA8AAAAAAAAAAQAgAAAAIgAAAGRycy9kb3ducmV2LnhtbFBLAQIUABQAAAAIAIdO&#10;4kAzLwWeOwAAADkAAAAQAAAAAAAAAAEAIAAAABEBAABkcnMvc2hhcGV4bWwueG1sUEsFBgAAAAAG&#10;AAYAWwEAALsDAAAAAA==&#10;" path="m344,637l330,634,312,634,294,631,277,631,259,624,245,621,227,618,213,611,198,605,181,598,167,588,152,582,142,572,127,562,113,552,103,543,92,533,81,520,71,507,60,497,53,484,42,471,35,454,28,441,21,428,17,412,14,399,7,382,7,366,3,350,3,333,0,317,3,304,3,288,7,271,7,255,14,239,17,226,21,209,28,196,35,183,42,167,53,154,60,141,71,131,81,118,92,105,103,95,113,85,127,75,142,65,152,56,167,49,181,39,198,33,213,26,227,20,245,16,259,13,277,7,294,7,312,3,330,3,344,0,362,3,380,3,397,7,415,7,433,13,447,16,465,20,479,26,493,33,511,39,525,49,539,56,550,65,564,75,578,85,589,95,600,105,610,118,621,131,632,141,639,154,649,167,657,183,664,196,671,209,674,226,678,239,685,255,685,271,689,288,689,304,692,317,689,333,689,350,685,366,685,382,678,399,674,412,671,428,664,441,657,454,649,471,639,484,632,497,621,507,610,520,600,533,589,543,578,552,564,562,550,572,539,582,525,588,511,598,493,605,479,611,465,618,447,621,433,624,415,631,397,631,380,634,362,634,344,637e">
                  <v:path o:connectlocs="312,1244;259,1234;213,1221;167,1198;127,1172;92,1143;60,1107;35,1064;17,1022;7,976;0,927;7,881;17,836;35,793;60,751;92,715;127,685;167,659;213,636;259,623;312,613;362,613;415,617;465,630;511,649;550,675;589,705;621,741;649,777;671,819;685,865;689,914;689,960;678,1009;664,1051;639,1094;610,1130;578,1162;539,1192;493,1215;447,1231;397,1241;344,1247" o:connectangles="0,0,0,0,0,0,0,0,0,0,0,0,0,0,0,0,0,0,0,0,0,0,0,0,0,0,0,0,0,0,0,0,0,0,0,0,0,0,0,0,0,0,0"/>
                  <v:fill on="f" focussize="0,0"/>
                  <v:stroke weight="0.16992125984252pt" color="#000000" joinstyle="round"/>
                  <v:imagedata o:title=""/>
                  <o:lock v:ext="edit" aspectratio="f"/>
                </v:shape>
                <v:shape id="AutoShape 8" o:spid="_x0000_s1026" o:spt="100" style="position:absolute;left:1557;top:659;height:540;width:586;" fillcolor="#FFFFFF" filled="t" stroked="f" coordsize="586,540" o:gfxdata="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FY&#10;ZIHCAAAA4wAAAA8AAAAAAAAAAQAgAAAAIgAAAGRycy9kb3ducmV2LnhtbFBLAQIUABQAAAAIAIdO&#10;4kAzLwWeOwAAADkAAAAQAAAAAAAAAAEAIAAAABEBAABkcnMvc2hhcGV4bWwueG1sUEsFBgAAAAAG&#10;AAYAWwEAALsDAAAAAA==&#10;" path="m337,3l248,3,263,0,323,0,337,3xm351,536l234,536,206,530,192,523,177,520,167,513,153,507,142,500,128,494,117,487,106,477,96,471,74,451,67,441,57,431,50,422,42,409,35,399,28,386,21,376,18,363,11,350,3,324,3,311,0,297,0,242,3,229,3,216,11,190,18,177,21,163,28,154,35,141,42,131,50,118,57,108,67,98,74,88,96,69,106,62,117,52,128,46,142,39,153,33,167,26,177,20,192,16,206,10,234,3,351,3,380,10,394,16,408,20,419,26,433,33,444,39,458,46,469,52,479,62,490,69,511,88,518,98,529,108,536,118,543,131,550,141,557,154,565,163,568,177,575,190,582,216,582,229,586,242,586,297,582,311,582,324,575,350,568,363,565,376,557,386,550,399,543,409,536,422,529,431,518,441,511,451,490,471,479,477,469,487,458,494,444,500,433,507,419,513,408,520,394,523,380,530,351,536xm323,539l263,539,248,536,337,536,323,539xe">
                  <v:path o:connectlocs="248,662;323,659;351,1195;206,1189;177,1179;153,1166;128,1153;106,1136;74,1110;57,1090;42,1068;28,1045;18,1022;3,983;0,956;3,888;11,849;21,822;35,800;50,777;67,757;96,728;117,711;142,698;167,685;192,675;234,662;380,669;408,679;433,692;458,705;479,721;511,747;529,767;543,790;557,813;568,836;582,875;586,901;582,970;575,1009;565,1035;550,1058;536,1081;518,1100;490,1130;469,1146;444,1159;419,1172;394,1182;351,1195;263,1198;337,1195" o:connectangles="0,0,0,0,0,0,0,0,0,0,0,0,0,0,0,0,0,0,0,0,0,0,0,0,0,0,0,0,0,0,0,0,0,0,0,0,0,0,0,0,0,0,0,0,0,0,0,0,0,0,0,0,0"/>
                  <v:fill on="t" focussize="0,0"/>
                  <v:stroke on="f"/>
                  <v:imagedata o:title=""/>
                  <o:lock v:ext="edit" aspectratio="f"/>
                </v:shape>
                <v:shape id="Freeform 9" o:spid="_x0000_s1026" o:spt="100" style="position:absolute;left:1557;top:659;height:540;width:586;" filled="f" stroked="t" coordsize="586,540" o:gfxdata="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R&#10;RqpPwwAAAOIAAAAPAAAAAAAAAAEAIAAAACIAAABkcnMvZG93bnJldi54bWxQSwECFAAUAAAACACH&#10;TuJAMy8FnjsAAAA5AAAAEAAAAAAAAAABACAAAAASAQAAZHJzL3NoYXBleG1sLnhtbFBLBQYAAAAA&#10;BgAGAFsBAAC8AwAAAAA=&#10;" path="m291,0l309,0,323,0,337,3,351,3,366,7,380,10,394,16,408,20,419,26,433,33,444,39,458,46,469,52,479,62,490,69,501,78,511,88,518,98,529,108,536,118,543,131,550,141,557,154,565,163,568,177,575,190,579,203,582,216,582,229,586,242,586,255,586,268,586,284,586,297,582,311,582,324,579,337,575,350,568,363,565,376,557,386,550,399,543,409,536,422,529,431,518,441,511,451,501,461,490,471,479,477,469,487,458,494,444,500,433,507,419,513,408,520,394,523,380,530,366,533,351,536,337,536,323,539,309,539,291,539,277,539,263,539,248,536,234,536,220,533,206,530,192,523,177,520,167,513,153,507,142,500,128,494,117,487,106,477,96,471,85,461,74,451,67,441,57,431,50,422,42,409,35,399,28,386,21,376,18,363,11,350,7,337,3,324,3,311,0,297,0,284,0,268,0,255,0,242,3,229,3,216,7,203,11,190,18,177,21,163,28,154,35,141,42,131,50,118,57,108,67,98,74,88,85,78,96,69,106,62,117,52,128,46,142,39,153,33,167,26,177,20,192,16,206,10,220,7,234,3,248,3,263,0,277,0,291,0e">
                  <v:path o:connectlocs="323,659;366,666;408,679;444,698;479,721;511,747;536,777;557,813;575,849;582,888;586,927;582,970;575,1009;557,1045;536,1081;511,1110;479,1136;444,1159;408,1179;366,1192;323,1198;277,1198;234,1195;192,1182;153,1166;117,1146;85,1120;57,1090;35,1058;18,1022;3,983;0,943;0,901;7,862;21,822;42,790;67,757;96,728;128,705;167,685;206,669;248,662;291,659" o:connectangles="0,0,0,0,0,0,0,0,0,0,0,0,0,0,0,0,0,0,0,0,0,0,0,0,0,0,0,0,0,0,0,0,0,0,0,0,0,0,0,0,0,0,0"/>
                  <v:fill on="f" focussize="0,0"/>
                  <v:stroke weight="0.16992125984252pt" color="#000000" joinstyle="round"/>
                  <v:imagedata o:title=""/>
                  <o:lock v:ext="edit" aspectratio="f"/>
                </v:shape>
                <v:shape id="Freeform 10" o:spid="_x0000_s1026" o:spt="100" style="position:absolute;left:1607;top:704;height:458;width:491;" fillcolor="#000000" filled="t" stroked="f" coordsize="491,458" o:gfxdata="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qP8a&#10;wAAAAOIAAAAPAAAAAAAAAAEAIAAAACIAAABkcnMvZG93bnJldi54bWxQSwECFAAUAAAACACHTuJA&#10;My8FnjsAAAA5AAAAEAAAAAAAAAABACAAAAAPAQAAZHJzL3NoYXBleG1sLnhtbFBLBQYAAAAABgAG&#10;AFsBAAC5AwAAAAA=&#10;" path="m443,457l0,46,39,0,490,415,443,457xe">
                  <v:path o:connectlocs="443,1162;0,751;39,705;490,1120;443,1162" o:connectangles="0,0,0,0,0"/>
                  <v:fill on="t" focussize="0,0"/>
                  <v:stroke on="f"/>
                  <v:imagedata o:title=""/>
                  <o:lock v:ext="edit" aspectratio="f"/>
                </v:shape>
                <v:shape id="Freeform 11" o:spid="_x0000_s1026" o:spt="100" style="position:absolute;left:1607;top:704;height:458;width:491;" filled="f" stroked="t" coordsize="491,458" o:gfxdata="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ifC&#10;lMEAAADjAAAADwAAAAAAAAABACAAAAAiAAAAZHJzL2Rvd25yZXYueG1sUEsBAhQAFAAAAAgAh07i&#10;QDMvBZ47AAAAOQAAABAAAAAAAAAAAQAgAAAAEAEAAGRycy9zaGFwZXhtbC54bWxQSwUGAAAAAAYA&#10;BgBbAQAAugMAAAAA&#10;" path="m0,46l443,457,490,415,39,0,0,46e">
                  <v:path o:connectlocs="0,751;443,1162;490,1120;39,705;0,751" o:connectangles="0,0,0,0,0"/>
                  <v:fill on="f" focussize="0,0"/>
                  <v:stroke weight="0.17pt" color="#000000" joinstyle="round"/>
                  <v:imagedata o:title=""/>
                  <o:lock v:ext="edit" aspectratio="f"/>
                </v:shape>
              </v:group>
            </w:pict>
          </mc:Fallback>
        </mc:AlternateContent>
      </w:r>
      <w:r>
        <w:rPr>
          <w:sz w:val="21"/>
        </w:rPr>
        <w:t>お守りいただく事項の種類を次の絵表示で区分し、説明しています。</w:t>
      </w:r>
    </w:p>
    <w:p w14:paraId="2165F277">
      <w:pPr>
        <w:pStyle w:val="7"/>
        <w:spacing w:before="18"/>
        <w:rPr>
          <w:sz w:val="4"/>
        </w:rPr>
      </w:pPr>
    </w:p>
    <w:tbl>
      <w:tblPr>
        <w:tblStyle w:val="8"/>
        <w:tblW w:w="0" w:type="auto"/>
        <w:tblInd w:w="1327"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2268"/>
        <w:gridCol w:w="6350"/>
      </w:tblGrid>
      <w:tr w14:paraId="16B566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2268" w:type="dxa"/>
          </w:tcPr>
          <w:p w14:paraId="5F138AA5">
            <w:pPr>
              <w:pStyle w:val="13"/>
              <w:spacing w:before="96" w:line="789" w:lineRule="exact"/>
              <w:ind w:right="263"/>
              <w:jc w:val="right"/>
              <w:rPr>
                <w:b/>
                <w:sz w:val="48"/>
              </w:rPr>
            </w:pPr>
            <w:r>
              <w:rPr>
                <w:b/>
                <w:sz w:val="48"/>
              </w:rPr>
              <w:t>禁止</w:t>
            </w:r>
          </w:p>
        </w:tc>
        <w:tc>
          <w:tcPr>
            <w:tcW w:w="6350" w:type="dxa"/>
          </w:tcPr>
          <w:p w14:paraId="0BBAC21C">
            <w:pPr>
              <w:pStyle w:val="13"/>
              <w:spacing w:before="265"/>
              <w:ind w:left="143"/>
              <w:jc w:val="left"/>
              <w:rPr>
                <w:sz w:val="20"/>
              </w:rPr>
            </w:pPr>
            <w:r>
              <w:rPr>
                <w:sz w:val="20"/>
              </w:rPr>
              <w:t>絶対にしてはいけません。</w:t>
            </w:r>
          </w:p>
        </w:tc>
      </w:tr>
      <w:tr w14:paraId="309A6B1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2268" w:type="dxa"/>
          </w:tcPr>
          <w:p w14:paraId="481789FC">
            <w:pPr>
              <w:pStyle w:val="13"/>
              <w:spacing w:before="78" w:line="789" w:lineRule="exact"/>
              <w:ind w:right="263"/>
              <w:jc w:val="right"/>
              <w:rPr>
                <w:b/>
                <w:sz w:val="48"/>
              </w:rPr>
            </w:pPr>
            <w:r>
              <w:rPr>
                <w:position w:val="-11"/>
              </w:rPr>
              <w:drawing>
                <wp:inline distT="0" distB="0" distL="0" distR="0">
                  <wp:extent cx="461010" cy="426085"/>
                  <wp:effectExtent l="0" t="0" r="0" b="0"/>
                  <wp:docPr id="9" nam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png"/>
                          <pic:cNvPicPr>
                            <a:picLocks noChangeAspect="1"/>
                          </pic:cNvPicPr>
                        </pic:nvPicPr>
                        <pic:blipFill>
                          <a:blip r:embed="rId8" cstate="print"/>
                          <a:stretch>
                            <a:fillRect/>
                          </a:stretch>
                        </pic:blipFill>
                        <pic:spPr>
                          <a:xfrm>
                            <a:off x="0" y="0"/>
                            <a:ext cx="461491" cy="42651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9"/>
                <w:sz w:val="20"/>
              </w:rPr>
              <w:t xml:space="preserve"> </w:t>
            </w:r>
            <w:r>
              <w:rPr>
                <w:b/>
                <w:sz w:val="48"/>
              </w:rPr>
              <w:t>指示</w:t>
            </w:r>
          </w:p>
        </w:tc>
        <w:tc>
          <w:tcPr>
            <w:tcW w:w="6350" w:type="dxa"/>
          </w:tcPr>
          <w:p w14:paraId="4A155CEA">
            <w:pPr>
              <w:pStyle w:val="13"/>
              <w:spacing w:before="255"/>
              <w:ind w:left="143"/>
              <w:jc w:val="left"/>
              <w:rPr>
                <w:sz w:val="20"/>
              </w:rPr>
            </w:pPr>
            <w:r>
              <w:rPr>
                <w:sz w:val="20"/>
              </w:rPr>
              <w:t>必ず実行してください。</w:t>
            </w:r>
          </w:p>
        </w:tc>
      </w:tr>
    </w:tbl>
    <w:p w14:paraId="34613785">
      <w:pPr>
        <w:rPr>
          <w:sz w:val="20"/>
        </w:rPr>
        <w:sectPr>
          <w:footerReference r:id="rId3" w:type="default"/>
          <w:pgSz w:w="10800" w:h="15600"/>
          <w:pgMar w:top="460" w:right="0" w:bottom="220" w:left="0" w:header="0" w:footer="24" w:gutter="0"/>
          <w:pgNumType w:start="2"/>
          <w:cols w:space="720" w:num="1"/>
        </w:sectPr>
      </w:pPr>
    </w:p>
    <w:tbl>
      <w:tblPr>
        <w:tblStyle w:val="8"/>
        <w:tblW w:w="0" w:type="auto"/>
        <w:tblInd w:w="5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01"/>
        <w:gridCol w:w="8051"/>
      </w:tblGrid>
      <w:tr w14:paraId="18620C9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9752" w:type="dxa"/>
            <w:gridSpan w:val="2"/>
            <w:shd w:val="clear" w:color="auto" w:fill="BEBEBE"/>
          </w:tcPr>
          <w:p w14:paraId="484BA0BB">
            <w:pPr>
              <w:pStyle w:val="13"/>
              <w:spacing w:before="78" w:line="808" w:lineRule="exact"/>
              <w:ind w:left="4481" w:right="4251"/>
              <w:rPr>
                <w:b/>
                <w:sz w:val="48"/>
              </w:rPr>
            </w:pPr>
            <w:bookmarkStart w:id="4" w:name="スライド番号_3"/>
            <w:bookmarkEnd w:id="4"/>
            <w:r>
              <w:rPr>
                <w:b/>
                <w:sz w:val="48"/>
              </w:rPr>
              <w:t>警告</w:t>
            </w:r>
          </w:p>
        </w:tc>
      </w:tr>
      <w:tr w14:paraId="4F6EA5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1701" w:type="dxa"/>
          </w:tcPr>
          <w:p w14:paraId="0489AA7E">
            <w:pPr>
              <w:pStyle w:val="13"/>
              <w:spacing w:before="8"/>
              <w:jc w:val="left"/>
              <w:rPr>
                <w:sz w:val="15"/>
              </w:rPr>
            </w:pPr>
          </w:p>
          <w:p w14:paraId="305E48A4">
            <w:pPr>
              <w:pStyle w:val="13"/>
              <w:ind w:right="267"/>
              <w:jc w:val="right"/>
              <w:rPr>
                <w:sz w:val="18"/>
              </w:rPr>
            </w:pPr>
            <w:r>
              <w:rPr>
                <w:sz w:val="18"/>
              </w:rPr>
              <w:t>禁止</w:t>
            </w:r>
          </w:p>
        </w:tc>
        <w:tc>
          <w:tcPr>
            <w:tcW w:w="8051" w:type="dxa"/>
          </w:tcPr>
          <w:p w14:paraId="2C157D24">
            <w:pPr>
              <w:pStyle w:val="13"/>
              <w:spacing w:before="235" w:line="220" w:lineRule="exact"/>
              <w:ind w:left="142" w:right="296"/>
              <w:jc w:val="left"/>
              <w:rPr>
                <w:sz w:val="20"/>
              </w:rPr>
            </w:pPr>
            <w:r>
              <w:rPr>
                <w:spacing w:val="-1"/>
                <w:w w:val="95"/>
                <w:sz w:val="20"/>
              </w:rPr>
              <w:t xml:space="preserve">本製品の分解、改造、修理をしないでください。火災、感電、事故および故障のおそ    </w:t>
            </w:r>
            <w:r>
              <w:rPr>
                <w:sz w:val="20"/>
              </w:rPr>
              <w:t>れがあります。</w:t>
            </w:r>
          </w:p>
        </w:tc>
      </w:tr>
      <w:tr w14:paraId="21A95D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62CDD84F">
            <w:pPr>
              <w:pStyle w:val="13"/>
              <w:spacing w:before="12"/>
              <w:jc w:val="left"/>
              <w:rPr>
                <w:sz w:val="15"/>
              </w:rPr>
            </w:pPr>
          </w:p>
          <w:p w14:paraId="0DF03CFF">
            <w:pPr>
              <w:pStyle w:val="13"/>
              <w:spacing w:before="1"/>
              <w:ind w:right="267"/>
              <w:jc w:val="right"/>
              <w:rPr>
                <w:sz w:val="18"/>
              </w:rPr>
            </w:pPr>
            <w:r>
              <w:rPr>
                <w:sz w:val="18"/>
              </w:rPr>
              <w:t>禁止</w:t>
            </w:r>
          </w:p>
        </w:tc>
        <w:tc>
          <w:tcPr>
            <w:tcW w:w="8051" w:type="dxa"/>
          </w:tcPr>
          <w:p w14:paraId="5460C47F">
            <w:pPr>
              <w:pStyle w:val="13"/>
              <w:spacing w:before="135" w:line="220" w:lineRule="exact"/>
              <w:ind w:left="142"/>
              <w:jc w:val="left"/>
              <w:rPr>
                <w:sz w:val="20"/>
              </w:rPr>
            </w:pPr>
            <w:r>
              <w:rPr>
                <w:sz w:val="20"/>
              </w:rPr>
              <w:t>本製品は屋内向けです。屋外での使用は禁止です。水にぬれやすい場所または、湿度</w:t>
            </w:r>
          </w:p>
          <w:p w14:paraId="1F5F2F61">
            <w:pPr>
              <w:pStyle w:val="13"/>
              <w:spacing w:line="220" w:lineRule="exact"/>
              <w:ind w:left="142"/>
              <w:jc w:val="left"/>
              <w:rPr>
                <w:sz w:val="20"/>
              </w:rPr>
            </w:pPr>
            <w:r>
              <w:rPr>
                <w:sz w:val="20"/>
              </w:rPr>
              <w:t>95%以上の環境での使用は禁止です。感電のおそれがあります。</w:t>
            </w:r>
          </w:p>
        </w:tc>
      </w:tr>
      <w:tr w14:paraId="05E05E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97A9918">
            <w:pPr>
              <w:pStyle w:val="13"/>
              <w:spacing w:before="12"/>
              <w:jc w:val="left"/>
              <w:rPr>
                <w:sz w:val="15"/>
              </w:rPr>
            </w:pPr>
          </w:p>
          <w:p w14:paraId="6F502E38">
            <w:pPr>
              <w:pStyle w:val="13"/>
              <w:spacing w:before="1"/>
              <w:ind w:right="267"/>
              <w:jc w:val="right"/>
              <w:rPr>
                <w:sz w:val="18"/>
              </w:rPr>
            </w:pPr>
            <w:r>
              <w:rPr>
                <w:sz w:val="18"/>
              </w:rPr>
              <w:t>禁止</w:t>
            </w:r>
          </w:p>
        </w:tc>
        <w:tc>
          <w:tcPr>
            <w:tcW w:w="8051" w:type="dxa"/>
          </w:tcPr>
          <w:p w14:paraId="720A07F6">
            <w:pPr>
              <w:pStyle w:val="13"/>
              <w:spacing w:before="226" w:line="220" w:lineRule="exact"/>
              <w:ind w:left="142" w:right="296"/>
              <w:jc w:val="left"/>
              <w:rPr>
                <w:sz w:val="20"/>
              </w:rPr>
            </w:pPr>
            <w:r>
              <w:rPr>
                <w:spacing w:val="-1"/>
                <w:w w:val="95"/>
                <w:sz w:val="20"/>
              </w:rPr>
              <w:t xml:space="preserve">バッテリーとの接続や、本製品を操作するときは、濡れた手で触らないでください。    </w:t>
            </w:r>
            <w:r>
              <w:rPr>
                <w:sz w:val="20"/>
              </w:rPr>
              <w:t>感電のおそれがあります。</w:t>
            </w:r>
          </w:p>
        </w:tc>
      </w:tr>
      <w:tr w14:paraId="5A39AF6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0B9D0BDC">
            <w:pPr>
              <w:pStyle w:val="13"/>
              <w:spacing w:before="15"/>
              <w:jc w:val="left"/>
              <w:rPr>
                <w:sz w:val="14"/>
              </w:rPr>
            </w:pPr>
          </w:p>
          <w:p w14:paraId="22DCB7D0">
            <w:pPr>
              <w:pStyle w:val="13"/>
              <w:ind w:right="267"/>
              <w:jc w:val="right"/>
              <w:rPr>
                <w:sz w:val="18"/>
              </w:rPr>
            </w:pPr>
            <w:r>
              <w:rPr>
                <w:sz w:val="18"/>
              </w:rPr>
              <w:t>禁止</w:t>
            </w:r>
          </w:p>
        </w:tc>
        <w:tc>
          <w:tcPr>
            <w:tcW w:w="8051" w:type="dxa"/>
          </w:tcPr>
          <w:p w14:paraId="08846595">
            <w:pPr>
              <w:pStyle w:val="13"/>
              <w:spacing w:before="106" w:line="220" w:lineRule="exact"/>
              <w:ind w:left="142" w:right="296"/>
              <w:jc w:val="both"/>
              <w:rPr>
                <w:sz w:val="20"/>
              </w:rPr>
            </w:pPr>
            <w:r>
              <w:rPr>
                <w:spacing w:val="-1"/>
                <w:w w:val="95"/>
                <w:sz w:val="20"/>
              </w:rPr>
              <w:t xml:space="preserve">入出力ケーブルの延長や切断、また、無理に引っ張るなどして、破損させないでくだ    さい。また、入出力ケーブルの上に物を置かないでください。破損すると火災・感電    </w:t>
            </w:r>
            <w:r>
              <w:rPr>
                <w:sz w:val="20"/>
              </w:rPr>
              <w:t>の原因となります。</w:t>
            </w:r>
          </w:p>
        </w:tc>
      </w:tr>
      <w:tr w14:paraId="3C58A79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20A53E3">
            <w:pPr>
              <w:pStyle w:val="13"/>
              <w:spacing w:before="16"/>
              <w:jc w:val="left"/>
              <w:rPr>
                <w:sz w:val="14"/>
              </w:rPr>
            </w:pPr>
          </w:p>
          <w:p w14:paraId="11410D06">
            <w:pPr>
              <w:pStyle w:val="13"/>
              <w:ind w:right="267"/>
              <w:jc w:val="right"/>
              <w:rPr>
                <w:sz w:val="18"/>
              </w:rPr>
            </w:pPr>
            <w:r>
              <w:rPr>
                <w:sz w:val="18"/>
              </w:rPr>
              <w:t>禁止</w:t>
            </w:r>
          </w:p>
        </w:tc>
        <w:tc>
          <w:tcPr>
            <w:tcW w:w="8051" w:type="dxa"/>
          </w:tcPr>
          <w:p w14:paraId="079D65D7">
            <w:pPr>
              <w:pStyle w:val="13"/>
              <w:spacing w:before="226" w:line="220" w:lineRule="exact"/>
              <w:ind w:left="142" w:right="296"/>
              <w:jc w:val="left"/>
              <w:rPr>
                <w:sz w:val="20"/>
              </w:rPr>
            </w:pPr>
            <w:r>
              <w:rPr>
                <w:spacing w:val="-1"/>
                <w:w w:val="95"/>
                <w:sz w:val="20"/>
              </w:rPr>
              <w:t xml:space="preserve">充電中は入力ケーブルを絶対に抜かないでください。漏電または火災を起こす原因と    </w:t>
            </w:r>
            <w:r>
              <w:rPr>
                <w:sz w:val="20"/>
              </w:rPr>
              <w:t>なることがあります。</w:t>
            </w:r>
          </w:p>
        </w:tc>
      </w:tr>
      <w:tr w14:paraId="2F27C29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30225ECB">
            <w:pPr>
              <w:pStyle w:val="13"/>
              <w:spacing w:before="9"/>
              <w:jc w:val="left"/>
              <w:rPr>
                <w:sz w:val="14"/>
              </w:rPr>
            </w:pPr>
          </w:p>
          <w:p w14:paraId="319B4CCA">
            <w:pPr>
              <w:pStyle w:val="13"/>
              <w:ind w:right="270"/>
              <w:jc w:val="right"/>
              <w:rPr>
                <w:sz w:val="18"/>
              </w:rPr>
            </w:pPr>
            <w:r>
              <w:rPr>
                <w:sz w:val="18"/>
              </w:rPr>
              <w:t>禁止</w:t>
            </w:r>
          </w:p>
        </w:tc>
        <w:tc>
          <w:tcPr>
            <w:tcW w:w="8051" w:type="dxa"/>
          </w:tcPr>
          <w:p w14:paraId="2DDDC052">
            <w:pPr>
              <w:pStyle w:val="13"/>
              <w:spacing w:before="106" w:line="220" w:lineRule="exact"/>
              <w:ind w:left="142" w:right="296"/>
              <w:jc w:val="both"/>
              <w:rPr>
                <w:sz w:val="20"/>
              </w:rPr>
            </w:pPr>
            <w:r>
              <w:rPr>
                <w:spacing w:val="-1"/>
                <w:w w:val="95"/>
                <w:sz w:val="20"/>
              </w:rPr>
              <w:t xml:space="preserve">本取扱説明書の指示に従い、壁、床からの距離を確保して設置してください。また、    充電器前面と後面に換気口がありますので、絶対に塞がないでください。製品の温度    </w:t>
            </w:r>
            <w:r>
              <w:rPr>
                <w:sz w:val="20"/>
              </w:rPr>
              <w:t>上昇につながり、火災を起こす原因となります。</w:t>
            </w:r>
          </w:p>
        </w:tc>
      </w:tr>
      <w:tr w14:paraId="1E07EA6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2360C232">
            <w:pPr>
              <w:pStyle w:val="13"/>
              <w:spacing w:before="2"/>
              <w:jc w:val="left"/>
              <w:rPr>
                <w:sz w:val="15"/>
              </w:rPr>
            </w:pPr>
          </w:p>
          <w:p w14:paraId="5206B980">
            <w:pPr>
              <w:pStyle w:val="13"/>
              <w:ind w:right="270"/>
              <w:jc w:val="right"/>
              <w:rPr>
                <w:sz w:val="18"/>
              </w:rPr>
            </w:pPr>
            <w:r>
              <w:rPr>
                <w:sz w:val="18"/>
              </w:rPr>
              <w:t>禁止</w:t>
            </w:r>
          </w:p>
        </w:tc>
        <w:tc>
          <w:tcPr>
            <w:tcW w:w="8051" w:type="dxa"/>
          </w:tcPr>
          <w:p w14:paraId="67074C53">
            <w:pPr>
              <w:pStyle w:val="13"/>
              <w:spacing w:before="226" w:line="220" w:lineRule="exact"/>
              <w:ind w:left="142" w:right="296"/>
              <w:jc w:val="left"/>
              <w:rPr>
                <w:sz w:val="20"/>
              </w:rPr>
            </w:pPr>
            <w:r>
              <w:rPr>
                <w:spacing w:val="-1"/>
                <w:w w:val="95"/>
                <w:sz w:val="20"/>
              </w:rPr>
              <w:t xml:space="preserve">充電器の上に液体の入った容器や小さい金属部品を置かないでください。液体や金属    </w:t>
            </w:r>
            <w:r>
              <w:rPr>
                <w:sz w:val="20"/>
              </w:rPr>
              <w:t>部品の混入は、火災や事故を起こす原因となります。</w:t>
            </w:r>
          </w:p>
        </w:tc>
      </w:tr>
      <w:tr w14:paraId="6821E7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30B8AB51">
            <w:pPr>
              <w:pStyle w:val="13"/>
              <w:spacing w:before="10"/>
              <w:jc w:val="left"/>
              <w:rPr>
                <w:sz w:val="14"/>
              </w:rPr>
            </w:pPr>
          </w:p>
          <w:p w14:paraId="37910EDA">
            <w:pPr>
              <w:pStyle w:val="13"/>
              <w:ind w:right="270"/>
              <w:jc w:val="right"/>
              <w:rPr>
                <w:b/>
                <w:sz w:val="18"/>
              </w:rPr>
            </w:pPr>
            <w:r>
              <w:rPr>
                <w:b/>
                <w:sz w:val="18"/>
              </w:rPr>
              <w:t>禁止</w:t>
            </w:r>
          </w:p>
        </w:tc>
        <w:tc>
          <w:tcPr>
            <w:tcW w:w="8051" w:type="dxa"/>
          </w:tcPr>
          <w:p w14:paraId="52F3A586">
            <w:pPr>
              <w:pStyle w:val="13"/>
              <w:spacing w:before="106" w:line="220" w:lineRule="exact"/>
              <w:ind w:left="142" w:right="246"/>
              <w:jc w:val="both"/>
              <w:rPr>
                <w:sz w:val="20"/>
              </w:rPr>
            </w:pPr>
            <w:r>
              <w:rPr>
                <w:w w:val="95"/>
                <w:sz w:val="20"/>
              </w:rPr>
              <w:t>充電中は吸排気口カバーを外さないで下さい。また、充電終了後10</w:t>
            </w:r>
            <w:r>
              <w:rPr>
                <w:spacing w:val="-2"/>
                <w:w w:val="95"/>
                <w:sz w:val="20"/>
              </w:rPr>
              <w:t xml:space="preserve">分間は、電源を遮    </w:t>
            </w:r>
            <w:r>
              <w:rPr>
                <w:sz w:val="20"/>
              </w:rPr>
              <w:t>断しても内部の電荷が放電されていない為、吸排気口カバーは外さないで下さい。感電のおそれがあります。</w:t>
            </w:r>
          </w:p>
        </w:tc>
      </w:tr>
      <w:tr w14:paraId="4FC7AF3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7C7D4A1">
            <w:pPr>
              <w:pStyle w:val="13"/>
              <w:spacing w:before="19"/>
              <w:jc w:val="left"/>
              <w:rPr>
                <w:sz w:val="15"/>
              </w:rPr>
            </w:pPr>
          </w:p>
          <w:p w14:paraId="4835272A">
            <w:pPr>
              <w:pStyle w:val="13"/>
              <w:ind w:right="260"/>
              <w:jc w:val="right"/>
              <w:rPr>
                <w:sz w:val="18"/>
              </w:rPr>
            </w:pPr>
            <w:r>
              <w:rPr>
                <w:sz w:val="18"/>
              </w:rPr>
              <w:t>禁止</w:t>
            </w:r>
          </w:p>
        </w:tc>
        <w:tc>
          <w:tcPr>
            <w:tcW w:w="8051" w:type="dxa"/>
          </w:tcPr>
          <w:p w14:paraId="3A2C47B5">
            <w:pPr>
              <w:pStyle w:val="13"/>
              <w:spacing w:before="106" w:line="220" w:lineRule="exact"/>
              <w:ind w:left="142" w:right="296"/>
              <w:jc w:val="both"/>
              <w:rPr>
                <w:sz w:val="20"/>
              </w:rPr>
            </w:pPr>
            <w:r>
              <w:rPr>
                <w:spacing w:val="-1"/>
                <w:w w:val="95"/>
                <w:sz w:val="20"/>
              </w:rPr>
              <w:t xml:space="preserve">落雷のおそれがある時は充電しないで下さい。火災、感電の原因になります。また、    落雷時、感電のおそれがありますので、充電プラグ・入出力ケーブルを触らないでく    </w:t>
            </w:r>
            <w:r>
              <w:rPr>
                <w:sz w:val="20"/>
              </w:rPr>
              <w:t>ださい。</w:t>
            </w:r>
          </w:p>
        </w:tc>
      </w:tr>
      <w:tr w14:paraId="73FD88C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3A9A91C0">
            <w:pPr>
              <w:pStyle w:val="13"/>
              <w:spacing w:before="98"/>
              <w:ind w:right="267"/>
              <w:jc w:val="right"/>
              <w:rPr>
                <w:sz w:val="18"/>
              </w:rPr>
            </w:pPr>
            <w:r>
              <w:rPr>
                <w:position w:val="-26"/>
              </w:rPr>
              <w:drawing>
                <wp:inline distT="0" distB="0" distL="0" distR="0">
                  <wp:extent cx="461010" cy="427355"/>
                  <wp:effectExtent l="0" t="0" r="0" b="0"/>
                  <wp:docPr id="11" nam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png"/>
                          <pic:cNvPicPr>
                            <a:picLocks noChangeAspect="1"/>
                          </pic:cNvPicPr>
                        </pic:nvPicPr>
                        <pic:blipFill>
                          <a:blip r:embed="rId9" cstate="print"/>
                          <a:stretch>
                            <a:fillRect/>
                          </a:stretch>
                        </pic:blipFill>
                        <pic:spPr>
                          <a:xfrm>
                            <a:off x="0" y="0"/>
                            <a:ext cx="461495" cy="42797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6"/>
                <w:sz w:val="20"/>
              </w:rPr>
              <w:t xml:space="preserve"> </w:t>
            </w:r>
            <w:r>
              <w:rPr>
                <w:sz w:val="18"/>
              </w:rPr>
              <w:t>指示</w:t>
            </w:r>
          </w:p>
        </w:tc>
        <w:tc>
          <w:tcPr>
            <w:tcW w:w="8051" w:type="dxa"/>
          </w:tcPr>
          <w:p w14:paraId="56D63D61">
            <w:pPr>
              <w:pStyle w:val="13"/>
              <w:spacing w:before="226" w:line="220" w:lineRule="exact"/>
              <w:ind w:left="142" w:right="296"/>
              <w:jc w:val="left"/>
              <w:rPr>
                <w:sz w:val="20"/>
              </w:rPr>
            </w:pPr>
            <w:r>
              <w:rPr>
                <w:spacing w:val="-1"/>
                <w:w w:val="95"/>
                <w:sz w:val="20"/>
              </w:rPr>
              <w:t xml:space="preserve">入出力ケーブルを抜くときは、必ず充電プラグを持って抜いてください。入出力ケー    </w:t>
            </w:r>
            <w:r>
              <w:rPr>
                <w:sz w:val="20"/>
              </w:rPr>
              <w:t>ブルを無理やり引っ張るとケーブルが傷つき、火災、感電の原因になります。</w:t>
            </w:r>
          </w:p>
        </w:tc>
      </w:tr>
      <w:tr w14:paraId="02F48E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607532A0">
            <w:pPr>
              <w:pStyle w:val="13"/>
              <w:spacing w:before="98"/>
              <w:ind w:right="267"/>
              <w:jc w:val="right"/>
              <w:rPr>
                <w:sz w:val="18"/>
              </w:rPr>
            </w:pPr>
            <w:r>
              <w:rPr>
                <w:position w:val="-26"/>
              </w:rPr>
              <w:drawing>
                <wp:inline distT="0" distB="0" distL="0" distR="0">
                  <wp:extent cx="461010" cy="426085"/>
                  <wp:effectExtent l="0" t="0" r="0" b="0"/>
                  <wp:docPr id="13" nam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6.png"/>
                          <pic:cNvPicPr>
                            <a:picLocks noChangeAspect="1"/>
                          </pic:cNvPicPr>
                        </pic:nvPicPr>
                        <pic:blipFill>
                          <a:blip r:embed="rId10" cstate="print"/>
                          <a:stretch>
                            <a:fillRect/>
                          </a:stretch>
                        </pic:blipFill>
                        <pic:spPr>
                          <a:xfrm>
                            <a:off x="0" y="0"/>
                            <a:ext cx="461491" cy="426519"/>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6"/>
                <w:sz w:val="20"/>
              </w:rPr>
              <w:t xml:space="preserve"> </w:t>
            </w:r>
            <w:r>
              <w:rPr>
                <w:sz w:val="18"/>
              </w:rPr>
              <w:t>指示</w:t>
            </w:r>
          </w:p>
        </w:tc>
        <w:tc>
          <w:tcPr>
            <w:tcW w:w="8051" w:type="dxa"/>
          </w:tcPr>
          <w:p w14:paraId="0B24198B">
            <w:pPr>
              <w:pStyle w:val="13"/>
              <w:spacing w:before="226" w:line="220" w:lineRule="exact"/>
              <w:ind w:left="142" w:right="296"/>
              <w:jc w:val="left"/>
              <w:rPr>
                <w:sz w:val="20"/>
              </w:rPr>
            </w:pPr>
            <w:r>
              <w:rPr>
                <w:w w:val="95"/>
                <w:sz w:val="20"/>
              </w:rPr>
              <w:t>入出力ケーブルが劣化（内線露出や断線など）</w:t>
            </w:r>
            <w:r>
              <w:rPr>
                <w:spacing w:val="-1"/>
                <w:w w:val="95"/>
                <w:sz w:val="20"/>
              </w:rPr>
              <w:t xml:space="preserve">した場合は、ケーブルを直ちに交換し    </w:t>
            </w:r>
            <w:r>
              <w:rPr>
                <w:sz w:val="20"/>
              </w:rPr>
              <w:t>ください。そのまま使用すると、火災または漏電のおそれがあります。</w:t>
            </w:r>
          </w:p>
        </w:tc>
      </w:tr>
      <w:tr w14:paraId="1D7AB53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B178691">
            <w:pPr>
              <w:pStyle w:val="13"/>
              <w:spacing w:before="105"/>
              <w:ind w:right="256"/>
              <w:jc w:val="right"/>
              <w:rPr>
                <w:sz w:val="18"/>
              </w:rPr>
            </w:pPr>
            <w:r>
              <w:rPr>
                <w:position w:val="-26"/>
              </w:rPr>
              <w:drawing>
                <wp:inline distT="0" distB="0" distL="0" distR="0">
                  <wp:extent cx="461010" cy="427355"/>
                  <wp:effectExtent l="0" t="0" r="0" b="0"/>
                  <wp:docPr id="15" nam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png"/>
                          <pic:cNvPicPr>
                            <a:picLocks noChangeAspect="1"/>
                          </pic:cNvPicPr>
                        </pic:nvPicPr>
                        <pic:blipFill>
                          <a:blip r:embed="rId11" cstate="print"/>
                          <a:stretch>
                            <a:fillRect/>
                          </a:stretch>
                        </pic:blipFill>
                        <pic:spPr>
                          <a:xfrm>
                            <a:off x="0" y="0"/>
                            <a:ext cx="461495" cy="42797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5"/>
                <w:sz w:val="20"/>
              </w:rPr>
              <w:t xml:space="preserve"> </w:t>
            </w:r>
            <w:r>
              <w:rPr>
                <w:sz w:val="18"/>
              </w:rPr>
              <w:t>指示</w:t>
            </w:r>
          </w:p>
        </w:tc>
        <w:tc>
          <w:tcPr>
            <w:tcW w:w="8051" w:type="dxa"/>
          </w:tcPr>
          <w:p w14:paraId="5092740B">
            <w:pPr>
              <w:pStyle w:val="13"/>
              <w:spacing w:before="226" w:line="220" w:lineRule="exact"/>
              <w:ind w:left="142" w:right="296"/>
              <w:jc w:val="left"/>
              <w:rPr>
                <w:sz w:val="20"/>
              </w:rPr>
            </w:pPr>
            <w:r>
              <w:rPr>
                <w:spacing w:val="-1"/>
                <w:w w:val="95"/>
                <w:sz w:val="20"/>
              </w:rPr>
              <w:t xml:space="preserve">本取扱説明書どおりに充電操作を行ってください。誤った操作は、火災、感電、事故    </w:t>
            </w:r>
            <w:r>
              <w:rPr>
                <w:sz w:val="20"/>
              </w:rPr>
              <w:t>や、バッテリーや本製品の損傷、寿命の短縮につながります。</w:t>
            </w:r>
          </w:p>
        </w:tc>
      </w:tr>
      <w:tr w14:paraId="481C4D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0786FC6A">
            <w:pPr>
              <w:pStyle w:val="13"/>
              <w:spacing w:before="103"/>
              <w:ind w:right="257"/>
              <w:jc w:val="right"/>
              <w:rPr>
                <w:sz w:val="18"/>
              </w:rPr>
            </w:pPr>
            <w:r>
              <w:rPr>
                <w:position w:val="-26"/>
              </w:rPr>
              <w:drawing>
                <wp:inline distT="0" distB="0" distL="0" distR="0">
                  <wp:extent cx="461010" cy="427355"/>
                  <wp:effectExtent l="0" t="0" r="0" b="0"/>
                  <wp:docPr id="17" nam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png"/>
                          <pic:cNvPicPr>
                            <a:picLocks noChangeAspect="1"/>
                          </pic:cNvPicPr>
                        </pic:nvPicPr>
                        <pic:blipFill>
                          <a:blip r:embed="rId12" cstate="print"/>
                          <a:stretch>
                            <a:fillRect/>
                          </a:stretch>
                        </pic:blipFill>
                        <pic:spPr>
                          <a:xfrm>
                            <a:off x="0" y="0"/>
                            <a:ext cx="461495" cy="42797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5"/>
                <w:sz w:val="20"/>
              </w:rPr>
              <w:t xml:space="preserve"> </w:t>
            </w:r>
            <w:r>
              <w:rPr>
                <w:sz w:val="18"/>
              </w:rPr>
              <w:t>指示</w:t>
            </w:r>
          </w:p>
        </w:tc>
        <w:tc>
          <w:tcPr>
            <w:tcW w:w="8051" w:type="dxa"/>
          </w:tcPr>
          <w:p w14:paraId="608E2488">
            <w:pPr>
              <w:pStyle w:val="13"/>
              <w:spacing w:before="226" w:line="220" w:lineRule="exact"/>
              <w:ind w:left="142" w:right="296"/>
              <w:jc w:val="left"/>
              <w:rPr>
                <w:sz w:val="20"/>
              </w:rPr>
            </w:pPr>
            <w:r>
              <w:rPr>
                <w:spacing w:val="-1"/>
                <w:w w:val="95"/>
                <w:sz w:val="20"/>
              </w:rPr>
              <w:t xml:space="preserve">煙・異音・異臭等があるときは、すぐに非常停止ボタンを押下し、充電を止めてくだ    </w:t>
            </w:r>
            <w:r>
              <w:rPr>
                <w:sz w:val="20"/>
              </w:rPr>
              <w:t>さい。そのまま使用すると火災につながるおそれがあります。</w:t>
            </w:r>
          </w:p>
        </w:tc>
      </w:tr>
      <w:tr w14:paraId="62E70BF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00E25805">
            <w:pPr>
              <w:pStyle w:val="13"/>
              <w:spacing w:before="93"/>
              <w:ind w:right="267"/>
              <w:jc w:val="right"/>
              <w:rPr>
                <w:sz w:val="18"/>
              </w:rPr>
            </w:pPr>
            <w:r>
              <w:rPr>
                <w:position w:val="-28"/>
              </w:rPr>
              <w:drawing>
                <wp:inline distT="0" distB="0" distL="0" distR="0">
                  <wp:extent cx="461010" cy="427355"/>
                  <wp:effectExtent l="0" t="0" r="0" b="0"/>
                  <wp:docPr id="19"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9.png"/>
                          <pic:cNvPicPr>
                            <a:picLocks noChangeAspect="1"/>
                          </pic:cNvPicPr>
                        </pic:nvPicPr>
                        <pic:blipFill>
                          <a:blip r:embed="rId13" cstate="print"/>
                          <a:stretch>
                            <a:fillRect/>
                          </a:stretch>
                        </pic:blipFill>
                        <pic:spPr>
                          <a:xfrm>
                            <a:off x="0" y="0"/>
                            <a:ext cx="461495" cy="42797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6"/>
                <w:sz w:val="20"/>
              </w:rPr>
              <w:t xml:space="preserve"> </w:t>
            </w:r>
            <w:r>
              <w:rPr>
                <w:sz w:val="18"/>
              </w:rPr>
              <w:t>指示</w:t>
            </w:r>
          </w:p>
        </w:tc>
        <w:tc>
          <w:tcPr>
            <w:tcW w:w="8051" w:type="dxa"/>
          </w:tcPr>
          <w:p w14:paraId="06576C6B">
            <w:pPr>
              <w:pStyle w:val="13"/>
              <w:spacing w:before="226" w:line="220" w:lineRule="exact"/>
              <w:ind w:left="142" w:right="296"/>
              <w:jc w:val="left"/>
              <w:rPr>
                <w:sz w:val="20"/>
              </w:rPr>
            </w:pPr>
            <w:r>
              <w:rPr>
                <w:spacing w:val="-1"/>
                <w:w w:val="95"/>
                <w:sz w:val="20"/>
              </w:rPr>
              <w:t xml:space="preserve">火気、可燃性スプレー等の引火物を近づけないで下さい。火災につながるおそれがあ    </w:t>
            </w:r>
            <w:r>
              <w:rPr>
                <w:sz w:val="20"/>
              </w:rPr>
              <w:t>ります。</w:t>
            </w:r>
          </w:p>
        </w:tc>
      </w:tr>
      <w:tr w14:paraId="0C7FB00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54C3699E">
            <w:pPr>
              <w:pStyle w:val="13"/>
              <w:spacing w:before="103"/>
              <w:ind w:right="267"/>
              <w:jc w:val="right"/>
              <w:rPr>
                <w:sz w:val="18"/>
              </w:rPr>
            </w:pPr>
            <w:r>
              <w:rPr>
                <w:position w:val="-30"/>
              </w:rPr>
              <w:drawing>
                <wp:inline distT="0" distB="0" distL="0" distR="0">
                  <wp:extent cx="461010" cy="427355"/>
                  <wp:effectExtent l="0" t="0" r="0" b="0"/>
                  <wp:docPr id="21"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0.png"/>
                          <pic:cNvPicPr>
                            <a:picLocks noChangeAspect="1"/>
                          </pic:cNvPicPr>
                        </pic:nvPicPr>
                        <pic:blipFill>
                          <a:blip r:embed="rId14" cstate="print"/>
                          <a:stretch>
                            <a:fillRect/>
                          </a:stretch>
                        </pic:blipFill>
                        <pic:spPr>
                          <a:xfrm>
                            <a:off x="0" y="0"/>
                            <a:ext cx="461495" cy="427971"/>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6"/>
                <w:sz w:val="20"/>
              </w:rPr>
              <w:t xml:space="preserve"> </w:t>
            </w:r>
            <w:r>
              <w:rPr>
                <w:sz w:val="18"/>
              </w:rPr>
              <w:t>指示</w:t>
            </w:r>
          </w:p>
        </w:tc>
        <w:tc>
          <w:tcPr>
            <w:tcW w:w="8051" w:type="dxa"/>
          </w:tcPr>
          <w:p w14:paraId="67B7AD49">
            <w:pPr>
              <w:pStyle w:val="13"/>
              <w:spacing w:before="256" w:line="220" w:lineRule="exact"/>
              <w:ind w:left="142"/>
              <w:jc w:val="left"/>
              <w:rPr>
                <w:sz w:val="20"/>
              </w:rPr>
            </w:pPr>
            <w:r>
              <w:rPr>
                <w:sz w:val="20"/>
              </w:rPr>
              <w:t>アース線は必ず接続して下さい。</w:t>
            </w:r>
          </w:p>
        </w:tc>
      </w:tr>
    </w:tbl>
    <w:p w14:paraId="19909C3E">
      <w:pPr>
        <w:rPr>
          <w:sz w:val="2"/>
          <w:szCs w:val="2"/>
        </w:rPr>
      </w:pPr>
      <w:r>
        <w:drawing>
          <wp:anchor distT="0" distB="0" distL="0" distR="0" simplePos="0" relativeHeight="251664384" behindDoc="1" locked="0" layoutInCell="1" allowOverlap="1">
            <wp:simplePos x="0" y="0"/>
            <wp:positionH relativeFrom="page">
              <wp:posOffset>2667000</wp:posOffset>
            </wp:positionH>
            <wp:positionV relativeFrom="page">
              <wp:posOffset>272415</wp:posOffset>
            </wp:positionV>
            <wp:extent cx="528955" cy="427990"/>
            <wp:effectExtent l="0" t="0" r="0" b="0"/>
            <wp:wrapNone/>
            <wp:docPr id="23"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3.png" descr="CAUTIONマーク.png"/>
                    <pic:cNvPicPr>
                      <a:picLocks noChangeAspect="1"/>
                    </pic:cNvPicPr>
                  </pic:nvPicPr>
                  <pic:blipFill>
                    <a:blip r:embed="rId7" cstate="print"/>
                    <a:stretch>
                      <a:fillRect/>
                    </a:stretch>
                  </pic:blipFill>
                  <pic:spPr>
                    <a:xfrm>
                      <a:off x="0" y="0"/>
                      <a:ext cx="528827" cy="428243"/>
                    </a:xfrm>
                    <a:prstGeom prst="rect">
                      <a:avLst/>
                    </a:prstGeom>
                  </pic:spPr>
                </pic:pic>
              </a:graphicData>
            </a:graphic>
          </wp:anchor>
        </w:drawing>
      </w:r>
      <w:r>
        <mc:AlternateContent>
          <mc:Choice Requires="wpg">
            <w:drawing>
              <wp:anchor distT="0" distB="0" distL="114300" distR="114300" simplePos="0" relativeHeight="251671552" behindDoc="1" locked="0" layoutInCell="1" allowOverlap="1">
                <wp:simplePos x="0" y="0"/>
                <wp:positionH relativeFrom="page">
                  <wp:posOffset>484505</wp:posOffset>
                </wp:positionH>
                <wp:positionV relativeFrom="page">
                  <wp:posOffset>911860</wp:posOffset>
                </wp:positionV>
                <wp:extent cx="441960" cy="407035"/>
                <wp:effectExtent l="17780" t="16510" r="16510" b="5080"/>
                <wp:wrapNone/>
                <wp:docPr id="219110723" name="Group 12"/>
                <wp:cNvGraphicFramePr/>
                <a:graphic xmlns:a="http://schemas.openxmlformats.org/drawingml/2006/main">
                  <a:graphicData uri="http://schemas.microsoft.com/office/word/2010/wordprocessingGroup">
                    <wpg:wgp>
                      <wpg:cNvGrpSpPr/>
                      <wpg:grpSpPr>
                        <a:xfrm>
                          <a:off x="0" y="0"/>
                          <a:ext cx="441960" cy="407035"/>
                          <a:chOff x="764" y="1437"/>
                          <a:chExt cx="696" cy="641"/>
                        </a:xfrm>
                      </wpg:grpSpPr>
                      <wps:wsp>
                        <wps:cNvPr id="482339554" name="AutoShape 13"/>
                        <wps:cNvSpPr/>
                        <wps:spPr bwMode="auto">
                          <a:xfrm>
                            <a:off x="765" y="1438"/>
                            <a:ext cx="693" cy="638"/>
                          </a:xfrm>
                          <a:custGeom>
                            <a:avLst/>
                            <a:gdLst>
                              <a:gd name="T0" fmla="+- 0 1096 765"/>
                              <a:gd name="T1" fmla="*/ T0 w 693"/>
                              <a:gd name="T2" fmla="+- 0 1442 1439"/>
                              <a:gd name="T3" fmla="*/ 1442 h 638"/>
                              <a:gd name="T4" fmla="+- 0 1128 765"/>
                              <a:gd name="T5" fmla="*/ T4 w 693"/>
                              <a:gd name="T6" fmla="+- 0 1442 1439"/>
                              <a:gd name="T7" fmla="*/ 1442 h 638"/>
                              <a:gd name="T8" fmla="+- 0 1060 765"/>
                              <a:gd name="T9" fmla="*/ T8 w 693"/>
                              <a:gd name="T10" fmla="+- 0 1445 1439"/>
                              <a:gd name="T11" fmla="*/ 1445 h 638"/>
                              <a:gd name="T12" fmla="+- 0 1145 765"/>
                              <a:gd name="T13" fmla="*/ T12 w 693"/>
                              <a:gd name="T14" fmla="+- 0 1442 1439"/>
                              <a:gd name="T15" fmla="*/ 1442 h 638"/>
                              <a:gd name="T16" fmla="+- 0 1181 765"/>
                              <a:gd name="T17" fmla="*/ T16 w 693"/>
                              <a:gd name="T18" fmla="+- 0 2070 1439"/>
                              <a:gd name="T19" fmla="*/ 2070 h 638"/>
                              <a:gd name="T20" fmla="+- 0 1025 765"/>
                              <a:gd name="T21" fmla="*/ T20 w 693"/>
                              <a:gd name="T22" fmla="+- 0 2063 1439"/>
                              <a:gd name="T23" fmla="*/ 2063 h 638"/>
                              <a:gd name="T24" fmla="+- 0 993 765"/>
                              <a:gd name="T25" fmla="*/ T24 w 693"/>
                              <a:gd name="T26" fmla="+- 0 2056 1439"/>
                              <a:gd name="T27" fmla="*/ 2056 h 638"/>
                              <a:gd name="T28" fmla="+- 0 947 765"/>
                              <a:gd name="T29" fmla="*/ T28 w 693"/>
                              <a:gd name="T30" fmla="+- 0 2037 1439"/>
                              <a:gd name="T31" fmla="*/ 2037 h 638"/>
                              <a:gd name="T32" fmla="+- 0 918 765"/>
                              <a:gd name="T33" fmla="*/ T32 w 693"/>
                              <a:gd name="T34" fmla="+- 0 2020 1439"/>
                              <a:gd name="T35" fmla="*/ 2020 h 638"/>
                              <a:gd name="T36" fmla="+- 0 879 765"/>
                              <a:gd name="T37" fmla="*/ T36 w 693"/>
                              <a:gd name="T38" fmla="+- 0 1991 1439"/>
                              <a:gd name="T39" fmla="*/ 1991 h 638"/>
                              <a:gd name="T40" fmla="+- 0 836 765"/>
                              <a:gd name="T41" fmla="*/ T40 w 693"/>
                              <a:gd name="T42" fmla="+- 0 1945 1439"/>
                              <a:gd name="T43" fmla="*/ 1945 h 638"/>
                              <a:gd name="T44" fmla="+- 0 819 765"/>
                              <a:gd name="T45" fmla="*/ T44 w 693"/>
                              <a:gd name="T46" fmla="+- 0 1922 1439"/>
                              <a:gd name="T47" fmla="*/ 1922 h 638"/>
                              <a:gd name="T48" fmla="+- 0 801 765"/>
                              <a:gd name="T49" fmla="*/ T48 w 693"/>
                              <a:gd name="T50" fmla="+- 0 1893 1439"/>
                              <a:gd name="T51" fmla="*/ 1893 h 638"/>
                              <a:gd name="T52" fmla="+- 0 783 765"/>
                              <a:gd name="T53" fmla="*/ T52 w 693"/>
                              <a:gd name="T54" fmla="+- 0 1851 1439"/>
                              <a:gd name="T55" fmla="*/ 1851 h 638"/>
                              <a:gd name="T56" fmla="+- 0 773 765"/>
                              <a:gd name="T57" fmla="*/ T56 w 693"/>
                              <a:gd name="T58" fmla="+- 0 1821 1439"/>
                              <a:gd name="T59" fmla="*/ 1821 h 638"/>
                              <a:gd name="T60" fmla="+- 0 769 765"/>
                              <a:gd name="T61" fmla="*/ T60 w 693"/>
                              <a:gd name="T62" fmla="+- 0 1788 1439"/>
                              <a:gd name="T63" fmla="*/ 1788 h 638"/>
                              <a:gd name="T64" fmla="+- 0 765 765"/>
                              <a:gd name="T65" fmla="*/ T64 w 693"/>
                              <a:gd name="T66" fmla="+- 0 1756 1439"/>
                              <a:gd name="T67" fmla="*/ 1756 h 638"/>
                              <a:gd name="T68" fmla="+- 0 769 765"/>
                              <a:gd name="T69" fmla="*/ T68 w 693"/>
                              <a:gd name="T70" fmla="+- 0 1726 1439"/>
                              <a:gd name="T71" fmla="*/ 1726 h 638"/>
                              <a:gd name="T72" fmla="+- 0 773 765"/>
                              <a:gd name="T73" fmla="*/ T72 w 693"/>
                              <a:gd name="T74" fmla="+- 0 1694 1439"/>
                              <a:gd name="T75" fmla="*/ 1694 h 638"/>
                              <a:gd name="T76" fmla="+- 0 783 765"/>
                              <a:gd name="T77" fmla="*/ T76 w 693"/>
                              <a:gd name="T78" fmla="+- 0 1664 1439"/>
                              <a:gd name="T79" fmla="*/ 1664 h 638"/>
                              <a:gd name="T80" fmla="+- 0 801 765"/>
                              <a:gd name="T81" fmla="*/ T80 w 693"/>
                              <a:gd name="T82" fmla="+- 0 1622 1439"/>
                              <a:gd name="T83" fmla="*/ 1622 h 638"/>
                              <a:gd name="T84" fmla="+- 0 819 765"/>
                              <a:gd name="T85" fmla="*/ T84 w 693"/>
                              <a:gd name="T86" fmla="+- 0 1592 1439"/>
                              <a:gd name="T87" fmla="*/ 1592 h 638"/>
                              <a:gd name="T88" fmla="+- 0 836 765"/>
                              <a:gd name="T89" fmla="*/ T88 w 693"/>
                              <a:gd name="T90" fmla="+- 0 1569 1439"/>
                              <a:gd name="T91" fmla="*/ 1569 h 638"/>
                              <a:gd name="T92" fmla="+- 0 879 765"/>
                              <a:gd name="T93" fmla="*/ T92 w 693"/>
                              <a:gd name="T94" fmla="+- 0 1524 1439"/>
                              <a:gd name="T95" fmla="*/ 1524 h 638"/>
                              <a:gd name="T96" fmla="+- 0 918 765"/>
                              <a:gd name="T97" fmla="*/ T96 w 693"/>
                              <a:gd name="T98" fmla="+- 0 1494 1439"/>
                              <a:gd name="T99" fmla="*/ 1494 h 638"/>
                              <a:gd name="T100" fmla="+- 0 947 765"/>
                              <a:gd name="T101" fmla="*/ T100 w 693"/>
                              <a:gd name="T102" fmla="+- 0 1478 1439"/>
                              <a:gd name="T103" fmla="*/ 1478 h 638"/>
                              <a:gd name="T104" fmla="+- 0 993 765"/>
                              <a:gd name="T105" fmla="*/ T104 w 693"/>
                              <a:gd name="T106" fmla="+- 0 1458 1439"/>
                              <a:gd name="T107" fmla="*/ 1458 h 638"/>
                              <a:gd name="T108" fmla="+- 0 1025 765"/>
                              <a:gd name="T109" fmla="*/ T108 w 693"/>
                              <a:gd name="T110" fmla="+- 0 1452 1439"/>
                              <a:gd name="T111" fmla="*/ 1452 h 638"/>
                              <a:gd name="T112" fmla="+- 0 1181 765"/>
                              <a:gd name="T113" fmla="*/ T112 w 693"/>
                              <a:gd name="T114" fmla="+- 0 1445 1439"/>
                              <a:gd name="T115" fmla="*/ 1445 h 638"/>
                              <a:gd name="T116" fmla="+- 0 1213 765"/>
                              <a:gd name="T117" fmla="*/ T116 w 693"/>
                              <a:gd name="T118" fmla="+- 0 1455 1439"/>
                              <a:gd name="T119" fmla="*/ 1455 h 638"/>
                              <a:gd name="T120" fmla="+- 0 1259 765"/>
                              <a:gd name="T121" fmla="*/ T120 w 693"/>
                              <a:gd name="T122" fmla="+- 0 1471 1439"/>
                              <a:gd name="T123" fmla="*/ 1471 h 638"/>
                              <a:gd name="T124" fmla="+- 0 1291 765"/>
                              <a:gd name="T125" fmla="*/ T124 w 693"/>
                              <a:gd name="T126" fmla="+- 0 1488 1439"/>
                              <a:gd name="T127" fmla="*/ 1488 h 638"/>
                              <a:gd name="T128" fmla="+- 0 1316 765"/>
                              <a:gd name="T129" fmla="*/ T128 w 693"/>
                              <a:gd name="T130" fmla="+- 0 1504 1439"/>
                              <a:gd name="T131" fmla="*/ 1504 h 638"/>
                              <a:gd name="T132" fmla="+- 0 1366 765"/>
                              <a:gd name="T133" fmla="*/ T132 w 693"/>
                              <a:gd name="T134" fmla="+- 0 1543 1439"/>
                              <a:gd name="T135" fmla="*/ 1543 h 638"/>
                              <a:gd name="T136" fmla="+- 0 1398 765"/>
                              <a:gd name="T137" fmla="*/ T136 w 693"/>
                              <a:gd name="T138" fmla="+- 0 1579 1439"/>
                              <a:gd name="T139" fmla="*/ 1579 h 638"/>
                              <a:gd name="T140" fmla="+- 0 1415 765"/>
                              <a:gd name="T141" fmla="*/ T140 w 693"/>
                              <a:gd name="T142" fmla="+- 0 1605 1439"/>
                              <a:gd name="T143" fmla="*/ 1605 h 638"/>
                              <a:gd name="T144" fmla="+- 0 1437 765"/>
                              <a:gd name="T145" fmla="*/ T144 w 693"/>
                              <a:gd name="T146" fmla="+- 0 1648 1439"/>
                              <a:gd name="T147" fmla="*/ 1648 h 638"/>
                              <a:gd name="T148" fmla="+- 0 1444 765"/>
                              <a:gd name="T149" fmla="*/ T148 w 693"/>
                              <a:gd name="T150" fmla="+- 0 1677 1439"/>
                              <a:gd name="T151" fmla="*/ 1677 h 638"/>
                              <a:gd name="T152" fmla="+- 0 1451 765"/>
                              <a:gd name="T153" fmla="*/ T152 w 693"/>
                              <a:gd name="T154" fmla="+- 0 1710 1439"/>
                              <a:gd name="T155" fmla="*/ 1710 h 638"/>
                              <a:gd name="T156" fmla="+- 0 1454 765"/>
                              <a:gd name="T157" fmla="*/ T156 w 693"/>
                              <a:gd name="T158" fmla="+- 0 1743 1439"/>
                              <a:gd name="T159" fmla="*/ 1743 h 638"/>
                              <a:gd name="T160" fmla="+- 0 1454 765"/>
                              <a:gd name="T161" fmla="*/ T160 w 693"/>
                              <a:gd name="T162" fmla="+- 0 1772 1439"/>
                              <a:gd name="T163" fmla="*/ 1772 h 638"/>
                              <a:gd name="T164" fmla="+- 0 1451 765"/>
                              <a:gd name="T165" fmla="*/ T164 w 693"/>
                              <a:gd name="T166" fmla="+- 0 1805 1439"/>
                              <a:gd name="T167" fmla="*/ 1805 h 638"/>
                              <a:gd name="T168" fmla="+- 0 1444 765"/>
                              <a:gd name="T169" fmla="*/ T168 w 693"/>
                              <a:gd name="T170" fmla="+- 0 1837 1439"/>
                              <a:gd name="T171" fmla="*/ 1837 h 638"/>
                              <a:gd name="T172" fmla="+- 0 1437 765"/>
                              <a:gd name="T173" fmla="*/ T172 w 693"/>
                              <a:gd name="T174" fmla="+- 0 1867 1439"/>
                              <a:gd name="T175" fmla="*/ 1867 h 638"/>
                              <a:gd name="T176" fmla="+- 0 1415 765"/>
                              <a:gd name="T177" fmla="*/ T176 w 693"/>
                              <a:gd name="T178" fmla="+- 0 1909 1439"/>
                              <a:gd name="T179" fmla="*/ 1909 h 638"/>
                              <a:gd name="T180" fmla="+- 0 1398 765"/>
                              <a:gd name="T181" fmla="*/ T180 w 693"/>
                              <a:gd name="T182" fmla="+- 0 1935 1439"/>
                              <a:gd name="T183" fmla="*/ 1935 h 638"/>
                              <a:gd name="T184" fmla="+- 0 1366 765"/>
                              <a:gd name="T185" fmla="*/ T184 w 693"/>
                              <a:gd name="T186" fmla="+- 0 1971 1439"/>
                              <a:gd name="T187" fmla="*/ 1971 h 638"/>
                              <a:gd name="T188" fmla="+- 0 1316 765"/>
                              <a:gd name="T189" fmla="*/ T188 w 693"/>
                              <a:gd name="T190" fmla="+- 0 2011 1439"/>
                              <a:gd name="T191" fmla="*/ 2011 h 638"/>
                              <a:gd name="T192" fmla="+- 0 1291 765"/>
                              <a:gd name="T193" fmla="*/ T192 w 693"/>
                              <a:gd name="T194" fmla="+- 0 2027 1439"/>
                              <a:gd name="T195" fmla="*/ 2027 h 638"/>
                              <a:gd name="T196" fmla="+- 0 1259 765"/>
                              <a:gd name="T197" fmla="*/ T196 w 693"/>
                              <a:gd name="T198" fmla="+- 0 2043 1439"/>
                              <a:gd name="T199" fmla="*/ 2043 h 638"/>
                              <a:gd name="T200" fmla="+- 0 1213 765"/>
                              <a:gd name="T201" fmla="*/ T200 w 693"/>
                              <a:gd name="T202" fmla="+- 0 2060 1439"/>
                              <a:gd name="T203" fmla="*/ 2060 h 638"/>
                              <a:gd name="T204" fmla="+- 0 1181 765"/>
                              <a:gd name="T205" fmla="*/ T204 w 693"/>
                              <a:gd name="T206" fmla="+- 0 2070 1439"/>
                              <a:gd name="T207" fmla="*/ 2070 h 638"/>
                              <a:gd name="T208" fmla="+- 0 1078 765"/>
                              <a:gd name="T209" fmla="*/ T208 w 693"/>
                              <a:gd name="T210" fmla="+- 0 2073 1439"/>
                              <a:gd name="T211" fmla="*/ 2073 h 638"/>
                              <a:gd name="T212" fmla="+- 0 1163 765"/>
                              <a:gd name="T213" fmla="*/ T212 w 693"/>
                              <a:gd name="T214" fmla="+- 0 2070 1439"/>
                              <a:gd name="T215" fmla="*/ 2070 h 638"/>
                              <a:gd name="T216" fmla="+- 0 1110 765"/>
                              <a:gd name="T217" fmla="*/ T216 w 693"/>
                              <a:gd name="T218" fmla="+- 0 2076 1439"/>
                              <a:gd name="T219" fmla="*/ 2076 h 638"/>
                              <a:gd name="T220" fmla="+- 0 1128 765"/>
                              <a:gd name="T221" fmla="*/ T220 w 693"/>
                              <a:gd name="T222" fmla="+- 0 2073 1439"/>
                              <a:gd name="T223" fmla="*/ 2073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6"/>
                                </a:moveTo>
                                <a:lnTo>
                                  <a:pt x="295" y="6"/>
                                </a:lnTo>
                                <a:lnTo>
                                  <a:pt x="313" y="3"/>
                                </a:lnTo>
                                <a:lnTo>
                                  <a:pt x="380" y="3"/>
                                </a:lnTo>
                                <a:lnTo>
                                  <a:pt x="398" y="6"/>
                                </a:lnTo>
                                <a:close/>
                                <a:moveTo>
                                  <a:pt x="416" y="631"/>
                                </a:moveTo>
                                <a:lnTo>
                                  <a:pt x="277" y="631"/>
                                </a:lnTo>
                                <a:lnTo>
                                  <a:pt x="260" y="624"/>
                                </a:lnTo>
                                <a:lnTo>
                                  <a:pt x="245" y="621"/>
                                </a:lnTo>
                                <a:lnTo>
                                  <a:pt x="228" y="617"/>
                                </a:lnTo>
                                <a:lnTo>
                                  <a:pt x="199" y="604"/>
                                </a:lnTo>
                                <a:lnTo>
                                  <a:pt x="182" y="598"/>
                                </a:lnTo>
                                <a:lnTo>
                                  <a:pt x="167" y="588"/>
                                </a:lnTo>
                                <a:lnTo>
                                  <a:pt x="153" y="581"/>
                                </a:lnTo>
                                <a:lnTo>
                                  <a:pt x="142" y="572"/>
                                </a:lnTo>
                                <a:lnTo>
                                  <a:pt x="114" y="552"/>
                                </a:lnTo>
                                <a:lnTo>
                                  <a:pt x="93" y="532"/>
                                </a:lnTo>
                                <a:lnTo>
                                  <a:pt x="71" y="506"/>
                                </a:lnTo>
                                <a:lnTo>
                                  <a:pt x="61" y="496"/>
                                </a:lnTo>
                                <a:lnTo>
                                  <a:pt x="54" y="483"/>
                                </a:lnTo>
                                <a:lnTo>
                                  <a:pt x="43" y="470"/>
                                </a:lnTo>
                                <a:lnTo>
                                  <a:pt x="36" y="454"/>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36" y="183"/>
                                </a:lnTo>
                                <a:lnTo>
                                  <a:pt x="43" y="166"/>
                                </a:lnTo>
                                <a:lnTo>
                                  <a:pt x="54" y="153"/>
                                </a:lnTo>
                                <a:lnTo>
                                  <a:pt x="61" y="140"/>
                                </a:lnTo>
                                <a:lnTo>
                                  <a:pt x="71" y="130"/>
                                </a:lnTo>
                                <a:lnTo>
                                  <a:pt x="93" y="104"/>
                                </a:lnTo>
                                <a:lnTo>
                                  <a:pt x="114" y="85"/>
                                </a:lnTo>
                                <a:lnTo>
                                  <a:pt x="142" y="65"/>
                                </a:lnTo>
                                <a:lnTo>
                                  <a:pt x="153" y="55"/>
                                </a:lnTo>
                                <a:lnTo>
                                  <a:pt x="167" y="49"/>
                                </a:lnTo>
                                <a:lnTo>
                                  <a:pt x="182" y="39"/>
                                </a:lnTo>
                                <a:lnTo>
                                  <a:pt x="199" y="32"/>
                                </a:lnTo>
                                <a:lnTo>
                                  <a:pt x="228" y="19"/>
                                </a:lnTo>
                                <a:lnTo>
                                  <a:pt x="245" y="16"/>
                                </a:lnTo>
                                <a:lnTo>
                                  <a:pt x="260" y="13"/>
                                </a:lnTo>
                                <a:lnTo>
                                  <a:pt x="277" y="6"/>
                                </a:lnTo>
                                <a:lnTo>
                                  <a:pt x="416" y="6"/>
                                </a:lnTo>
                                <a:lnTo>
                                  <a:pt x="434" y="13"/>
                                </a:lnTo>
                                <a:lnTo>
                                  <a:pt x="448" y="16"/>
                                </a:lnTo>
                                <a:lnTo>
                                  <a:pt x="466" y="19"/>
                                </a:lnTo>
                                <a:lnTo>
                                  <a:pt x="494" y="32"/>
                                </a:lnTo>
                                <a:lnTo>
                                  <a:pt x="512" y="39"/>
                                </a:lnTo>
                                <a:lnTo>
                                  <a:pt x="526" y="49"/>
                                </a:lnTo>
                                <a:lnTo>
                                  <a:pt x="540" y="55"/>
                                </a:lnTo>
                                <a:lnTo>
                                  <a:pt x="551" y="65"/>
                                </a:lnTo>
                                <a:lnTo>
                                  <a:pt x="579" y="85"/>
                                </a:lnTo>
                                <a:lnTo>
                                  <a:pt x="601" y="104"/>
                                </a:lnTo>
                                <a:lnTo>
                                  <a:pt x="622" y="130"/>
                                </a:lnTo>
                                <a:lnTo>
                                  <a:pt x="633" y="140"/>
                                </a:lnTo>
                                <a:lnTo>
                                  <a:pt x="640" y="153"/>
                                </a:lnTo>
                                <a:lnTo>
                                  <a:pt x="650" y="166"/>
                                </a:lnTo>
                                <a:lnTo>
                                  <a:pt x="657" y="183"/>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57" y="454"/>
                                </a:lnTo>
                                <a:lnTo>
                                  <a:pt x="650" y="470"/>
                                </a:lnTo>
                                <a:lnTo>
                                  <a:pt x="640" y="483"/>
                                </a:lnTo>
                                <a:lnTo>
                                  <a:pt x="633" y="496"/>
                                </a:lnTo>
                                <a:lnTo>
                                  <a:pt x="622" y="506"/>
                                </a:lnTo>
                                <a:lnTo>
                                  <a:pt x="601" y="532"/>
                                </a:lnTo>
                                <a:lnTo>
                                  <a:pt x="579" y="552"/>
                                </a:lnTo>
                                <a:lnTo>
                                  <a:pt x="551" y="572"/>
                                </a:lnTo>
                                <a:lnTo>
                                  <a:pt x="540" y="581"/>
                                </a:lnTo>
                                <a:lnTo>
                                  <a:pt x="526" y="588"/>
                                </a:lnTo>
                                <a:lnTo>
                                  <a:pt x="512" y="598"/>
                                </a:lnTo>
                                <a:lnTo>
                                  <a:pt x="494" y="604"/>
                                </a:lnTo>
                                <a:lnTo>
                                  <a:pt x="466" y="617"/>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1294725604" name="Freeform 14"/>
                        <wps:cNvSpPr/>
                        <wps:spPr bwMode="auto">
                          <a:xfrm>
                            <a:off x="765" y="1438"/>
                            <a:ext cx="693" cy="638"/>
                          </a:xfrm>
                          <a:custGeom>
                            <a:avLst/>
                            <a:gdLst>
                              <a:gd name="T0" fmla="+- 0 1078 765"/>
                              <a:gd name="T1" fmla="*/ T0 w 693"/>
                              <a:gd name="T2" fmla="+- 0 2073 1439"/>
                              <a:gd name="T3" fmla="*/ 2073 h 638"/>
                              <a:gd name="T4" fmla="+- 0 1025 765"/>
                              <a:gd name="T5" fmla="*/ T4 w 693"/>
                              <a:gd name="T6" fmla="+- 0 2063 1439"/>
                              <a:gd name="T7" fmla="*/ 2063 h 638"/>
                              <a:gd name="T8" fmla="+- 0 978 765"/>
                              <a:gd name="T9" fmla="*/ T8 w 693"/>
                              <a:gd name="T10" fmla="+- 0 2050 1439"/>
                              <a:gd name="T11" fmla="*/ 2050 h 638"/>
                              <a:gd name="T12" fmla="+- 0 932 765"/>
                              <a:gd name="T13" fmla="*/ T12 w 693"/>
                              <a:gd name="T14" fmla="+- 0 2027 1439"/>
                              <a:gd name="T15" fmla="*/ 2027 h 638"/>
                              <a:gd name="T16" fmla="+- 0 893 765"/>
                              <a:gd name="T17" fmla="*/ T16 w 693"/>
                              <a:gd name="T18" fmla="+- 0 2001 1439"/>
                              <a:gd name="T19" fmla="*/ 2001 h 638"/>
                              <a:gd name="T20" fmla="+- 0 858 765"/>
                              <a:gd name="T21" fmla="*/ T20 w 693"/>
                              <a:gd name="T22" fmla="+- 0 1971 1439"/>
                              <a:gd name="T23" fmla="*/ 1971 h 638"/>
                              <a:gd name="T24" fmla="+- 0 826 765"/>
                              <a:gd name="T25" fmla="*/ T24 w 693"/>
                              <a:gd name="T26" fmla="+- 0 1936 1439"/>
                              <a:gd name="T27" fmla="*/ 1936 h 638"/>
                              <a:gd name="T28" fmla="+- 0 801 765"/>
                              <a:gd name="T29" fmla="*/ T28 w 693"/>
                              <a:gd name="T30" fmla="+- 0 1893 1439"/>
                              <a:gd name="T31" fmla="*/ 1893 h 638"/>
                              <a:gd name="T32" fmla="+- 0 783 765"/>
                              <a:gd name="T33" fmla="*/ T32 w 693"/>
                              <a:gd name="T34" fmla="+- 0 1851 1439"/>
                              <a:gd name="T35" fmla="*/ 1851 h 638"/>
                              <a:gd name="T36" fmla="+- 0 773 765"/>
                              <a:gd name="T37" fmla="*/ T36 w 693"/>
                              <a:gd name="T38" fmla="+- 0 1805 1439"/>
                              <a:gd name="T39" fmla="*/ 1805 h 638"/>
                              <a:gd name="T40" fmla="+- 0 765 765"/>
                              <a:gd name="T41" fmla="*/ T40 w 693"/>
                              <a:gd name="T42" fmla="+- 0 1756 1439"/>
                              <a:gd name="T43" fmla="*/ 1756 h 638"/>
                              <a:gd name="T44" fmla="+- 0 773 765"/>
                              <a:gd name="T45" fmla="*/ T44 w 693"/>
                              <a:gd name="T46" fmla="+- 0 1710 1439"/>
                              <a:gd name="T47" fmla="*/ 1710 h 638"/>
                              <a:gd name="T48" fmla="+- 0 783 765"/>
                              <a:gd name="T49" fmla="*/ T48 w 693"/>
                              <a:gd name="T50" fmla="+- 0 1664 1439"/>
                              <a:gd name="T51" fmla="*/ 1664 h 638"/>
                              <a:gd name="T52" fmla="+- 0 801 765"/>
                              <a:gd name="T53" fmla="*/ T52 w 693"/>
                              <a:gd name="T54" fmla="+- 0 1622 1439"/>
                              <a:gd name="T55" fmla="*/ 1622 h 638"/>
                              <a:gd name="T56" fmla="+- 0 826 765"/>
                              <a:gd name="T57" fmla="*/ T56 w 693"/>
                              <a:gd name="T58" fmla="+- 0 1579 1439"/>
                              <a:gd name="T59" fmla="*/ 1579 h 638"/>
                              <a:gd name="T60" fmla="+- 0 858 765"/>
                              <a:gd name="T61" fmla="*/ T60 w 693"/>
                              <a:gd name="T62" fmla="+- 0 1543 1439"/>
                              <a:gd name="T63" fmla="*/ 1543 h 638"/>
                              <a:gd name="T64" fmla="+- 0 893 765"/>
                              <a:gd name="T65" fmla="*/ T64 w 693"/>
                              <a:gd name="T66" fmla="+- 0 1514 1439"/>
                              <a:gd name="T67" fmla="*/ 1514 h 638"/>
                              <a:gd name="T68" fmla="+- 0 932 765"/>
                              <a:gd name="T69" fmla="*/ T68 w 693"/>
                              <a:gd name="T70" fmla="+- 0 1488 1439"/>
                              <a:gd name="T71" fmla="*/ 1488 h 638"/>
                              <a:gd name="T72" fmla="+- 0 978 765"/>
                              <a:gd name="T73" fmla="*/ T72 w 693"/>
                              <a:gd name="T74" fmla="+- 0 1465 1439"/>
                              <a:gd name="T75" fmla="*/ 1465 h 638"/>
                              <a:gd name="T76" fmla="+- 0 1025 765"/>
                              <a:gd name="T77" fmla="*/ T76 w 693"/>
                              <a:gd name="T78" fmla="+- 0 1452 1439"/>
                              <a:gd name="T79" fmla="*/ 1452 h 638"/>
                              <a:gd name="T80" fmla="+- 0 1078 765"/>
                              <a:gd name="T81" fmla="*/ T80 w 693"/>
                              <a:gd name="T82" fmla="+- 0 1442 1439"/>
                              <a:gd name="T83" fmla="*/ 1442 h 638"/>
                              <a:gd name="T84" fmla="+- 0 1128 765"/>
                              <a:gd name="T85" fmla="*/ T84 w 693"/>
                              <a:gd name="T86" fmla="+- 0 1442 1439"/>
                              <a:gd name="T87" fmla="*/ 1442 h 638"/>
                              <a:gd name="T88" fmla="+- 0 1181 765"/>
                              <a:gd name="T89" fmla="*/ T88 w 693"/>
                              <a:gd name="T90" fmla="+- 0 1445 1439"/>
                              <a:gd name="T91" fmla="*/ 1445 h 638"/>
                              <a:gd name="T92" fmla="+- 0 1231 765"/>
                              <a:gd name="T93" fmla="*/ T92 w 693"/>
                              <a:gd name="T94" fmla="+- 0 1458 1439"/>
                              <a:gd name="T95" fmla="*/ 1458 h 638"/>
                              <a:gd name="T96" fmla="+- 0 1277 765"/>
                              <a:gd name="T97" fmla="*/ T96 w 693"/>
                              <a:gd name="T98" fmla="+- 0 1478 1439"/>
                              <a:gd name="T99" fmla="*/ 1478 h 638"/>
                              <a:gd name="T100" fmla="+- 0 1316 765"/>
                              <a:gd name="T101" fmla="*/ T100 w 693"/>
                              <a:gd name="T102" fmla="+- 0 1504 1439"/>
                              <a:gd name="T103" fmla="*/ 1504 h 638"/>
                              <a:gd name="T104" fmla="+- 0 1355 765"/>
                              <a:gd name="T105" fmla="*/ T104 w 693"/>
                              <a:gd name="T106" fmla="+- 0 1533 1439"/>
                              <a:gd name="T107" fmla="*/ 1533 h 638"/>
                              <a:gd name="T108" fmla="+- 0 1387 765"/>
                              <a:gd name="T109" fmla="*/ T108 w 693"/>
                              <a:gd name="T110" fmla="+- 0 1569 1439"/>
                              <a:gd name="T111" fmla="*/ 1569 h 638"/>
                              <a:gd name="T112" fmla="+- 0 1415 765"/>
                              <a:gd name="T113" fmla="*/ T112 w 693"/>
                              <a:gd name="T114" fmla="+- 0 1605 1439"/>
                              <a:gd name="T115" fmla="*/ 1605 h 638"/>
                              <a:gd name="T116" fmla="+- 0 1437 765"/>
                              <a:gd name="T117" fmla="*/ T116 w 693"/>
                              <a:gd name="T118" fmla="+- 0 1648 1439"/>
                              <a:gd name="T119" fmla="*/ 1648 h 638"/>
                              <a:gd name="T120" fmla="+- 0 1451 765"/>
                              <a:gd name="T121" fmla="*/ T120 w 693"/>
                              <a:gd name="T122" fmla="+- 0 1694 1439"/>
                              <a:gd name="T123" fmla="*/ 1694 h 638"/>
                              <a:gd name="T124" fmla="+- 0 1454 765"/>
                              <a:gd name="T125" fmla="*/ T124 w 693"/>
                              <a:gd name="T126" fmla="+- 0 1743 1439"/>
                              <a:gd name="T127" fmla="*/ 1743 h 638"/>
                              <a:gd name="T128" fmla="+- 0 1454 765"/>
                              <a:gd name="T129" fmla="*/ T128 w 693"/>
                              <a:gd name="T130" fmla="+- 0 1788 1439"/>
                              <a:gd name="T131" fmla="*/ 1788 h 638"/>
                              <a:gd name="T132" fmla="+- 0 1444 765"/>
                              <a:gd name="T133" fmla="*/ T132 w 693"/>
                              <a:gd name="T134" fmla="+- 0 1837 1439"/>
                              <a:gd name="T135" fmla="*/ 1837 h 638"/>
                              <a:gd name="T136" fmla="+- 0 1429 765"/>
                              <a:gd name="T137" fmla="*/ T136 w 693"/>
                              <a:gd name="T138" fmla="+- 0 1880 1439"/>
                              <a:gd name="T139" fmla="*/ 1880 h 638"/>
                              <a:gd name="T140" fmla="+- 0 1405 765"/>
                              <a:gd name="T141" fmla="*/ T140 w 693"/>
                              <a:gd name="T142" fmla="+- 0 1922 1439"/>
                              <a:gd name="T143" fmla="*/ 1922 h 638"/>
                              <a:gd name="T144" fmla="+- 0 1376 765"/>
                              <a:gd name="T145" fmla="*/ T144 w 693"/>
                              <a:gd name="T146" fmla="+- 0 1958 1439"/>
                              <a:gd name="T147" fmla="*/ 1958 h 638"/>
                              <a:gd name="T148" fmla="+- 0 1344 765"/>
                              <a:gd name="T149" fmla="*/ T148 w 693"/>
                              <a:gd name="T150" fmla="+- 0 1991 1439"/>
                              <a:gd name="T151" fmla="*/ 1991 h 638"/>
                              <a:gd name="T152" fmla="+- 0 1305 765"/>
                              <a:gd name="T153" fmla="*/ T152 w 693"/>
                              <a:gd name="T154" fmla="+- 0 2020 1439"/>
                              <a:gd name="T155" fmla="*/ 2020 h 638"/>
                              <a:gd name="T156" fmla="+- 0 1259 765"/>
                              <a:gd name="T157" fmla="*/ T156 w 693"/>
                              <a:gd name="T158" fmla="+- 0 2043 1439"/>
                              <a:gd name="T159" fmla="*/ 2043 h 638"/>
                              <a:gd name="T160" fmla="+- 0 1213 765"/>
                              <a:gd name="T161" fmla="*/ T160 w 693"/>
                              <a:gd name="T162" fmla="+- 0 2060 1439"/>
                              <a:gd name="T163" fmla="*/ 2060 h 638"/>
                              <a:gd name="T164" fmla="+- 0 1163 765"/>
                              <a:gd name="T165" fmla="*/ T164 w 693"/>
                              <a:gd name="T166" fmla="+- 0 2070 1439"/>
                              <a:gd name="T167" fmla="*/ 2070 h 638"/>
                              <a:gd name="T168" fmla="+- 0 1110 765"/>
                              <a:gd name="T169" fmla="*/ T168 w 693"/>
                              <a:gd name="T170" fmla="+- 0 2076 1439"/>
                              <a:gd name="T171" fmla="*/ 207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7"/>
                                </a:lnTo>
                                <a:lnTo>
                                  <a:pt x="213" y="611"/>
                                </a:lnTo>
                                <a:lnTo>
                                  <a:pt x="199" y="604"/>
                                </a:lnTo>
                                <a:lnTo>
                                  <a:pt x="182" y="598"/>
                                </a:lnTo>
                                <a:lnTo>
                                  <a:pt x="167" y="588"/>
                                </a:lnTo>
                                <a:lnTo>
                                  <a:pt x="153" y="581"/>
                                </a:lnTo>
                                <a:lnTo>
                                  <a:pt x="142" y="572"/>
                                </a:lnTo>
                                <a:lnTo>
                                  <a:pt x="128" y="562"/>
                                </a:lnTo>
                                <a:lnTo>
                                  <a:pt x="114" y="552"/>
                                </a:lnTo>
                                <a:lnTo>
                                  <a:pt x="103" y="542"/>
                                </a:lnTo>
                                <a:lnTo>
                                  <a:pt x="93" y="532"/>
                                </a:lnTo>
                                <a:lnTo>
                                  <a:pt x="82" y="519"/>
                                </a:lnTo>
                                <a:lnTo>
                                  <a:pt x="71" y="506"/>
                                </a:lnTo>
                                <a:lnTo>
                                  <a:pt x="61" y="497"/>
                                </a:lnTo>
                                <a:lnTo>
                                  <a:pt x="54" y="483"/>
                                </a:lnTo>
                                <a:lnTo>
                                  <a:pt x="43" y="470"/>
                                </a:lnTo>
                                <a:lnTo>
                                  <a:pt x="36" y="454"/>
                                </a:lnTo>
                                <a:lnTo>
                                  <a:pt x="29" y="441"/>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29" y="196"/>
                                </a:lnTo>
                                <a:lnTo>
                                  <a:pt x="36" y="183"/>
                                </a:lnTo>
                                <a:lnTo>
                                  <a:pt x="43" y="166"/>
                                </a:lnTo>
                                <a:lnTo>
                                  <a:pt x="54" y="153"/>
                                </a:lnTo>
                                <a:lnTo>
                                  <a:pt x="61" y="140"/>
                                </a:lnTo>
                                <a:lnTo>
                                  <a:pt x="71" y="130"/>
                                </a:lnTo>
                                <a:lnTo>
                                  <a:pt x="82" y="117"/>
                                </a:lnTo>
                                <a:lnTo>
                                  <a:pt x="93" y="104"/>
                                </a:lnTo>
                                <a:lnTo>
                                  <a:pt x="103" y="94"/>
                                </a:lnTo>
                                <a:lnTo>
                                  <a:pt x="114" y="85"/>
                                </a:lnTo>
                                <a:lnTo>
                                  <a:pt x="128" y="75"/>
                                </a:lnTo>
                                <a:lnTo>
                                  <a:pt x="142" y="65"/>
                                </a:lnTo>
                                <a:lnTo>
                                  <a:pt x="153" y="55"/>
                                </a:lnTo>
                                <a:lnTo>
                                  <a:pt x="167" y="49"/>
                                </a:lnTo>
                                <a:lnTo>
                                  <a:pt x="182" y="39"/>
                                </a:lnTo>
                                <a:lnTo>
                                  <a:pt x="199" y="32"/>
                                </a:lnTo>
                                <a:lnTo>
                                  <a:pt x="213" y="26"/>
                                </a:lnTo>
                                <a:lnTo>
                                  <a:pt x="228" y="19"/>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19"/>
                                </a:lnTo>
                                <a:lnTo>
                                  <a:pt x="480" y="26"/>
                                </a:lnTo>
                                <a:lnTo>
                                  <a:pt x="494" y="32"/>
                                </a:lnTo>
                                <a:lnTo>
                                  <a:pt x="512" y="39"/>
                                </a:lnTo>
                                <a:lnTo>
                                  <a:pt x="526" y="49"/>
                                </a:lnTo>
                                <a:lnTo>
                                  <a:pt x="540" y="55"/>
                                </a:lnTo>
                                <a:lnTo>
                                  <a:pt x="551" y="65"/>
                                </a:lnTo>
                                <a:lnTo>
                                  <a:pt x="565" y="75"/>
                                </a:lnTo>
                                <a:lnTo>
                                  <a:pt x="579" y="85"/>
                                </a:lnTo>
                                <a:lnTo>
                                  <a:pt x="590" y="94"/>
                                </a:lnTo>
                                <a:lnTo>
                                  <a:pt x="601" y="104"/>
                                </a:lnTo>
                                <a:lnTo>
                                  <a:pt x="611" y="117"/>
                                </a:lnTo>
                                <a:lnTo>
                                  <a:pt x="622" y="130"/>
                                </a:lnTo>
                                <a:lnTo>
                                  <a:pt x="633" y="140"/>
                                </a:lnTo>
                                <a:lnTo>
                                  <a:pt x="640" y="153"/>
                                </a:lnTo>
                                <a:lnTo>
                                  <a:pt x="650" y="166"/>
                                </a:lnTo>
                                <a:lnTo>
                                  <a:pt x="657" y="183"/>
                                </a:lnTo>
                                <a:lnTo>
                                  <a:pt x="664" y="196"/>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64" y="441"/>
                                </a:lnTo>
                                <a:lnTo>
                                  <a:pt x="657" y="454"/>
                                </a:lnTo>
                                <a:lnTo>
                                  <a:pt x="650" y="470"/>
                                </a:lnTo>
                                <a:lnTo>
                                  <a:pt x="640" y="483"/>
                                </a:lnTo>
                                <a:lnTo>
                                  <a:pt x="633" y="497"/>
                                </a:lnTo>
                                <a:lnTo>
                                  <a:pt x="622" y="506"/>
                                </a:lnTo>
                                <a:lnTo>
                                  <a:pt x="611" y="519"/>
                                </a:lnTo>
                                <a:lnTo>
                                  <a:pt x="601" y="532"/>
                                </a:lnTo>
                                <a:lnTo>
                                  <a:pt x="590" y="542"/>
                                </a:lnTo>
                                <a:lnTo>
                                  <a:pt x="579" y="552"/>
                                </a:lnTo>
                                <a:lnTo>
                                  <a:pt x="565" y="562"/>
                                </a:lnTo>
                                <a:lnTo>
                                  <a:pt x="551" y="572"/>
                                </a:lnTo>
                                <a:lnTo>
                                  <a:pt x="540" y="581"/>
                                </a:lnTo>
                                <a:lnTo>
                                  <a:pt x="526" y="588"/>
                                </a:lnTo>
                                <a:lnTo>
                                  <a:pt x="512" y="598"/>
                                </a:lnTo>
                                <a:lnTo>
                                  <a:pt x="494" y="604"/>
                                </a:lnTo>
                                <a:lnTo>
                                  <a:pt x="480" y="611"/>
                                </a:lnTo>
                                <a:lnTo>
                                  <a:pt x="466" y="617"/>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651384795" name="AutoShape 15"/>
                        <wps:cNvSpPr/>
                        <wps:spPr bwMode="auto">
                          <a:xfrm>
                            <a:off x="818" y="1487"/>
                            <a:ext cx="586" cy="540"/>
                          </a:xfrm>
                          <a:custGeom>
                            <a:avLst/>
                            <a:gdLst>
                              <a:gd name="T0" fmla="+- 0 1067 819"/>
                              <a:gd name="T1" fmla="*/ T0 w 586"/>
                              <a:gd name="T2" fmla="+- 0 1491 1488"/>
                              <a:gd name="T3" fmla="*/ 1491 h 540"/>
                              <a:gd name="T4" fmla="+- 0 1142 819"/>
                              <a:gd name="T5" fmla="*/ T4 w 586"/>
                              <a:gd name="T6" fmla="+- 0 1488 1488"/>
                              <a:gd name="T7" fmla="*/ 1488 h 540"/>
                              <a:gd name="T8" fmla="+- 0 1170 819"/>
                              <a:gd name="T9" fmla="*/ T8 w 586"/>
                              <a:gd name="T10" fmla="+- 0 2024 1488"/>
                              <a:gd name="T11" fmla="*/ 2024 h 540"/>
                              <a:gd name="T12" fmla="+- 0 1025 819"/>
                              <a:gd name="T13" fmla="*/ T12 w 586"/>
                              <a:gd name="T14" fmla="+- 0 2017 1488"/>
                              <a:gd name="T15" fmla="*/ 2017 h 540"/>
                              <a:gd name="T16" fmla="+- 0 996 819"/>
                              <a:gd name="T17" fmla="*/ T16 w 586"/>
                              <a:gd name="T18" fmla="+- 0 2007 1488"/>
                              <a:gd name="T19" fmla="*/ 2007 h 540"/>
                              <a:gd name="T20" fmla="+- 0 971 819"/>
                              <a:gd name="T21" fmla="*/ T20 w 586"/>
                              <a:gd name="T22" fmla="+- 0 1994 1488"/>
                              <a:gd name="T23" fmla="*/ 1994 h 540"/>
                              <a:gd name="T24" fmla="+- 0 947 819"/>
                              <a:gd name="T25" fmla="*/ T24 w 586"/>
                              <a:gd name="T26" fmla="+- 0 1981 1488"/>
                              <a:gd name="T27" fmla="*/ 1981 h 540"/>
                              <a:gd name="T28" fmla="+- 0 925 819"/>
                              <a:gd name="T29" fmla="*/ T28 w 586"/>
                              <a:gd name="T30" fmla="+- 0 1965 1488"/>
                              <a:gd name="T31" fmla="*/ 1965 h 540"/>
                              <a:gd name="T32" fmla="+- 0 893 819"/>
                              <a:gd name="T33" fmla="*/ T32 w 586"/>
                              <a:gd name="T34" fmla="+- 0 1939 1488"/>
                              <a:gd name="T35" fmla="*/ 1939 h 540"/>
                              <a:gd name="T36" fmla="+- 0 875 819"/>
                              <a:gd name="T37" fmla="*/ T36 w 586"/>
                              <a:gd name="T38" fmla="+- 0 1919 1488"/>
                              <a:gd name="T39" fmla="*/ 1919 h 540"/>
                              <a:gd name="T40" fmla="+- 0 861 819"/>
                              <a:gd name="T41" fmla="*/ T40 w 586"/>
                              <a:gd name="T42" fmla="+- 0 1896 1488"/>
                              <a:gd name="T43" fmla="*/ 1896 h 540"/>
                              <a:gd name="T44" fmla="+- 0 847 819"/>
                              <a:gd name="T45" fmla="*/ T44 w 586"/>
                              <a:gd name="T46" fmla="+- 0 1873 1488"/>
                              <a:gd name="T47" fmla="*/ 1873 h 540"/>
                              <a:gd name="T48" fmla="+- 0 836 819"/>
                              <a:gd name="T49" fmla="*/ T48 w 586"/>
                              <a:gd name="T50" fmla="+- 0 1851 1488"/>
                              <a:gd name="T51" fmla="*/ 1851 h 540"/>
                              <a:gd name="T52" fmla="+- 0 822 819"/>
                              <a:gd name="T53" fmla="*/ T52 w 586"/>
                              <a:gd name="T54" fmla="+- 0 1811 1488"/>
                              <a:gd name="T55" fmla="*/ 1811 h 540"/>
                              <a:gd name="T56" fmla="+- 0 819 819"/>
                              <a:gd name="T57" fmla="*/ T56 w 586"/>
                              <a:gd name="T58" fmla="+- 0 1785 1488"/>
                              <a:gd name="T59" fmla="*/ 1785 h 540"/>
                              <a:gd name="T60" fmla="+- 0 822 819"/>
                              <a:gd name="T61" fmla="*/ T60 w 586"/>
                              <a:gd name="T62" fmla="+- 0 1717 1488"/>
                              <a:gd name="T63" fmla="*/ 1717 h 540"/>
                              <a:gd name="T64" fmla="+- 0 829 819"/>
                              <a:gd name="T65" fmla="*/ T64 w 586"/>
                              <a:gd name="T66" fmla="+- 0 1677 1488"/>
                              <a:gd name="T67" fmla="*/ 1677 h 540"/>
                              <a:gd name="T68" fmla="+- 0 840 819"/>
                              <a:gd name="T69" fmla="*/ T68 w 586"/>
                              <a:gd name="T70" fmla="+- 0 1651 1488"/>
                              <a:gd name="T71" fmla="*/ 1651 h 540"/>
                              <a:gd name="T72" fmla="+- 0 854 819"/>
                              <a:gd name="T73" fmla="*/ T72 w 586"/>
                              <a:gd name="T74" fmla="+- 0 1628 1488"/>
                              <a:gd name="T75" fmla="*/ 1628 h 540"/>
                              <a:gd name="T76" fmla="+- 0 868 819"/>
                              <a:gd name="T77" fmla="*/ T76 w 586"/>
                              <a:gd name="T78" fmla="+- 0 1605 1488"/>
                              <a:gd name="T79" fmla="*/ 1605 h 540"/>
                              <a:gd name="T80" fmla="+- 0 886 819"/>
                              <a:gd name="T81" fmla="*/ T80 w 586"/>
                              <a:gd name="T82" fmla="+- 0 1586 1488"/>
                              <a:gd name="T83" fmla="*/ 1586 h 540"/>
                              <a:gd name="T84" fmla="+- 0 915 819"/>
                              <a:gd name="T85" fmla="*/ T84 w 586"/>
                              <a:gd name="T86" fmla="+- 0 1556 1488"/>
                              <a:gd name="T87" fmla="*/ 1556 h 540"/>
                              <a:gd name="T88" fmla="+- 0 936 819"/>
                              <a:gd name="T89" fmla="*/ T88 w 586"/>
                              <a:gd name="T90" fmla="+- 0 1540 1488"/>
                              <a:gd name="T91" fmla="*/ 1540 h 540"/>
                              <a:gd name="T92" fmla="+- 0 961 819"/>
                              <a:gd name="T93" fmla="*/ T92 w 586"/>
                              <a:gd name="T94" fmla="+- 0 1527 1488"/>
                              <a:gd name="T95" fmla="*/ 1527 h 540"/>
                              <a:gd name="T96" fmla="+- 0 986 819"/>
                              <a:gd name="T97" fmla="*/ T96 w 586"/>
                              <a:gd name="T98" fmla="+- 0 1514 1488"/>
                              <a:gd name="T99" fmla="*/ 1514 h 540"/>
                              <a:gd name="T100" fmla="+- 0 1010 819"/>
                              <a:gd name="T101" fmla="*/ T100 w 586"/>
                              <a:gd name="T102" fmla="+- 0 1504 1488"/>
                              <a:gd name="T103" fmla="*/ 1504 h 540"/>
                              <a:gd name="T104" fmla="+- 0 1053 819"/>
                              <a:gd name="T105" fmla="*/ T104 w 586"/>
                              <a:gd name="T106" fmla="+- 0 1491 1488"/>
                              <a:gd name="T107" fmla="*/ 1491 h 540"/>
                              <a:gd name="T108" fmla="+- 0 1199 819"/>
                              <a:gd name="T109" fmla="*/ T108 w 586"/>
                              <a:gd name="T110" fmla="+- 0 1498 1488"/>
                              <a:gd name="T111" fmla="*/ 1498 h 540"/>
                              <a:gd name="T112" fmla="+- 0 1227 819"/>
                              <a:gd name="T113" fmla="*/ T112 w 586"/>
                              <a:gd name="T114" fmla="+- 0 1507 1488"/>
                              <a:gd name="T115" fmla="*/ 1507 h 540"/>
                              <a:gd name="T116" fmla="+- 0 1252 819"/>
                              <a:gd name="T117" fmla="*/ T116 w 586"/>
                              <a:gd name="T118" fmla="+- 0 1520 1488"/>
                              <a:gd name="T119" fmla="*/ 1520 h 540"/>
                              <a:gd name="T120" fmla="+- 0 1277 819"/>
                              <a:gd name="T121" fmla="*/ T120 w 586"/>
                              <a:gd name="T122" fmla="+- 0 1533 1488"/>
                              <a:gd name="T123" fmla="*/ 1533 h 540"/>
                              <a:gd name="T124" fmla="+- 0 1298 819"/>
                              <a:gd name="T125" fmla="*/ T124 w 586"/>
                              <a:gd name="T126" fmla="+- 0 1550 1488"/>
                              <a:gd name="T127" fmla="*/ 1550 h 540"/>
                              <a:gd name="T128" fmla="+- 0 1330 819"/>
                              <a:gd name="T129" fmla="*/ T128 w 586"/>
                              <a:gd name="T130" fmla="+- 0 1576 1488"/>
                              <a:gd name="T131" fmla="*/ 1576 h 540"/>
                              <a:gd name="T132" fmla="+- 0 1348 819"/>
                              <a:gd name="T133" fmla="*/ T132 w 586"/>
                              <a:gd name="T134" fmla="+- 0 1596 1488"/>
                              <a:gd name="T135" fmla="*/ 1596 h 540"/>
                              <a:gd name="T136" fmla="+- 0 1362 819"/>
                              <a:gd name="T137" fmla="*/ T136 w 586"/>
                              <a:gd name="T138" fmla="+- 0 1618 1488"/>
                              <a:gd name="T139" fmla="*/ 1618 h 540"/>
                              <a:gd name="T140" fmla="+- 0 1376 819"/>
                              <a:gd name="T141" fmla="*/ T140 w 586"/>
                              <a:gd name="T142" fmla="+- 0 1641 1488"/>
                              <a:gd name="T143" fmla="*/ 1641 h 540"/>
                              <a:gd name="T144" fmla="+- 0 1387 819"/>
                              <a:gd name="T145" fmla="*/ T144 w 586"/>
                              <a:gd name="T146" fmla="+- 0 1664 1488"/>
                              <a:gd name="T147" fmla="*/ 1664 h 540"/>
                              <a:gd name="T148" fmla="+- 0 1401 819"/>
                              <a:gd name="T149" fmla="*/ T148 w 586"/>
                              <a:gd name="T150" fmla="+- 0 1703 1488"/>
                              <a:gd name="T151" fmla="*/ 1703 h 540"/>
                              <a:gd name="T152" fmla="+- 0 1405 819"/>
                              <a:gd name="T153" fmla="*/ T152 w 586"/>
                              <a:gd name="T154" fmla="+- 0 1730 1488"/>
                              <a:gd name="T155" fmla="*/ 1730 h 540"/>
                              <a:gd name="T156" fmla="+- 0 1401 819"/>
                              <a:gd name="T157" fmla="*/ T156 w 586"/>
                              <a:gd name="T158" fmla="+- 0 1798 1488"/>
                              <a:gd name="T159" fmla="*/ 1798 h 540"/>
                              <a:gd name="T160" fmla="+- 0 1394 819"/>
                              <a:gd name="T161" fmla="*/ T160 w 586"/>
                              <a:gd name="T162" fmla="+- 0 1837 1488"/>
                              <a:gd name="T163" fmla="*/ 1837 h 540"/>
                              <a:gd name="T164" fmla="+- 0 1383 819"/>
                              <a:gd name="T165" fmla="*/ T164 w 586"/>
                              <a:gd name="T166" fmla="+- 0 1864 1488"/>
                              <a:gd name="T167" fmla="*/ 1864 h 540"/>
                              <a:gd name="T168" fmla="+- 0 1369 819"/>
                              <a:gd name="T169" fmla="*/ T168 w 586"/>
                              <a:gd name="T170" fmla="+- 0 1886 1488"/>
                              <a:gd name="T171" fmla="*/ 1886 h 540"/>
                              <a:gd name="T172" fmla="+- 0 1355 819"/>
                              <a:gd name="T173" fmla="*/ T172 w 586"/>
                              <a:gd name="T174" fmla="+- 0 1909 1488"/>
                              <a:gd name="T175" fmla="*/ 1909 h 540"/>
                              <a:gd name="T176" fmla="+- 0 1337 819"/>
                              <a:gd name="T177" fmla="*/ T176 w 586"/>
                              <a:gd name="T178" fmla="+- 0 1929 1488"/>
                              <a:gd name="T179" fmla="*/ 1929 h 540"/>
                              <a:gd name="T180" fmla="+- 0 1309 819"/>
                              <a:gd name="T181" fmla="*/ T180 w 586"/>
                              <a:gd name="T182" fmla="+- 0 1958 1488"/>
                              <a:gd name="T183" fmla="*/ 1958 h 540"/>
                              <a:gd name="T184" fmla="+- 0 1287 819"/>
                              <a:gd name="T185" fmla="*/ T184 w 586"/>
                              <a:gd name="T186" fmla="+- 0 1975 1488"/>
                              <a:gd name="T187" fmla="*/ 1975 h 540"/>
                              <a:gd name="T188" fmla="+- 0 1263 819"/>
                              <a:gd name="T189" fmla="*/ T188 w 586"/>
                              <a:gd name="T190" fmla="+- 0 1988 1488"/>
                              <a:gd name="T191" fmla="*/ 1988 h 540"/>
                              <a:gd name="T192" fmla="+- 0 1238 819"/>
                              <a:gd name="T193" fmla="*/ T192 w 586"/>
                              <a:gd name="T194" fmla="+- 0 2001 1488"/>
                              <a:gd name="T195" fmla="*/ 2001 h 540"/>
                              <a:gd name="T196" fmla="+- 0 1213 819"/>
                              <a:gd name="T197" fmla="*/ T196 w 586"/>
                              <a:gd name="T198" fmla="+- 0 2011 1488"/>
                              <a:gd name="T199" fmla="*/ 2011 h 540"/>
                              <a:gd name="T200" fmla="+- 0 1170 819"/>
                              <a:gd name="T201" fmla="*/ T200 w 586"/>
                              <a:gd name="T202" fmla="+- 0 2024 1488"/>
                              <a:gd name="T203" fmla="*/ 2024 h 540"/>
                              <a:gd name="T204" fmla="+- 0 1081 819"/>
                              <a:gd name="T205" fmla="*/ T204 w 586"/>
                              <a:gd name="T206" fmla="+- 0 2027 1488"/>
                              <a:gd name="T207" fmla="*/ 2027 h 540"/>
                              <a:gd name="T208" fmla="+- 0 1156 819"/>
                              <a:gd name="T209" fmla="*/ T208 w 586"/>
                              <a:gd name="T210" fmla="+- 0 2024 1488"/>
                              <a:gd name="T211" fmla="*/ 2024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3"/>
                                </a:lnTo>
                                <a:lnTo>
                                  <a:pt x="177" y="519"/>
                                </a:lnTo>
                                <a:lnTo>
                                  <a:pt x="167" y="513"/>
                                </a:lnTo>
                                <a:lnTo>
                                  <a:pt x="152" y="506"/>
                                </a:lnTo>
                                <a:lnTo>
                                  <a:pt x="142" y="500"/>
                                </a:lnTo>
                                <a:lnTo>
                                  <a:pt x="128" y="493"/>
                                </a:lnTo>
                                <a:lnTo>
                                  <a:pt x="117" y="487"/>
                                </a:lnTo>
                                <a:lnTo>
                                  <a:pt x="106" y="477"/>
                                </a:lnTo>
                                <a:lnTo>
                                  <a:pt x="96" y="470"/>
                                </a:lnTo>
                                <a:lnTo>
                                  <a:pt x="74" y="451"/>
                                </a:lnTo>
                                <a:lnTo>
                                  <a:pt x="67" y="441"/>
                                </a:lnTo>
                                <a:lnTo>
                                  <a:pt x="56" y="431"/>
                                </a:lnTo>
                                <a:lnTo>
                                  <a:pt x="49" y="421"/>
                                </a:lnTo>
                                <a:lnTo>
                                  <a:pt x="42" y="408"/>
                                </a:lnTo>
                                <a:lnTo>
                                  <a:pt x="35" y="398"/>
                                </a:lnTo>
                                <a:lnTo>
                                  <a:pt x="28" y="385"/>
                                </a:lnTo>
                                <a:lnTo>
                                  <a:pt x="21" y="376"/>
                                </a:lnTo>
                                <a:lnTo>
                                  <a:pt x="17" y="363"/>
                                </a:lnTo>
                                <a:lnTo>
                                  <a:pt x="10" y="349"/>
                                </a:lnTo>
                                <a:lnTo>
                                  <a:pt x="3" y="323"/>
                                </a:lnTo>
                                <a:lnTo>
                                  <a:pt x="3" y="310"/>
                                </a:lnTo>
                                <a:lnTo>
                                  <a:pt x="0" y="297"/>
                                </a:lnTo>
                                <a:lnTo>
                                  <a:pt x="0" y="242"/>
                                </a:lnTo>
                                <a:lnTo>
                                  <a:pt x="3" y="229"/>
                                </a:lnTo>
                                <a:lnTo>
                                  <a:pt x="3" y="215"/>
                                </a:lnTo>
                                <a:lnTo>
                                  <a:pt x="10" y="189"/>
                                </a:lnTo>
                                <a:lnTo>
                                  <a:pt x="17" y="176"/>
                                </a:lnTo>
                                <a:lnTo>
                                  <a:pt x="21" y="163"/>
                                </a:lnTo>
                                <a:lnTo>
                                  <a:pt x="28" y="153"/>
                                </a:lnTo>
                                <a:lnTo>
                                  <a:pt x="35" y="140"/>
                                </a:lnTo>
                                <a:lnTo>
                                  <a:pt x="42" y="130"/>
                                </a:lnTo>
                                <a:lnTo>
                                  <a:pt x="49" y="117"/>
                                </a:lnTo>
                                <a:lnTo>
                                  <a:pt x="56" y="108"/>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10"/>
                                </a:lnTo>
                                <a:lnTo>
                                  <a:pt x="234" y="3"/>
                                </a:lnTo>
                                <a:lnTo>
                                  <a:pt x="351" y="3"/>
                                </a:lnTo>
                                <a:lnTo>
                                  <a:pt x="380" y="10"/>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8"/>
                                </a:lnTo>
                                <a:lnTo>
                                  <a:pt x="536" y="117"/>
                                </a:lnTo>
                                <a:lnTo>
                                  <a:pt x="543" y="130"/>
                                </a:lnTo>
                                <a:lnTo>
                                  <a:pt x="550" y="140"/>
                                </a:lnTo>
                                <a:lnTo>
                                  <a:pt x="557" y="153"/>
                                </a:lnTo>
                                <a:lnTo>
                                  <a:pt x="564" y="163"/>
                                </a:lnTo>
                                <a:lnTo>
                                  <a:pt x="568" y="176"/>
                                </a:lnTo>
                                <a:lnTo>
                                  <a:pt x="575" y="189"/>
                                </a:lnTo>
                                <a:lnTo>
                                  <a:pt x="582" y="215"/>
                                </a:lnTo>
                                <a:lnTo>
                                  <a:pt x="582" y="229"/>
                                </a:lnTo>
                                <a:lnTo>
                                  <a:pt x="586" y="242"/>
                                </a:lnTo>
                                <a:lnTo>
                                  <a:pt x="586" y="297"/>
                                </a:lnTo>
                                <a:lnTo>
                                  <a:pt x="582" y="310"/>
                                </a:lnTo>
                                <a:lnTo>
                                  <a:pt x="582" y="323"/>
                                </a:lnTo>
                                <a:lnTo>
                                  <a:pt x="575" y="349"/>
                                </a:lnTo>
                                <a:lnTo>
                                  <a:pt x="568" y="363"/>
                                </a:lnTo>
                                <a:lnTo>
                                  <a:pt x="564" y="376"/>
                                </a:lnTo>
                                <a:lnTo>
                                  <a:pt x="557" y="385"/>
                                </a:lnTo>
                                <a:lnTo>
                                  <a:pt x="550" y="398"/>
                                </a:lnTo>
                                <a:lnTo>
                                  <a:pt x="543" y="408"/>
                                </a:lnTo>
                                <a:lnTo>
                                  <a:pt x="536" y="421"/>
                                </a:lnTo>
                                <a:lnTo>
                                  <a:pt x="529" y="431"/>
                                </a:lnTo>
                                <a:lnTo>
                                  <a:pt x="518" y="441"/>
                                </a:lnTo>
                                <a:lnTo>
                                  <a:pt x="511" y="45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620271939" name="Freeform 16"/>
                        <wps:cNvSpPr/>
                        <wps:spPr bwMode="auto">
                          <a:xfrm>
                            <a:off x="818" y="1487"/>
                            <a:ext cx="586" cy="540"/>
                          </a:xfrm>
                          <a:custGeom>
                            <a:avLst/>
                            <a:gdLst>
                              <a:gd name="T0" fmla="+- 0 1142 819"/>
                              <a:gd name="T1" fmla="*/ T0 w 586"/>
                              <a:gd name="T2" fmla="+- 0 1488 1488"/>
                              <a:gd name="T3" fmla="*/ 1488 h 540"/>
                              <a:gd name="T4" fmla="+- 0 1184 819"/>
                              <a:gd name="T5" fmla="*/ T4 w 586"/>
                              <a:gd name="T6" fmla="+- 0 1494 1488"/>
                              <a:gd name="T7" fmla="*/ 1494 h 540"/>
                              <a:gd name="T8" fmla="+- 0 1227 819"/>
                              <a:gd name="T9" fmla="*/ T8 w 586"/>
                              <a:gd name="T10" fmla="+- 0 1507 1488"/>
                              <a:gd name="T11" fmla="*/ 1507 h 540"/>
                              <a:gd name="T12" fmla="+- 0 1263 819"/>
                              <a:gd name="T13" fmla="*/ T12 w 586"/>
                              <a:gd name="T14" fmla="+- 0 1527 1488"/>
                              <a:gd name="T15" fmla="*/ 1527 h 540"/>
                              <a:gd name="T16" fmla="+- 0 1298 819"/>
                              <a:gd name="T17" fmla="*/ T16 w 586"/>
                              <a:gd name="T18" fmla="+- 0 1550 1488"/>
                              <a:gd name="T19" fmla="*/ 1550 h 540"/>
                              <a:gd name="T20" fmla="+- 0 1330 819"/>
                              <a:gd name="T21" fmla="*/ T20 w 586"/>
                              <a:gd name="T22" fmla="+- 0 1576 1488"/>
                              <a:gd name="T23" fmla="*/ 1576 h 540"/>
                              <a:gd name="T24" fmla="+- 0 1355 819"/>
                              <a:gd name="T25" fmla="*/ T24 w 586"/>
                              <a:gd name="T26" fmla="+- 0 1605 1488"/>
                              <a:gd name="T27" fmla="*/ 1605 h 540"/>
                              <a:gd name="T28" fmla="+- 0 1376 819"/>
                              <a:gd name="T29" fmla="*/ T28 w 586"/>
                              <a:gd name="T30" fmla="+- 0 1641 1488"/>
                              <a:gd name="T31" fmla="*/ 1641 h 540"/>
                              <a:gd name="T32" fmla="+- 0 1394 819"/>
                              <a:gd name="T33" fmla="*/ T32 w 586"/>
                              <a:gd name="T34" fmla="+- 0 1677 1488"/>
                              <a:gd name="T35" fmla="*/ 1677 h 540"/>
                              <a:gd name="T36" fmla="+- 0 1401 819"/>
                              <a:gd name="T37" fmla="*/ T36 w 586"/>
                              <a:gd name="T38" fmla="+- 0 1717 1488"/>
                              <a:gd name="T39" fmla="*/ 1717 h 540"/>
                              <a:gd name="T40" fmla="+- 0 1405 819"/>
                              <a:gd name="T41" fmla="*/ T40 w 586"/>
                              <a:gd name="T42" fmla="+- 0 1756 1488"/>
                              <a:gd name="T43" fmla="*/ 1756 h 540"/>
                              <a:gd name="T44" fmla="+- 0 1401 819"/>
                              <a:gd name="T45" fmla="*/ T44 w 586"/>
                              <a:gd name="T46" fmla="+- 0 1798 1488"/>
                              <a:gd name="T47" fmla="*/ 1798 h 540"/>
                              <a:gd name="T48" fmla="+- 0 1394 819"/>
                              <a:gd name="T49" fmla="*/ T48 w 586"/>
                              <a:gd name="T50" fmla="+- 0 1837 1488"/>
                              <a:gd name="T51" fmla="*/ 1837 h 540"/>
                              <a:gd name="T52" fmla="+- 0 1376 819"/>
                              <a:gd name="T53" fmla="*/ T52 w 586"/>
                              <a:gd name="T54" fmla="+- 0 1873 1488"/>
                              <a:gd name="T55" fmla="*/ 1873 h 540"/>
                              <a:gd name="T56" fmla="+- 0 1355 819"/>
                              <a:gd name="T57" fmla="*/ T56 w 586"/>
                              <a:gd name="T58" fmla="+- 0 1909 1488"/>
                              <a:gd name="T59" fmla="*/ 1909 h 540"/>
                              <a:gd name="T60" fmla="+- 0 1330 819"/>
                              <a:gd name="T61" fmla="*/ T60 w 586"/>
                              <a:gd name="T62" fmla="+- 0 1939 1488"/>
                              <a:gd name="T63" fmla="*/ 1939 h 540"/>
                              <a:gd name="T64" fmla="+- 0 1298 819"/>
                              <a:gd name="T65" fmla="*/ T64 w 586"/>
                              <a:gd name="T66" fmla="+- 0 1965 1488"/>
                              <a:gd name="T67" fmla="*/ 1965 h 540"/>
                              <a:gd name="T68" fmla="+- 0 1263 819"/>
                              <a:gd name="T69" fmla="*/ T68 w 586"/>
                              <a:gd name="T70" fmla="+- 0 1988 1488"/>
                              <a:gd name="T71" fmla="*/ 1988 h 540"/>
                              <a:gd name="T72" fmla="+- 0 1227 819"/>
                              <a:gd name="T73" fmla="*/ T72 w 586"/>
                              <a:gd name="T74" fmla="+- 0 2007 1488"/>
                              <a:gd name="T75" fmla="*/ 2007 h 540"/>
                              <a:gd name="T76" fmla="+- 0 1184 819"/>
                              <a:gd name="T77" fmla="*/ T76 w 586"/>
                              <a:gd name="T78" fmla="+- 0 2020 1488"/>
                              <a:gd name="T79" fmla="*/ 2020 h 540"/>
                              <a:gd name="T80" fmla="+- 0 1142 819"/>
                              <a:gd name="T81" fmla="*/ T80 w 586"/>
                              <a:gd name="T82" fmla="+- 0 2027 1488"/>
                              <a:gd name="T83" fmla="*/ 2027 h 540"/>
                              <a:gd name="T84" fmla="+- 0 1096 819"/>
                              <a:gd name="T85" fmla="*/ T84 w 586"/>
                              <a:gd name="T86" fmla="+- 0 2027 1488"/>
                              <a:gd name="T87" fmla="*/ 2027 h 540"/>
                              <a:gd name="T88" fmla="+- 0 1053 819"/>
                              <a:gd name="T89" fmla="*/ T88 w 586"/>
                              <a:gd name="T90" fmla="+- 0 2024 1488"/>
                              <a:gd name="T91" fmla="*/ 2024 h 540"/>
                              <a:gd name="T92" fmla="+- 0 1010 819"/>
                              <a:gd name="T93" fmla="*/ T92 w 586"/>
                              <a:gd name="T94" fmla="+- 0 2011 1488"/>
                              <a:gd name="T95" fmla="*/ 2011 h 540"/>
                              <a:gd name="T96" fmla="+- 0 971 819"/>
                              <a:gd name="T97" fmla="*/ T96 w 586"/>
                              <a:gd name="T98" fmla="+- 0 1994 1488"/>
                              <a:gd name="T99" fmla="*/ 1994 h 540"/>
                              <a:gd name="T100" fmla="+- 0 936 819"/>
                              <a:gd name="T101" fmla="*/ T100 w 586"/>
                              <a:gd name="T102" fmla="+- 0 1975 1488"/>
                              <a:gd name="T103" fmla="*/ 1975 h 540"/>
                              <a:gd name="T104" fmla="+- 0 904 819"/>
                              <a:gd name="T105" fmla="*/ T104 w 586"/>
                              <a:gd name="T106" fmla="+- 0 1949 1488"/>
                              <a:gd name="T107" fmla="*/ 1949 h 540"/>
                              <a:gd name="T108" fmla="+- 0 875 819"/>
                              <a:gd name="T109" fmla="*/ T108 w 586"/>
                              <a:gd name="T110" fmla="+- 0 1919 1488"/>
                              <a:gd name="T111" fmla="*/ 1919 h 540"/>
                              <a:gd name="T112" fmla="+- 0 854 819"/>
                              <a:gd name="T113" fmla="*/ T112 w 586"/>
                              <a:gd name="T114" fmla="+- 0 1886 1488"/>
                              <a:gd name="T115" fmla="*/ 1886 h 540"/>
                              <a:gd name="T116" fmla="+- 0 836 819"/>
                              <a:gd name="T117" fmla="*/ T116 w 586"/>
                              <a:gd name="T118" fmla="+- 0 1851 1488"/>
                              <a:gd name="T119" fmla="*/ 1851 h 540"/>
                              <a:gd name="T120" fmla="+- 0 822 819"/>
                              <a:gd name="T121" fmla="*/ T120 w 586"/>
                              <a:gd name="T122" fmla="+- 0 1811 1488"/>
                              <a:gd name="T123" fmla="*/ 1811 h 540"/>
                              <a:gd name="T124" fmla="+- 0 819 819"/>
                              <a:gd name="T125" fmla="*/ T124 w 586"/>
                              <a:gd name="T126" fmla="+- 0 1772 1488"/>
                              <a:gd name="T127" fmla="*/ 1772 h 540"/>
                              <a:gd name="T128" fmla="+- 0 819 819"/>
                              <a:gd name="T129" fmla="*/ T128 w 586"/>
                              <a:gd name="T130" fmla="+- 0 1730 1488"/>
                              <a:gd name="T131" fmla="*/ 1730 h 540"/>
                              <a:gd name="T132" fmla="+- 0 826 819"/>
                              <a:gd name="T133" fmla="*/ T132 w 586"/>
                              <a:gd name="T134" fmla="+- 0 1690 1488"/>
                              <a:gd name="T135" fmla="*/ 1690 h 540"/>
                              <a:gd name="T136" fmla="+- 0 840 819"/>
                              <a:gd name="T137" fmla="*/ T136 w 586"/>
                              <a:gd name="T138" fmla="+- 0 1651 1488"/>
                              <a:gd name="T139" fmla="*/ 1651 h 540"/>
                              <a:gd name="T140" fmla="+- 0 861 819"/>
                              <a:gd name="T141" fmla="*/ T140 w 586"/>
                              <a:gd name="T142" fmla="+- 0 1618 1488"/>
                              <a:gd name="T143" fmla="*/ 1618 h 540"/>
                              <a:gd name="T144" fmla="+- 0 886 819"/>
                              <a:gd name="T145" fmla="*/ T144 w 586"/>
                              <a:gd name="T146" fmla="+- 0 1586 1488"/>
                              <a:gd name="T147" fmla="*/ 1586 h 540"/>
                              <a:gd name="T148" fmla="+- 0 915 819"/>
                              <a:gd name="T149" fmla="*/ T148 w 586"/>
                              <a:gd name="T150" fmla="+- 0 1556 1488"/>
                              <a:gd name="T151" fmla="*/ 1556 h 540"/>
                              <a:gd name="T152" fmla="+- 0 947 819"/>
                              <a:gd name="T153" fmla="*/ T152 w 586"/>
                              <a:gd name="T154" fmla="+- 0 1533 1488"/>
                              <a:gd name="T155" fmla="*/ 1533 h 540"/>
                              <a:gd name="T156" fmla="+- 0 986 819"/>
                              <a:gd name="T157" fmla="*/ T156 w 586"/>
                              <a:gd name="T158" fmla="+- 0 1514 1488"/>
                              <a:gd name="T159" fmla="*/ 1514 h 540"/>
                              <a:gd name="T160" fmla="+- 0 1025 819"/>
                              <a:gd name="T161" fmla="*/ T160 w 586"/>
                              <a:gd name="T162" fmla="+- 0 1498 1488"/>
                              <a:gd name="T163" fmla="*/ 1498 h 540"/>
                              <a:gd name="T164" fmla="+- 0 1067 819"/>
                              <a:gd name="T165" fmla="*/ T164 w 586"/>
                              <a:gd name="T166" fmla="+- 0 1491 1488"/>
                              <a:gd name="T167" fmla="*/ 1491 h 540"/>
                              <a:gd name="T168" fmla="+- 0 1110 819"/>
                              <a:gd name="T169" fmla="*/ T168 w 586"/>
                              <a:gd name="T170" fmla="+- 0 1488 1488"/>
                              <a:gd name="T171" fmla="*/ 1488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10"/>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8"/>
                                </a:lnTo>
                                <a:lnTo>
                                  <a:pt x="536" y="117"/>
                                </a:lnTo>
                                <a:lnTo>
                                  <a:pt x="543" y="130"/>
                                </a:lnTo>
                                <a:lnTo>
                                  <a:pt x="550" y="140"/>
                                </a:lnTo>
                                <a:lnTo>
                                  <a:pt x="557" y="153"/>
                                </a:lnTo>
                                <a:lnTo>
                                  <a:pt x="564" y="163"/>
                                </a:lnTo>
                                <a:lnTo>
                                  <a:pt x="568" y="176"/>
                                </a:lnTo>
                                <a:lnTo>
                                  <a:pt x="575" y="189"/>
                                </a:lnTo>
                                <a:lnTo>
                                  <a:pt x="579" y="202"/>
                                </a:lnTo>
                                <a:lnTo>
                                  <a:pt x="582" y="215"/>
                                </a:lnTo>
                                <a:lnTo>
                                  <a:pt x="582" y="229"/>
                                </a:lnTo>
                                <a:lnTo>
                                  <a:pt x="586" y="242"/>
                                </a:lnTo>
                                <a:lnTo>
                                  <a:pt x="586" y="255"/>
                                </a:lnTo>
                                <a:lnTo>
                                  <a:pt x="586" y="268"/>
                                </a:lnTo>
                                <a:lnTo>
                                  <a:pt x="586" y="284"/>
                                </a:lnTo>
                                <a:lnTo>
                                  <a:pt x="586" y="297"/>
                                </a:lnTo>
                                <a:lnTo>
                                  <a:pt x="582" y="310"/>
                                </a:lnTo>
                                <a:lnTo>
                                  <a:pt x="582" y="323"/>
                                </a:lnTo>
                                <a:lnTo>
                                  <a:pt x="579" y="336"/>
                                </a:lnTo>
                                <a:lnTo>
                                  <a:pt x="575" y="349"/>
                                </a:lnTo>
                                <a:lnTo>
                                  <a:pt x="568" y="363"/>
                                </a:lnTo>
                                <a:lnTo>
                                  <a:pt x="564" y="376"/>
                                </a:lnTo>
                                <a:lnTo>
                                  <a:pt x="557" y="385"/>
                                </a:lnTo>
                                <a:lnTo>
                                  <a:pt x="550" y="398"/>
                                </a:lnTo>
                                <a:lnTo>
                                  <a:pt x="543" y="408"/>
                                </a:lnTo>
                                <a:lnTo>
                                  <a:pt x="536" y="421"/>
                                </a:lnTo>
                                <a:lnTo>
                                  <a:pt x="529" y="431"/>
                                </a:lnTo>
                                <a:lnTo>
                                  <a:pt x="518" y="441"/>
                                </a:lnTo>
                                <a:lnTo>
                                  <a:pt x="511" y="451"/>
                                </a:lnTo>
                                <a:lnTo>
                                  <a:pt x="500" y="46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65" y="532"/>
                                </a:lnTo>
                                <a:lnTo>
                                  <a:pt x="351" y="536"/>
                                </a:lnTo>
                                <a:lnTo>
                                  <a:pt x="337" y="536"/>
                                </a:lnTo>
                                <a:lnTo>
                                  <a:pt x="323" y="539"/>
                                </a:lnTo>
                                <a:lnTo>
                                  <a:pt x="309" y="539"/>
                                </a:lnTo>
                                <a:lnTo>
                                  <a:pt x="291" y="539"/>
                                </a:lnTo>
                                <a:lnTo>
                                  <a:pt x="277" y="539"/>
                                </a:lnTo>
                                <a:lnTo>
                                  <a:pt x="262" y="539"/>
                                </a:lnTo>
                                <a:lnTo>
                                  <a:pt x="248" y="536"/>
                                </a:lnTo>
                                <a:lnTo>
                                  <a:pt x="234" y="536"/>
                                </a:lnTo>
                                <a:lnTo>
                                  <a:pt x="220" y="532"/>
                                </a:lnTo>
                                <a:lnTo>
                                  <a:pt x="206" y="529"/>
                                </a:lnTo>
                                <a:lnTo>
                                  <a:pt x="191" y="523"/>
                                </a:lnTo>
                                <a:lnTo>
                                  <a:pt x="177" y="519"/>
                                </a:lnTo>
                                <a:lnTo>
                                  <a:pt x="167" y="513"/>
                                </a:lnTo>
                                <a:lnTo>
                                  <a:pt x="152" y="506"/>
                                </a:lnTo>
                                <a:lnTo>
                                  <a:pt x="142" y="500"/>
                                </a:lnTo>
                                <a:lnTo>
                                  <a:pt x="128" y="493"/>
                                </a:lnTo>
                                <a:lnTo>
                                  <a:pt x="117" y="487"/>
                                </a:lnTo>
                                <a:lnTo>
                                  <a:pt x="106" y="477"/>
                                </a:lnTo>
                                <a:lnTo>
                                  <a:pt x="96" y="470"/>
                                </a:lnTo>
                                <a:lnTo>
                                  <a:pt x="85" y="461"/>
                                </a:lnTo>
                                <a:lnTo>
                                  <a:pt x="74" y="451"/>
                                </a:lnTo>
                                <a:lnTo>
                                  <a:pt x="67" y="441"/>
                                </a:lnTo>
                                <a:lnTo>
                                  <a:pt x="56" y="431"/>
                                </a:lnTo>
                                <a:lnTo>
                                  <a:pt x="49" y="421"/>
                                </a:lnTo>
                                <a:lnTo>
                                  <a:pt x="42" y="408"/>
                                </a:lnTo>
                                <a:lnTo>
                                  <a:pt x="35" y="398"/>
                                </a:lnTo>
                                <a:lnTo>
                                  <a:pt x="28" y="385"/>
                                </a:lnTo>
                                <a:lnTo>
                                  <a:pt x="21" y="376"/>
                                </a:lnTo>
                                <a:lnTo>
                                  <a:pt x="17" y="363"/>
                                </a:lnTo>
                                <a:lnTo>
                                  <a:pt x="10" y="349"/>
                                </a:lnTo>
                                <a:lnTo>
                                  <a:pt x="7" y="336"/>
                                </a:lnTo>
                                <a:lnTo>
                                  <a:pt x="3" y="323"/>
                                </a:lnTo>
                                <a:lnTo>
                                  <a:pt x="3" y="310"/>
                                </a:lnTo>
                                <a:lnTo>
                                  <a:pt x="0" y="297"/>
                                </a:lnTo>
                                <a:lnTo>
                                  <a:pt x="0" y="284"/>
                                </a:lnTo>
                                <a:lnTo>
                                  <a:pt x="0" y="268"/>
                                </a:lnTo>
                                <a:lnTo>
                                  <a:pt x="0" y="255"/>
                                </a:lnTo>
                                <a:lnTo>
                                  <a:pt x="0" y="242"/>
                                </a:lnTo>
                                <a:lnTo>
                                  <a:pt x="3" y="229"/>
                                </a:lnTo>
                                <a:lnTo>
                                  <a:pt x="3" y="215"/>
                                </a:lnTo>
                                <a:lnTo>
                                  <a:pt x="7" y="202"/>
                                </a:lnTo>
                                <a:lnTo>
                                  <a:pt x="10" y="189"/>
                                </a:lnTo>
                                <a:lnTo>
                                  <a:pt x="17" y="176"/>
                                </a:lnTo>
                                <a:lnTo>
                                  <a:pt x="21" y="163"/>
                                </a:lnTo>
                                <a:lnTo>
                                  <a:pt x="28" y="153"/>
                                </a:lnTo>
                                <a:lnTo>
                                  <a:pt x="35" y="140"/>
                                </a:lnTo>
                                <a:lnTo>
                                  <a:pt x="42" y="130"/>
                                </a:lnTo>
                                <a:lnTo>
                                  <a:pt x="49" y="117"/>
                                </a:lnTo>
                                <a:lnTo>
                                  <a:pt x="56" y="108"/>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10"/>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697470548" name="Freeform 17"/>
                        <wps:cNvSpPr/>
                        <wps:spPr bwMode="auto">
                          <a:xfrm>
                            <a:off x="868" y="1533"/>
                            <a:ext cx="491" cy="458"/>
                          </a:xfrm>
                          <a:custGeom>
                            <a:avLst/>
                            <a:gdLst>
                              <a:gd name="T0" fmla="+- 0 1312 868"/>
                              <a:gd name="T1" fmla="*/ T0 w 491"/>
                              <a:gd name="T2" fmla="+- 0 1991 1533"/>
                              <a:gd name="T3" fmla="*/ 1991 h 458"/>
                              <a:gd name="T4" fmla="+- 0 868 868"/>
                              <a:gd name="T5" fmla="*/ T4 w 491"/>
                              <a:gd name="T6" fmla="+- 0 1579 1533"/>
                              <a:gd name="T7" fmla="*/ 1579 h 458"/>
                              <a:gd name="T8" fmla="+- 0 907 868"/>
                              <a:gd name="T9" fmla="*/ T8 w 491"/>
                              <a:gd name="T10" fmla="+- 0 1533 1533"/>
                              <a:gd name="T11" fmla="*/ 1533 h 458"/>
                              <a:gd name="T12" fmla="+- 0 1358 868"/>
                              <a:gd name="T13" fmla="*/ T12 w 491"/>
                              <a:gd name="T14" fmla="+- 0 1949 1533"/>
                              <a:gd name="T15" fmla="*/ 1949 h 458"/>
                              <a:gd name="T16" fmla="+- 0 1312 868"/>
                              <a:gd name="T17" fmla="*/ T16 w 491"/>
                              <a:gd name="T18" fmla="+- 0 1991 1533"/>
                              <a:gd name="T19" fmla="*/ 1991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6"/>
                                </a:lnTo>
                                <a:lnTo>
                                  <a:pt x="444" y="458"/>
                                </a:lnTo>
                                <a:close/>
                              </a:path>
                            </a:pathLst>
                          </a:custGeom>
                          <a:solidFill>
                            <a:srgbClr val="000000"/>
                          </a:solidFill>
                          <a:ln>
                            <a:noFill/>
                          </a:ln>
                        </wps:spPr>
                        <wps:bodyPr rot="0" vert="horz" wrap="square" lIns="91440" tIns="45720" rIns="91440" bIns="45720" anchor="t" anchorCtr="0" upright="1">
                          <a:noAutofit/>
                        </wps:bodyPr>
                      </wps:wsp>
                      <wps:wsp>
                        <wps:cNvPr id="48645612" name="Freeform 18"/>
                        <wps:cNvSpPr/>
                        <wps:spPr bwMode="auto">
                          <a:xfrm>
                            <a:off x="868" y="1533"/>
                            <a:ext cx="491" cy="458"/>
                          </a:xfrm>
                          <a:custGeom>
                            <a:avLst/>
                            <a:gdLst>
                              <a:gd name="T0" fmla="+- 0 868 868"/>
                              <a:gd name="T1" fmla="*/ T0 w 491"/>
                              <a:gd name="T2" fmla="+- 0 1579 1533"/>
                              <a:gd name="T3" fmla="*/ 1579 h 458"/>
                              <a:gd name="T4" fmla="+- 0 1312 868"/>
                              <a:gd name="T5" fmla="*/ T4 w 491"/>
                              <a:gd name="T6" fmla="+- 0 1991 1533"/>
                              <a:gd name="T7" fmla="*/ 1991 h 458"/>
                              <a:gd name="T8" fmla="+- 0 1358 868"/>
                              <a:gd name="T9" fmla="*/ T8 w 491"/>
                              <a:gd name="T10" fmla="+- 0 1949 1533"/>
                              <a:gd name="T11" fmla="*/ 1949 h 458"/>
                              <a:gd name="T12" fmla="+- 0 907 868"/>
                              <a:gd name="T13" fmla="*/ T12 w 491"/>
                              <a:gd name="T14" fmla="+- 0 1533 1533"/>
                              <a:gd name="T15" fmla="*/ 1533 h 458"/>
                              <a:gd name="T16" fmla="+- 0 868 868"/>
                              <a:gd name="T17" fmla="*/ T16 w 491"/>
                              <a:gd name="T18" fmla="+- 0 1579 1533"/>
                              <a:gd name="T19" fmla="*/ 1579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6"/>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2" o:spid="_x0000_s1026" o:spt="203" style="position:absolute;left:0pt;margin-left:38.15pt;margin-top:71.8pt;height:32.05pt;width:34.8pt;mso-position-horizontal-relative:page;mso-position-vertical-relative:page;z-index:-251644928;mso-width-relative:page;mso-height-relative:page;" coordorigin="764,1437" coordsize="696,641" o:gfxdata="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">
                <o:lock v:ext="edit" aspectratio="f"/>
                <v:shape id="AutoShape 13" o:spid="_x0000_s1026" o:spt="100" style="position:absolute;left:765;top:1438;height:638;width:693;" fillcolor="#000000" filled="t" stroked="f" coordsize="693,638" o:gfxdata="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YaZXL4A&#10;AADiAAAADwAAAAAAAAABACAAAAAiAAAAZHJzL2Rvd25yZXYueG1sUEsBAhQAFAAAAAgAh07iQDMv&#10;BZ47AAAAOQAAABAAAAAAAAAAAQAgAAAADQEAAGRycy9zaGFwZXhtbC54bWxQSwUGAAAAAAYABgBb&#10;AQAAtwMAAAAA&#10;" path="m363,3l331,3,345,0,363,3xm398,6l295,6,313,3,380,3,398,6xm416,631l277,631,260,624,245,621,228,617,199,604,182,598,167,588,153,581,142,572,114,552,93,532,71,506,61,496,54,483,43,470,36,454,22,428,18,412,15,398,8,382,8,366,4,349,4,333,0,317,4,304,4,287,8,271,8,255,15,238,18,225,22,209,36,183,43,166,54,153,61,140,71,130,93,104,114,85,142,65,153,55,167,49,182,39,199,32,228,19,245,16,260,13,277,6,416,6,434,13,448,16,466,19,494,32,512,39,526,49,540,55,551,65,579,85,601,104,622,130,633,140,640,153,650,166,657,183,672,209,675,225,679,238,686,255,686,271,689,287,689,304,693,317,689,333,689,349,686,366,686,382,679,398,675,412,672,428,657,454,650,470,640,483,633,496,622,506,601,532,579,552,551,572,540,581,526,588,512,598,494,604,466,617,448,621,434,624,416,631xm380,634l313,634,295,631,398,631,380,634xm345,637l331,634,363,634,345,637xe">
                  <v:path o:connectlocs="331,1442;363,1442;295,1445;380,1442;416,2070;260,2063;228,2056;182,2037;153,2020;114,1991;71,1945;54,1922;36,1893;18,1851;8,1821;4,1788;0,1756;4,1726;8,1694;18,1664;36,1622;54,1592;71,1569;114,1524;153,1494;182,1478;228,1458;260,1452;416,1445;448,1455;494,1471;526,1488;551,1504;601,1543;633,1579;650,1605;672,1648;679,1677;686,1710;689,1743;689,1772;686,1805;679,1837;672,1867;650,1909;633,1935;601,1971;551,2011;526,2027;494,2043;448,2060;416,2070;313,2073;398,2070;345,2076;363,2073" o:connectangles="0,0,0,0,0,0,0,0,0,0,0,0,0,0,0,0,0,0,0,0,0,0,0,0,0,0,0,0,0,0,0,0,0,0,0,0,0,0,0,0,0,0,0,0,0,0,0,0,0,0,0,0,0,0,0,0"/>
                  <v:fill on="t" focussize="0,0"/>
                  <v:stroke on="f"/>
                  <v:imagedata o:title=""/>
                  <o:lock v:ext="edit" aspectratio="f"/>
                </v:shape>
                <v:shape id="Freeform 14" o:spid="_x0000_s1026" o:spt="100" style="position:absolute;left:765;top:1438;height:638;width:693;" filled="f" stroked="t" coordsize="693,638" o:gfxdata="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3&#10;rkimwwAAAOMAAAAPAAAAAAAAAAEAIAAAACIAAABkcnMvZG93bnJldi54bWxQSwECFAAUAAAACACH&#10;TuJAMy8FnjsAAAA5AAAAEAAAAAAAAAABACAAAAASAQAAZHJzL3NoYXBleG1sLnhtbFBLBQYAAAAA&#10;BgAGAFsBAAC8AwAAAAA=&#10;" path="m345,637l331,634,313,634,295,631,277,631,260,624,245,621,228,617,213,611,199,604,182,598,167,588,153,581,142,572,128,562,114,552,103,542,93,532,82,519,71,506,61,497,54,483,43,470,36,454,29,441,22,428,18,412,15,398,8,382,8,366,4,349,4,333,0,317,4,304,4,287,8,271,8,255,15,238,18,225,22,209,29,196,36,183,43,166,54,153,61,140,71,130,82,117,93,104,103,94,114,85,128,75,142,65,153,55,167,49,182,39,199,32,213,26,228,19,245,16,260,13,277,6,295,6,313,3,331,3,345,0,363,3,380,3,398,6,416,6,434,13,448,16,466,19,480,26,494,32,512,39,526,49,540,55,551,65,565,75,579,85,590,94,601,104,611,117,622,130,633,140,640,153,650,166,657,183,664,196,672,209,675,225,679,238,686,255,686,271,689,287,689,304,693,317,689,333,689,349,686,366,686,382,679,398,675,412,672,428,664,441,657,454,650,470,640,483,633,497,622,506,611,519,601,532,590,542,579,552,565,562,551,572,540,581,526,588,512,598,494,604,480,611,466,617,448,621,434,624,416,631,398,631,380,634,363,634,345,637e">
                  <v:path o:connectlocs="313,2073;260,2063;213,2050;167,2027;128,2001;93,1971;61,1936;36,1893;18,1851;8,1805;0,1756;8,1710;18,1664;36,1622;61,1579;93,1543;128,1514;167,1488;213,1465;260,1452;313,1442;363,1442;416,1445;466,1458;512,1478;551,1504;590,1533;622,1569;650,1605;672,1648;686,1694;689,1743;689,1788;679,1837;664,1880;640,1922;611,1958;579,1991;540,2020;494,2043;448,2060;398,2070;345,2076" o:connectangles="0,0,0,0,0,0,0,0,0,0,0,0,0,0,0,0,0,0,0,0,0,0,0,0,0,0,0,0,0,0,0,0,0,0,0,0,0,0,0,0,0,0,0"/>
                  <v:fill on="f" focussize="0,0"/>
                  <v:stroke weight="0.16992125984252pt" color="#000000" joinstyle="round"/>
                  <v:imagedata o:title=""/>
                  <o:lock v:ext="edit" aspectratio="f"/>
                </v:shape>
                <v:shape id="AutoShape 15" o:spid="_x0000_s1026" o:spt="100" style="position:absolute;left:818;top:1487;height:540;width:586;" fillcolor="#FFFFFF" filled="t" stroked="f" coordsize="586,540" o:gfxdata="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Yh6InFAAAA4gAAAA8AAAAAAAAAAQAgAAAAIgAAAGRycy9kb3ducmV2LnhtbFBLAQIUABQAAAAI&#10;AIdO4kAzLwWeOwAAADkAAAAQAAAAAAAAAAEAIAAAABQBAABkcnMvc2hhcGV4bWwueG1sUEsFBgAA&#10;AAAGAAYAWwEAAL4DAAAAAA==&#10;" path="m337,3l248,3,262,0,323,0,337,3xm351,536l234,536,206,529,191,523,177,519,167,513,152,506,142,500,128,493,117,487,106,477,96,470,74,451,67,441,56,431,49,421,42,408,35,398,28,385,21,376,17,363,10,349,3,323,3,310,0,297,0,242,3,229,3,215,10,189,17,176,21,163,28,153,35,140,42,130,49,117,56,108,67,98,74,88,96,68,106,62,117,52,128,45,142,39,152,32,167,26,177,19,191,16,206,10,234,3,351,3,380,10,394,16,408,19,419,26,433,32,444,39,458,45,468,52,479,62,490,68,511,88,518,98,529,108,536,117,543,130,550,140,557,153,564,163,568,176,575,189,582,215,582,229,586,242,586,297,582,310,582,323,575,349,568,363,564,376,557,385,550,398,543,408,536,421,529,431,518,441,511,451,490,470,479,477,468,487,458,493,444,500,433,506,419,513,408,519,394,523,380,529,351,536xm323,539l262,539,248,536,337,536,323,539xe">
                  <v:path o:connectlocs="248,1491;323,1488;351,2024;206,2017;177,2007;152,1994;128,1981;106,1965;74,1939;56,1919;42,1896;28,1873;17,1851;3,1811;0,1785;3,1717;10,1677;21,1651;35,1628;49,1605;67,1586;96,1556;117,1540;142,1527;167,1514;191,1504;234,1491;380,1498;408,1507;433,1520;458,1533;479,1550;511,1576;529,1596;543,1618;557,1641;568,1664;582,1703;586,1730;582,1798;575,1837;564,1864;550,1886;536,1909;518,1929;490,1958;468,1975;444,1988;419,2001;394,2011;351,2024;262,2027;337,2024" o:connectangles="0,0,0,0,0,0,0,0,0,0,0,0,0,0,0,0,0,0,0,0,0,0,0,0,0,0,0,0,0,0,0,0,0,0,0,0,0,0,0,0,0,0,0,0,0,0,0,0,0,0,0,0,0"/>
                  <v:fill on="t" focussize="0,0"/>
                  <v:stroke on="f"/>
                  <v:imagedata o:title=""/>
                  <o:lock v:ext="edit" aspectratio="f"/>
                </v:shape>
                <v:shape id="Freeform 16" o:spid="_x0000_s1026" o:spt="100" style="position:absolute;left:818;top:1487;height:540;width:586;" filled="f" stroked="t" coordsize="586,540" o:gfxdata="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r&#10;5IYfwwAAAOIAAAAPAAAAAAAAAAEAIAAAACIAAABkcnMvZG93bnJldi54bWxQSwECFAAUAAAACACH&#10;TuJAMy8FnjsAAAA5AAAAEAAAAAAAAAABACAAAAASAQAAZHJzL3NoYXBleG1sLnhtbFBLBQYAAAAA&#10;BgAGAFsBAAC8AwAAAAA=&#10;" path="m291,0l309,0,323,0,337,3,351,3,365,6,380,10,394,16,408,19,419,26,433,32,444,39,458,45,468,52,479,62,490,68,500,78,511,88,518,98,529,108,536,117,543,130,550,140,557,153,564,163,568,176,575,189,579,202,582,215,582,229,586,242,586,255,586,268,586,284,586,297,582,310,582,323,579,336,575,349,568,363,564,376,557,385,550,398,543,408,536,421,529,431,518,441,511,451,500,461,490,470,479,477,468,487,458,493,444,500,433,506,419,513,408,519,394,523,380,529,365,532,351,536,337,536,323,539,309,539,291,539,277,539,262,539,248,536,234,536,220,532,206,529,191,523,177,519,167,513,152,506,142,500,128,493,117,487,106,477,96,470,85,461,74,451,67,441,56,431,49,421,42,408,35,398,28,385,21,376,17,363,10,349,7,336,3,323,3,310,0,297,0,284,0,268,0,255,0,242,3,229,3,215,7,202,10,189,17,176,21,163,28,153,35,140,42,130,49,117,56,108,67,98,74,88,85,78,96,68,106,62,117,52,128,45,142,39,152,32,167,26,177,19,191,16,206,10,220,6,234,3,248,3,262,0,277,0,291,0e">
                  <v:path o:connectlocs="323,1488;365,1494;408,1507;444,1527;479,1550;511,1576;536,1605;557,1641;575,1677;582,1717;586,1756;582,1798;575,1837;557,1873;536,1909;511,1939;479,1965;444,1988;408,2007;365,2020;323,2027;277,2027;234,2024;191,2011;152,1994;117,1975;85,1949;56,1919;35,1886;17,1851;3,1811;0,1772;0,1730;7,1690;21,1651;42,1618;67,1586;96,1556;128,1533;167,1514;206,1498;248,1491;291,1488" o:connectangles="0,0,0,0,0,0,0,0,0,0,0,0,0,0,0,0,0,0,0,0,0,0,0,0,0,0,0,0,0,0,0,0,0,0,0,0,0,0,0,0,0,0,0"/>
                  <v:fill on="f" focussize="0,0"/>
                  <v:stroke weight="0.16992125984252pt" color="#000000" joinstyle="round"/>
                  <v:imagedata o:title=""/>
                  <o:lock v:ext="edit" aspectratio="f"/>
                </v:shape>
                <v:shape id="Freeform 17" o:spid="_x0000_s1026" o:spt="100" style="position:absolute;left:868;top:1533;height:458;width:491;" fillcolor="#000000" filled="t" stroked="f" coordsize="491,458" o:gfxdata="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9H18bFAAAA4wAAAA8AAAAAAAAAAQAgAAAAIgAAAGRycy9kb3ducmV2LnhtbFBLAQIUABQAAAAI&#10;AIdO4kAzLwWeOwAAADkAAAAQAAAAAAAAAAEAIAAAABQBAABkcnMvc2hhcGV4bWwueG1sUEsFBgAA&#10;AAAGAAYAWwEAAL4DAAAAAA==&#10;" path="m444,458l0,46,39,0,490,416,444,458xe">
                  <v:path o:connectlocs="444,1991;0,1579;39,1533;490,1949;444,1991" o:connectangles="0,0,0,0,0"/>
                  <v:fill on="t" focussize="0,0"/>
                  <v:stroke on="f"/>
                  <v:imagedata o:title=""/>
                  <o:lock v:ext="edit" aspectratio="f"/>
                </v:shape>
                <v:shape id="Freeform 18" o:spid="_x0000_s1026" o:spt="100" style="position:absolute;left:868;top:1533;height:458;width:491;" filled="f" stroked="t" coordsize="491,458" o:gfxdata="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D+5&#10;383CAAAA4QAAAA8AAAAAAAAAAQAgAAAAIgAAAGRycy9kb3ducmV2LnhtbFBLAQIUABQAAAAIAIdO&#10;4kAzLwWeOwAAADkAAAAQAAAAAAAAAAEAIAAAABEBAABkcnMvc2hhcGV4bWwueG1sUEsFBgAAAAAG&#10;AAYAWwEAALsDAAAAAA==&#10;" path="m0,46l444,458,490,416,39,0,0,46e">
                  <v:path o:connectlocs="0,1579;444,1991;490,1949;39,1533;0,1579"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2576" behindDoc="1" locked="0" layoutInCell="1" allowOverlap="1">
                <wp:simplePos x="0" y="0"/>
                <wp:positionH relativeFrom="page">
                  <wp:posOffset>484505</wp:posOffset>
                </wp:positionH>
                <wp:positionV relativeFrom="page">
                  <wp:posOffset>1478915</wp:posOffset>
                </wp:positionV>
                <wp:extent cx="441960" cy="407035"/>
                <wp:effectExtent l="17780" t="12065" r="16510" b="9525"/>
                <wp:wrapNone/>
                <wp:docPr id="824164064" name="Group 19"/>
                <wp:cNvGraphicFramePr/>
                <a:graphic xmlns:a="http://schemas.openxmlformats.org/drawingml/2006/main">
                  <a:graphicData uri="http://schemas.microsoft.com/office/word/2010/wordprocessingGroup">
                    <wpg:wgp>
                      <wpg:cNvGrpSpPr/>
                      <wpg:grpSpPr>
                        <a:xfrm>
                          <a:off x="0" y="0"/>
                          <a:ext cx="441960" cy="407035"/>
                          <a:chOff x="764" y="2330"/>
                          <a:chExt cx="696" cy="641"/>
                        </a:xfrm>
                      </wpg:grpSpPr>
                      <wps:wsp>
                        <wps:cNvPr id="1523842609" name="AutoShape 20"/>
                        <wps:cNvSpPr/>
                        <wps:spPr bwMode="auto">
                          <a:xfrm>
                            <a:off x="765" y="2331"/>
                            <a:ext cx="693" cy="638"/>
                          </a:xfrm>
                          <a:custGeom>
                            <a:avLst/>
                            <a:gdLst>
                              <a:gd name="T0" fmla="+- 0 1096 765"/>
                              <a:gd name="T1" fmla="*/ T0 w 693"/>
                              <a:gd name="T2" fmla="+- 0 2335 2331"/>
                              <a:gd name="T3" fmla="*/ 2335 h 638"/>
                              <a:gd name="T4" fmla="+- 0 1128 765"/>
                              <a:gd name="T5" fmla="*/ T4 w 693"/>
                              <a:gd name="T6" fmla="+- 0 2335 2331"/>
                              <a:gd name="T7" fmla="*/ 2335 h 638"/>
                              <a:gd name="T8" fmla="+- 0 1060 765"/>
                              <a:gd name="T9" fmla="*/ T8 w 693"/>
                              <a:gd name="T10" fmla="+- 0 2338 2331"/>
                              <a:gd name="T11" fmla="*/ 2338 h 638"/>
                              <a:gd name="T12" fmla="+- 0 1145 765"/>
                              <a:gd name="T13" fmla="*/ T12 w 693"/>
                              <a:gd name="T14" fmla="+- 0 2335 2331"/>
                              <a:gd name="T15" fmla="*/ 2335 h 638"/>
                              <a:gd name="T16" fmla="+- 0 1181 765"/>
                              <a:gd name="T17" fmla="*/ T16 w 693"/>
                              <a:gd name="T18" fmla="+- 0 2962 2331"/>
                              <a:gd name="T19" fmla="*/ 2962 h 638"/>
                              <a:gd name="T20" fmla="+- 0 1025 765"/>
                              <a:gd name="T21" fmla="*/ T20 w 693"/>
                              <a:gd name="T22" fmla="+- 0 2956 2331"/>
                              <a:gd name="T23" fmla="*/ 2956 h 638"/>
                              <a:gd name="T24" fmla="+- 0 993 765"/>
                              <a:gd name="T25" fmla="*/ T24 w 693"/>
                              <a:gd name="T26" fmla="+- 0 2949 2331"/>
                              <a:gd name="T27" fmla="*/ 2949 h 638"/>
                              <a:gd name="T28" fmla="+- 0 947 765"/>
                              <a:gd name="T29" fmla="*/ T28 w 693"/>
                              <a:gd name="T30" fmla="+- 0 2930 2331"/>
                              <a:gd name="T31" fmla="*/ 2930 h 638"/>
                              <a:gd name="T32" fmla="+- 0 918 765"/>
                              <a:gd name="T33" fmla="*/ T32 w 693"/>
                              <a:gd name="T34" fmla="+- 0 2913 2331"/>
                              <a:gd name="T35" fmla="*/ 2913 h 638"/>
                              <a:gd name="T36" fmla="+- 0 879 765"/>
                              <a:gd name="T37" fmla="*/ T36 w 693"/>
                              <a:gd name="T38" fmla="+- 0 2884 2331"/>
                              <a:gd name="T39" fmla="*/ 2884 h 638"/>
                              <a:gd name="T40" fmla="+- 0 836 765"/>
                              <a:gd name="T41" fmla="*/ T40 w 693"/>
                              <a:gd name="T42" fmla="+- 0 2838 2331"/>
                              <a:gd name="T43" fmla="*/ 2838 h 638"/>
                              <a:gd name="T44" fmla="+- 0 819 765"/>
                              <a:gd name="T45" fmla="*/ T44 w 693"/>
                              <a:gd name="T46" fmla="+- 0 2815 2331"/>
                              <a:gd name="T47" fmla="*/ 2815 h 638"/>
                              <a:gd name="T48" fmla="+- 0 801 765"/>
                              <a:gd name="T49" fmla="*/ T48 w 693"/>
                              <a:gd name="T50" fmla="+- 0 2786 2331"/>
                              <a:gd name="T51" fmla="*/ 2786 h 638"/>
                              <a:gd name="T52" fmla="+- 0 783 765"/>
                              <a:gd name="T53" fmla="*/ T52 w 693"/>
                              <a:gd name="T54" fmla="+- 0 2743 2331"/>
                              <a:gd name="T55" fmla="*/ 2743 h 638"/>
                              <a:gd name="T56" fmla="+- 0 773 765"/>
                              <a:gd name="T57" fmla="*/ T56 w 693"/>
                              <a:gd name="T58" fmla="+- 0 2714 2331"/>
                              <a:gd name="T59" fmla="*/ 2714 h 638"/>
                              <a:gd name="T60" fmla="+- 0 769 765"/>
                              <a:gd name="T61" fmla="*/ T60 w 693"/>
                              <a:gd name="T62" fmla="+- 0 2681 2331"/>
                              <a:gd name="T63" fmla="*/ 2681 h 638"/>
                              <a:gd name="T64" fmla="+- 0 765 765"/>
                              <a:gd name="T65" fmla="*/ T64 w 693"/>
                              <a:gd name="T66" fmla="+- 0 2649 2331"/>
                              <a:gd name="T67" fmla="*/ 2649 h 638"/>
                              <a:gd name="T68" fmla="+- 0 769 765"/>
                              <a:gd name="T69" fmla="*/ T68 w 693"/>
                              <a:gd name="T70" fmla="+- 0 2619 2331"/>
                              <a:gd name="T71" fmla="*/ 2619 h 638"/>
                              <a:gd name="T72" fmla="+- 0 773 765"/>
                              <a:gd name="T73" fmla="*/ T72 w 693"/>
                              <a:gd name="T74" fmla="+- 0 2586 2331"/>
                              <a:gd name="T75" fmla="*/ 2586 h 638"/>
                              <a:gd name="T76" fmla="+- 0 783 765"/>
                              <a:gd name="T77" fmla="*/ T76 w 693"/>
                              <a:gd name="T78" fmla="+- 0 2557 2331"/>
                              <a:gd name="T79" fmla="*/ 2557 h 638"/>
                              <a:gd name="T80" fmla="+- 0 801 765"/>
                              <a:gd name="T81" fmla="*/ T80 w 693"/>
                              <a:gd name="T82" fmla="+- 0 2515 2331"/>
                              <a:gd name="T83" fmla="*/ 2515 h 638"/>
                              <a:gd name="T84" fmla="+- 0 819 765"/>
                              <a:gd name="T85" fmla="*/ T84 w 693"/>
                              <a:gd name="T86" fmla="+- 0 2485 2331"/>
                              <a:gd name="T87" fmla="*/ 2485 h 638"/>
                              <a:gd name="T88" fmla="+- 0 836 765"/>
                              <a:gd name="T89" fmla="*/ T88 w 693"/>
                              <a:gd name="T90" fmla="+- 0 2462 2331"/>
                              <a:gd name="T91" fmla="*/ 2462 h 638"/>
                              <a:gd name="T92" fmla="+- 0 879 765"/>
                              <a:gd name="T93" fmla="*/ T92 w 693"/>
                              <a:gd name="T94" fmla="+- 0 2416 2331"/>
                              <a:gd name="T95" fmla="*/ 2416 h 638"/>
                              <a:gd name="T96" fmla="+- 0 918 765"/>
                              <a:gd name="T97" fmla="*/ T96 w 693"/>
                              <a:gd name="T98" fmla="+- 0 2387 2331"/>
                              <a:gd name="T99" fmla="*/ 2387 h 638"/>
                              <a:gd name="T100" fmla="+- 0 947 765"/>
                              <a:gd name="T101" fmla="*/ T100 w 693"/>
                              <a:gd name="T102" fmla="+- 0 2371 2331"/>
                              <a:gd name="T103" fmla="*/ 2371 h 638"/>
                              <a:gd name="T104" fmla="+- 0 993 765"/>
                              <a:gd name="T105" fmla="*/ T104 w 693"/>
                              <a:gd name="T106" fmla="+- 0 2351 2331"/>
                              <a:gd name="T107" fmla="*/ 2351 h 638"/>
                              <a:gd name="T108" fmla="+- 0 1025 765"/>
                              <a:gd name="T109" fmla="*/ T108 w 693"/>
                              <a:gd name="T110" fmla="+- 0 2345 2331"/>
                              <a:gd name="T111" fmla="*/ 2345 h 638"/>
                              <a:gd name="T112" fmla="+- 0 1181 765"/>
                              <a:gd name="T113" fmla="*/ T112 w 693"/>
                              <a:gd name="T114" fmla="+- 0 2338 2331"/>
                              <a:gd name="T115" fmla="*/ 2338 h 638"/>
                              <a:gd name="T116" fmla="+- 0 1213 765"/>
                              <a:gd name="T117" fmla="*/ T116 w 693"/>
                              <a:gd name="T118" fmla="+- 0 2348 2331"/>
                              <a:gd name="T119" fmla="*/ 2348 h 638"/>
                              <a:gd name="T120" fmla="+- 0 1259 765"/>
                              <a:gd name="T121" fmla="*/ T120 w 693"/>
                              <a:gd name="T122" fmla="+- 0 2364 2331"/>
                              <a:gd name="T123" fmla="*/ 2364 h 638"/>
                              <a:gd name="T124" fmla="+- 0 1291 765"/>
                              <a:gd name="T125" fmla="*/ T124 w 693"/>
                              <a:gd name="T126" fmla="+- 0 2381 2331"/>
                              <a:gd name="T127" fmla="*/ 2381 h 638"/>
                              <a:gd name="T128" fmla="+- 0 1316 765"/>
                              <a:gd name="T129" fmla="*/ T128 w 693"/>
                              <a:gd name="T130" fmla="+- 0 2397 2331"/>
                              <a:gd name="T131" fmla="*/ 2397 h 638"/>
                              <a:gd name="T132" fmla="+- 0 1366 765"/>
                              <a:gd name="T133" fmla="*/ T132 w 693"/>
                              <a:gd name="T134" fmla="+- 0 2436 2331"/>
                              <a:gd name="T135" fmla="*/ 2436 h 638"/>
                              <a:gd name="T136" fmla="+- 0 1398 765"/>
                              <a:gd name="T137" fmla="*/ T136 w 693"/>
                              <a:gd name="T138" fmla="+- 0 2472 2331"/>
                              <a:gd name="T139" fmla="*/ 2472 h 638"/>
                              <a:gd name="T140" fmla="+- 0 1415 765"/>
                              <a:gd name="T141" fmla="*/ T140 w 693"/>
                              <a:gd name="T142" fmla="+- 0 2498 2331"/>
                              <a:gd name="T143" fmla="*/ 2498 h 638"/>
                              <a:gd name="T144" fmla="+- 0 1437 765"/>
                              <a:gd name="T145" fmla="*/ T144 w 693"/>
                              <a:gd name="T146" fmla="+- 0 2541 2331"/>
                              <a:gd name="T147" fmla="*/ 2541 h 638"/>
                              <a:gd name="T148" fmla="+- 0 1444 765"/>
                              <a:gd name="T149" fmla="*/ T148 w 693"/>
                              <a:gd name="T150" fmla="+- 0 2570 2331"/>
                              <a:gd name="T151" fmla="*/ 2570 h 638"/>
                              <a:gd name="T152" fmla="+- 0 1451 765"/>
                              <a:gd name="T153" fmla="*/ T152 w 693"/>
                              <a:gd name="T154" fmla="+- 0 2603 2331"/>
                              <a:gd name="T155" fmla="*/ 2603 h 638"/>
                              <a:gd name="T156" fmla="+- 0 1454 765"/>
                              <a:gd name="T157" fmla="*/ T156 w 693"/>
                              <a:gd name="T158" fmla="+- 0 2635 2331"/>
                              <a:gd name="T159" fmla="*/ 2635 h 638"/>
                              <a:gd name="T160" fmla="+- 0 1454 765"/>
                              <a:gd name="T161" fmla="*/ T160 w 693"/>
                              <a:gd name="T162" fmla="+- 0 2665 2331"/>
                              <a:gd name="T163" fmla="*/ 2665 h 638"/>
                              <a:gd name="T164" fmla="+- 0 1451 765"/>
                              <a:gd name="T165" fmla="*/ T164 w 693"/>
                              <a:gd name="T166" fmla="+- 0 2698 2331"/>
                              <a:gd name="T167" fmla="*/ 2698 h 638"/>
                              <a:gd name="T168" fmla="+- 0 1444 765"/>
                              <a:gd name="T169" fmla="*/ T168 w 693"/>
                              <a:gd name="T170" fmla="+- 0 2730 2331"/>
                              <a:gd name="T171" fmla="*/ 2730 h 638"/>
                              <a:gd name="T172" fmla="+- 0 1437 765"/>
                              <a:gd name="T173" fmla="*/ T172 w 693"/>
                              <a:gd name="T174" fmla="+- 0 2760 2331"/>
                              <a:gd name="T175" fmla="*/ 2760 h 638"/>
                              <a:gd name="T176" fmla="+- 0 1415 765"/>
                              <a:gd name="T177" fmla="*/ T176 w 693"/>
                              <a:gd name="T178" fmla="+- 0 2802 2331"/>
                              <a:gd name="T179" fmla="*/ 2802 h 638"/>
                              <a:gd name="T180" fmla="+- 0 1398 765"/>
                              <a:gd name="T181" fmla="*/ T180 w 693"/>
                              <a:gd name="T182" fmla="+- 0 2828 2331"/>
                              <a:gd name="T183" fmla="*/ 2828 h 638"/>
                              <a:gd name="T184" fmla="+- 0 1366 765"/>
                              <a:gd name="T185" fmla="*/ T184 w 693"/>
                              <a:gd name="T186" fmla="+- 0 2864 2331"/>
                              <a:gd name="T187" fmla="*/ 2864 h 638"/>
                              <a:gd name="T188" fmla="+- 0 1316 765"/>
                              <a:gd name="T189" fmla="*/ T188 w 693"/>
                              <a:gd name="T190" fmla="+- 0 2903 2331"/>
                              <a:gd name="T191" fmla="*/ 2903 h 638"/>
                              <a:gd name="T192" fmla="+- 0 1291 765"/>
                              <a:gd name="T193" fmla="*/ T192 w 693"/>
                              <a:gd name="T194" fmla="+- 0 2920 2331"/>
                              <a:gd name="T195" fmla="*/ 2920 h 638"/>
                              <a:gd name="T196" fmla="+- 0 1259 765"/>
                              <a:gd name="T197" fmla="*/ T196 w 693"/>
                              <a:gd name="T198" fmla="+- 0 2936 2331"/>
                              <a:gd name="T199" fmla="*/ 2936 h 638"/>
                              <a:gd name="T200" fmla="+- 0 1213 765"/>
                              <a:gd name="T201" fmla="*/ T200 w 693"/>
                              <a:gd name="T202" fmla="+- 0 2953 2331"/>
                              <a:gd name="T203" fmla="*/ 2953 h 638"/>
                              <a:gd name="T204" fmla="+- 0 1181 765"/>
                              <a:gd name="T205" fmla="*/ T204 w 693"/>
                              <a:gd name="T206" fmla="+- 0 2962 2331"/>
                              <a:gd name="T207" fmla="*/ 2962 h 638"/>
                              <a:gd name="T208" fmla="+- 0 1078 765"/>
                              <a:gd name="T209" fmla="*/ T208 w 693"/>
                              <a:gd name="T210" fmla="+- 0 2966 2331"/>
                              <a:gd name="T211" fmla="*/ 2966 h 638"/>
                              <a:gd name="T212" fmla="+- 0 1163 765"/>
                              <a:gd name="T213" fmla="*/ T212 w 693"/>
                              <a:gd name="T214" fmla="+- 0 2962 2331"/>
                              <a:gd name="T215" fmla="*/ 2962 h 638"/>
                              <a:gd name="T216" fmla="+- 0 1110 765"/>
                              <a:gd name="T217" fmla="*/ T216 w 693"/>
                              <a:gd name="T218" fmla="+- 0 2969 2331"/>
                              <a:gd name="T219" fmla="*/ 2969 h 638"/>
                              <a:gd name="T220" fmla="+- 0 1128 765"/>
                              <a:gd name="T221" fmla="*/ T220 w 693"/>
                              <a:gd name="T222" fmla="+- 0 2966 2331"/>
                              <a:gd name="T223" fmla="*/ 296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4"/>
                                </a:moveTo>
                                <a:lnTo>
                                  <a:pt x="331" y="4"/>
                                </a:lnTo>
                                <a:lnTo>
                                  <a:pt x="345" y="0"/>
                                </a:lnTo>
                                <a:lnTo>
                                  <a:pt x="363" y="4"/>
                                </a:lnTo>
                                <a:close/>
                                <a:moveTo>
                                  <a:pt x="398" y="7"/>
                                </a:moveTo>
                                <a:lnTo>
                                  <a:pt x="295" y="7"/>
                                </a:lnTo>
                                <a:lnTo>
                                  <a:pt x="313" y="4"/>
                                </a:lnTo>
                                <a:lnTo>
                                  <a:pt x="380" y="4"/>
                                </a:lnTo>
                                <a:lnTo>
                                  <a:pt x="398" y="7"/>
                                </a:lnTo>
                                <a:close/>
                                <a:moveTo>
                                  <a:pt x="416" y="631"/>
                                </a:moveTo>
                                <a:lnTo>
                                  <a:pt x="277" y="631"/>
                                </a:lnTo>
                                <a:lnTo>
                                  <a:pt x="260" y="625"/>
                                </a:lnTo>
                                <a:lnTo>
                                  <a:pt x="245" y="622"/>
                                </a:lnTo>
                                <a:lnTo>
                                  <a:pt x="228" y="618"/>
                                </a:lnTo>
                                <a:lnTo>
                                  <a:pt x="199" y="605"/>
                                </a:lnTo>
                                <a:lnTo>
                                  <a:pt x="182" y="599"/>
                                </a:lnTo>
                                <a:lnTo>
                                  <a:pt x="167" y="589"/>
                                </a:lnTo>
                                <a:lnTo>
                                  <a:pt x="153" y="582"/>
                                </a:lnTo>
                                <a:lnTo>
                                  <a:pt x="142" y="572"/>
                                </a:lnTo>
                                <a:lnTo>
                                  <a:pt x="114" y="553"/>
                                </a:lnTo>
                                <a:lnTo>
                                  <a:pt x="93" y="533"/>
                                </a:lnTo>
                                <a:lnTo>
                                  <a:pt x="71" y="507"/>
                                </a:lnTo>
                                <a:lnTo>
                                  <a:pt x="61" y="497"/>
                                </a:lnTo>
                                <a:lnTo>
                                  <a:pt x="54" y="484"/>
                                </a:lnTo>
                                <a:lnTo>
                                  <a:pt x="43" y="471"/>
                                </a:lnTo>
                                <a:lnTo>
                                  <a:pt x="36" y="455"/>
                                </a:lnTo>
                                <a:lnTo>
                                  <a:pt x="22" y="429"/>
                                </a:lnTo>
                                <a:lnTo>
                                  <a:pt x="18" y="412"/>
                                </a:lnTo>
                                <a:lnTo>
                                  <a:pt x="15" y="399"/>
                                </a:lnTo>
                                <a:lnTo>
                                  <a:pt x="8" y="383"/>
                                </a:lnTo>
                                <a:lnTo>
                                  <a:pt x="8" y="367"/>
                                </a:lnTo>
                                <a:lnTo>
                                  <a:pt x="4" y="350"/>
                                </a:lnTo>
                                <a:lnTo>
                                  <a:pt x="4" y="334"/>
                                </a:lnTo>
                                <a:lnTo>
                                  <a:pt x="0" y="318"/>
                                </a:lnTo>
                                <a:lnTo>
                                  <a:pt x="4" y="304"/>
                                </a:lnTo>
                                <a:lnTo>
                                  <a:pt x="4" y="288"/>
                                </a:lnTo>
                                <a:lnTo>
                                  <a:pt x="8" y="272"/>
                                </a:lnTo>
                                <a:lnTo>
                                  <a:pt x="8" y="255"/>
                                </a:lnTo>
                                <a:lnTo>
                                  <a:pt x="15" y="239"/>
                                </a:lnTo>
                                <a:lnTo>
                                  <a:pt x="18" y="226"/>
                                </a:lnTo>
                                <a:lnTo>
                                  <a:pt x="22" y="210"/>
                                </a:lnTo>
                                <a:lnTo>
                                  <a:pt x="36" y="184"/>
                                </a:lnTo>
                                <a:lnTo>
                                  <a:pt x="43" y="167"/>
                                </a:lnTo>
                                <a:lnTo>
                                  <a:pt x="54" y="154"/>
                                </a:lnTo>
                                <a:lnTo>
                                  <a:pt x="61" y="141"/>
                                </a:lnTo>
                                <a:lnTo>
                                  <a:pt x="71" y="131"/>
                                </a:lnTo>
                                <a:lnTo>
                                  <a:pt x="93" y="105"/>
                                </a:lnTo>
                                <a:lnTo>
                                  <a:pt x="114" y="85"/>
                                </a:lnTo>
                                <a:lnTo>
                                  <a:pt x="142" y="66"/>
                                </a:lnTo>
                                <a:lnTo>
                                  <a:pt x="153" y="56"/>
                                </a:lnTo>
                                <a:lnTo>
                                  <a:pt x="167" y="50"/>
                                </a:lnTo>
                                <a:lnTo>
                                  <a:pt x="182" y="40"/>
                                </a:lnTo>
                                <a:lnTo>
                                  <a:pt x="199" y="33"/>
                                </a:lnTo>
                                <a:lnTo>
                                  <a:pt x="228" y="20"/>
                                </a:lnTo>
                                <a:lnTo>
                                  <a:pt x="245" y="17"/>
                                </a:lnTo>
                                <a:lnTo>
                                  <a:pt x="260" y="14"/>
                                </a:lnTo>
                                <a:lnTo>
                                  <a:pt x="277" y="7"/>
                                </a:lnTo>
                                <a:lnTo>
                                  <a:pt x="416" y="7"/>
                                </a:lnTo>
                                <a:lnTo>
                                  <a:pt x="434" y="14"/>
                                </a:lnTo>
                                <a:lnTo>
                                  <a:pt x="448" y="17"/>
                                </a:lnTo>
                                <a:lnTo>
                                  <a:pt x="466" y="20"/>
                                </a:lnTo>
                                <a:lnTo>
                                  <a:pt x="494" y="33"/>
                                </a:lnTo>
                                <a:lnTo>
                                  <a:pt x="512" y="40"/>
                                </a:lnTo>
                                <a:lnTo>
                                  <a:pt x="526" y="50"/>
                                </a:lnTo>
                                <a:lnTo>
                                  <a:pt x="540" y="56"/>
                                </a:lnTo>
                                <a:lnTo>
                                  <a:pt x="551" y="66"/>
                                </a:lnTo>
                                <a:lnTo>
                                  <a:pt x="579" y="85"/>
                                </a:lnTo>
                                <a:lnTo>
                                  <a:pt x="601" y="105"/>
                                </a:lnTo>
                                <a:lnTo>
                                  <a:pt x="622" y="131"/>
                                </a:lnTo>
                                <a:lnTo>
                                  <a:pt x="633" y="141"/>
                                </a:lnTo>
                                <a:lnTo>
                                  <a:pt x="640" y="154"/>
                                </a:lnTo>
                                <a:lnTo>
                                  <a:pt x="650" y="167"/>
                                </a:lnTo>
                                <a:lnTo>
                                  <a:pt x="657" y="184"/>
                                </a:lnTo>
                                <a:lnTo>
                                  <a:pt x="672" y="210"/>
                                </a:lnTo>
                                <a:lnTo>
                                  <a:pt x="675" y="226"/>
                                </a:lnTo>
                                <a:lnTo>
                                  <a:pt x="679" y="239"/>
                                </a:lnTo>
                                <a:lnTo>
                                  <a:pt x="686" y="255"/>
                                </a:lnTo>
                                <a:lnTo>
                                  <a:pt x="686" y="272"/>
                                </a:lnTo>
                                <a:lnTo>
                                  <a:pt x="689" y="288"/>
                                </a:lnTo>
                                <a:lnTo>
                                  <a:pt x="689" y="304"/>
                                </a:lnTo>
                                <a:lnTo>
                                  <a:pt x="693" y="318"/>
                                </a:lnTo>
                                <a:lnTo>
                                  <a:pt x="689" y="334"/>
                                </a:lnTo>
                                <a:lnTo>
                                  <a:pt x="689" y="350"/>
                                </a:lnTo>
                                <a:lnTo>
                                  <a:pt x="686" y="367"/>
                                </a:lnTo>
                                <a:lnTo>
                                  <a:pt x="686" y="383"/>
                                </a:lnTo>
                                <a:lnTo>
                                  <a:pt x="679" y="399"/>
                                </a:lnTo>
                                <a:lnTo>
                                  <a:pt x="675" y="412"/>
                                </a:lnTo>
                                <a:lnTo>
                                  <a:pt x="672" y="429"/>
                                </a:lnTo>
                                <a:lnTo>
                                  <a:pt x="657" y="455"/>
                                </a:lnTo>
                                <a:lnTo>
                                  <a:pt x="650" y="471"/>
                                </a:lnTo>
                                <a:lnTo>
                                  <a:pt x="640" y="484"/>
                                </a:lnTo>
                                <a:lnTo>
                                  <a:pt x="633" y="497"/>
                                </a:lnTo>
                                <a:lnTo>
                                  <a:pt x="622" y="507"/>
                                </a:lnTo>
                                <a:lnTo>
                                  <a:pt x="601" y="533"/>
                                </a:lnTo>
                                <a:lnTo>
                                  <a:pt x="579" y="553"/>
                                </a:lnTo>
                                <a:lnTo>
                                  <a:pt x="551" y="572"/>
                                </a:lnTo>
                                <a:lnTo>
                                  <a:pt x="540" y="582"/>
                                </a:lnTo>
                                <a:lnTo>
                                  <a:pt x="526" y="589"/>
                                </a:lnTo>
                                <a:lnTo>
                                  <a:pt x="512" y="599"/>
                                </a:lnTo>
                                <a:lnTo>
                                  <a:pt x="494" y="605"/>
                                </a:lnTo>
                                <a:lnTo>
                                  <a:pt x="466" y="618"/>
                                </a:lnTo>
                                <a:lnTo>
                                  <a:pt x="448" y="622"/>
                                </a:lnTo>
                                <a:lnTo>
                                  <a:pt x="434" y="625"/>
                                </a:lnTo>
                                <a:lnTo>
                                  <a:pt x="416" y="631"/>
                                </a:lnTo>
                                <a:close/>
                                <a:moveTo>
                                  <a:pt x="380" y="635"/>
                                </a:moveTo>
                                <a:lnTo>
                                  <a:pt x="313" y="635"/>
                                </a:lnTo>
                                <a:lnTo>
                                  <a:pt x="295" y="631"/>
                                </a:lnTo>
                                <a:lnTo>
                                  <a:pt x="398" y="631"/>
                                </a:lnTo>
                                <a:lnTo>
                                  <a:pt x="380" y="635"/>
                                </a:lnTo>
                                <a:close/>
                                <a:moveTo>
                                  <a:pt x="345" y="638"/>
                                </a:moveTo>
                                <a:lnTo>
                                  <a:pt x="331" y="635"/>
                                </a:lnTo>
                                <a:lnTo>
                                  <a:pt x="363" y="635"/>
                                </a:lnTo>
                                <a:lnTo>
                                  <a:pt x="345" y="638"/>
                                </a:lnTo>
                                <a:close/>
                              </a:path>
                            </a:pathLst>
                          </a:custGeom>
                          <a:solidFill>
                            <a:srgbClr val="000000"/>
                          </a:solidFill>
                          <a:ln>
                            <a:noFill/>
                          </a:ln>
                        </wps:spPr>
                        <wps:bodyPr rot="0" vert="horz" wrap="square" lIns="91440" tIns="45720" rIns="91440" bIns="45720" anchor="t" anchorCtr="0" upright="1">
                          <a:noAutofit/>
                        </wps:bodyPr>
                      </wps:wsp>
                      <wps:wsp>
                        <wps:cNvPr id="215052853" name="Freeform 21"/>
                        <wps:cNvSpPr/>
                        <wps:spPr bwMode="auto">
                          <a:xfrm>
                            <a:off x="765" y="2331"/>
                            <a:ext cx="693" cy="638"/>
                          </a:xfrm>
                          <a:custGeom>
                            <a:avLst/>
                            <a:gdLst>
                              <a:gd name="T0" fmla="+- 0 1078 765"/>
                              <a:gd name="T1" fmla="*/ T0 w 693"/>
                              <a:gd name="T2" fmla="+- 0 2966 2331"/>
                              <a:gd name="T3" fmla="*/ 2966 h 638"/>
                              <a:gd name="T4" fmla="+- 0 1025 765"/>
                              <a:gd name="T5" fmla="*/ T4 w 693"/>
                              <a:gd name="T6" fmla="+- 0 2956 2331"/>
                              <a:gd name="T7" fmla="*/ 2956 h 638"/>
                              <a:gd name="T8" fmla="+- 0 978 765"/>
                              <a:gd name="T9" fmla="*/ T8 w 693"/>
                              <a:gd name="T10" fmla="+- 0 2943 2331"/>
                              <a:gd name="T11" fmla="*/ 2943 h 638"/>
                              <a:gd name="T12" fmla="+- 0 932 765"/>
                              <a:gd name="T13" fmla="*/ T12 w 693"/>
                              <a:gd name="T14" fmla="+- 0 2920 2331"/>
                              <a:gd name="T15" fmla="*/ 2920 h 638"/>
                              <a:gd name="T16" fmla="+- 0 893 765"/>
                              <a:gd name="T17" fmla="*/ T16 w 693"/>
                              <a:gd name="T18" fmla="+- 0 2894 2331"/>
                              <a:gd name="T19" fmla="*/ 2894 h 638"/>
                              <a:gd name="T20" fmla="+- 0 858 765"/>
                              <a:gd name="T21" fmla="*/ T20 w 693"/>
                              <a:gd name="T22" fmla="+- 0 2864 2331"/>
                              <a:gd name="T23" fmla="*/ 2864 h 638"/>
                              <a:gd name="T24" fmla="+- 0 826 765"/>
                              <a:gd name="T25" fmla="*/ T24 w 693"/>
                              <a:gd name="T26" fmla="+- 0 2828 2331"/>
                              <a:gd name="T27" fmla="*/ 2828 h 638"/>
                              <a:gd name="T28" fmla="+- 0 801 765"/>
                              <a:gd name="T29" fmla="*/ T28 w 693"/>
                              <a:gd name="T30" fmla="+- 0 2786 2331"/>
                              <a:gd name="T31" fmla="*/ 2786 h 638"/>
                              <a:gd name="T32" fmla="+- 0 783 765"/>
                              <a:gd name="T33" fmla="*/ T32 w 693"/>
                              <a:gd name="T34" fmla="+- 0 2743 2331"/>
                              <a:gd name="T35" fmla="*/ 2743 h 638"/>
                              <a:gd name="T36" fmla="+- 0 773 765"/>
                              <a:gd name="T37" fmla="*/ T36 w 693"/>
                              <a:gd name="T38" fmla="+- 0 2698 2331"/>
                              <a:gd name="T39" fmla="*/ 2698 h 638"/>
                              <a:gd name="T40" fmla="+- 0 765 765"/>
                              <a:gd name="T41" fmla="*/ T40 w 693"/>
                              <a:gd name="T42" fmla="+- 0 2649 2331"/>
                              <a:gd name="T43" fmla="*/ 2649 h 638"/>
                              <a:gd name="T44" fmla="+- 0 773 765"/>
                              <a:gd name="T45" fmla="*/ T44 w 693"/>
                              <a:gd name="T46" fmla="+- 0 2603 2331"/>
                              <a:gd name="T47" fmla="*/ 2603 h 638"/>
                              <a:gd name="T48" fmla="+- 0 783 765"/>
                              <a:gd name="T49" fmla="*/ T48 w 693"/>
                              <a:gd name="T50" fmla="+- 0 2557 2331"/>
                              <a:gd name="T51" fmla="*/ 2557 h 638"/>
                              <a:gd name="T52" fmla="+- 0 801 765"/>
                              <a:gd name="T53" fmla="*/ T52 w 693"/>
                              <a:gd name="T54" fmla="+- 0 2515 2331"/>
                              <a:gd name="T55" fmla="*/ 2515 h 638"/>
                              <a:gd name="T56" fmla="+- 0 826 765"/>
                              <a:gd name="T57" fmla="*/ T56 w 693"/>
                              <a:gd name="T58" fmla="+- 0 2472 2331"/>
                              <a:gd name="T59" fmla="*/ 2472 h 638"/>
                              <a:gd name="T60" fmla="+- 0 858 765"/>
                              <a:gd name="T61" fmla="*/ T60 w 693"/>
                              <a:gd name="T62" fmla="+- 0 2436 2331"/>
                              <a:gd name="T63" fmla="*/ 2436 h 638"/>
                              <a:gd name="T64" fmla="+- 0 893 765"/>
                              <a:gd name="T65" fmla="*/ T64 w 693"/>
                              <a:gd name="T66" fmla="+- 0 2407 2331"/>
                              <a:gd name="T67" fmla="*/ 2407 h 638"/>
                              <a:gd name="T68" fmla="+- 0 932 765"/>
                              <a:gd name="T69" fmla="*/ T68 w 693"/>
                              <a:gd name="T70" fmla="+- 0 2381 2331"/>
                              <a:gd name="T71" fmla="*/ 2381 h 638"/>
                              <a:gd name="T72" fmla="+- 0 978 765"/>
                              <a:gd name="T73" fmla="*/ T72 w 693"/>
                              <a:gd name="T74" fmla="+- 0 2358 2331"/>
                              <a:gd name="T75" fmla="*/ 2358 h 638"/>
                              <a:gd name="T76" fmla="+- 0 1025 765"/>
                              <a:gd name="T77" fmla="*/ T76 w 693"/>
                              <a:gd name="T78" fmla="+- 0 2345 2331"/>
                              <a:gd name="T79" fmla="*/ 2345 h 638"/>
                              <a:gd name="T80" fmla="+- 0 1078 765"/>
                              <a:gd name="T81" fmla="*/ T80 w 693"/>
                              <a:gd name="T82" fmla="+- 0 2335 2331"/>
                              <a:gd name="T83" fmla="*/ 2335 h 638"/>
                              <a:gd name="T84" fmla="+- 0 1128 765"/>
                              <a:gd name="T85" fmla="*/ T84 w 693"/>
                              <a:gd name="T86" fmla="+- 0 2335 2331"/>
                              <a:gd name="T87" fmla="*/ 2335 h 638"/>
                              <a:gd name="T88" fmla="+- 0 1181 765"/>
                              <a:gd name="T89" fmla="*/ T88 w 693"/>
                              <a:gd name="T90" fmla="+- 0 2338 2331"/>
                              <a:gd name="T91" fmla="*/ 2338 h 638"/>
                              <a:gd name="T92" fmla="+- 0 1231 765"/>
                              <a:gd name="T93" fmla="*/ T92 w 693"/>
                              <a:gd name="T94" fmla="+- 0 2351 2331"/>
                              <a:gd name="T95" fmla="*/ 2351 h 638"/>
                              <a:gd name="T96" fmla="+- 0 1277 765"/>
                              <a:gd name="T97" fmla="*/ T96 w 693"/>
                              <a:gd name="T98" fmla="+- 0 2371 2331"/>
                              <a:gd name="T99" fmla="*/ 2371 h 638"/>
                              <a:gd name="T100" fmla="+- 0 1316 765"/>
                              <a:gd name="T101" fmla="*/ T100 w 693"/>
                              <a:gd name="T102" fmla="+- 0 2397 2331"/>
                              <a:gd name="T103" fmla="*/ 2397 h 638"/>
                              <a:gd name="T104" fmla="+- 0 1355 765"/>
                              <a:gd name="T105" fmla="*/ T104 w 693"/>
                              <a:gd name="T106" fmla="+- 0 2426 2331"/>
                              <a:gd name="T107" fmla="*/ 2426 h 638"/>
                              <a:gd name="T108" fmla="+- 0 1387 765"/>
                              <a:gd name="T109" fmla="*/ T108 w 693"/>
                              <a:gd name="T110" fmla="+- 0 2462 2331"/>
                              <a:gd name="T111" fmla="*/ 2462 h 638"/>
                              <a:gd name="T112" fmla="+- 0 1415 765"/>
                              <a:gd name="T113" fmla="*/ T112 w 693"/>
                              <a:gd name="T114" fmla="+- 0 2498 2331"/>
                              <a:gd name="T115" fmla="*/ 2498 h 638"/>
                              <a:gd name="T116" fmla="+- 0 1437 765"/>
                              <a:gd name="T117" fmla="*/ T116 w 693"/>
                              <a:gd name="T118" fmla="+- 0 2541 2331"/>
                              <a:gd name="T119" fmla="*/ 2541 h 638"/>
                              <a:gd name="T120" fmla="+- 0 1451 765"/>
                              <a:gd name="T121" fmla="*/ T120 w 693"/>
                              <a:gd name="T122" fmla="+- 0 2586 2331"/>
                              <a:gd name="T123" fmla="*/ 2586 h 638"/>
                              <a:gd name="T124" fmla="+- 0 1454 765"/>
                              <a:gd name="T125" fmla="*/ T124 w 693"/>
                              <a:gd name="T126" fmla="+- 0 2635 2331"/>
                              <a:gd name="T127" fmla="*/ 2635 h 638"/>
                              <a:gd name="T128" fmla="+- 0 1454 765"/>
                              <a:gd name="T129" fmla="*/ T128 w 693"/>
                              <a:gd name="T130" fmla="+- 0 2681 2331"/>
                              <a:gd name="T131" fmla="*/ 2681 h 638"/>
                              <a:gd name="T132" fmla="+- 0 1444 765"/>
                              <a:gd name="T133" fmla="*/ T132 w 693"/>
                              <a:gd name="T134" fmla="+- 0 2730 2331"/>
                              <a:gd name="T135" fmla="*/ 2730 h 638"/>
                              <a:gd name="T136" fmla="+- 0 1429 765"/>
                              <a:gd name="T137" fmla="*/ T136 w 693"/>
                              <a:gd name="T138" fmla="+- 0 2773 2331"/>
                              <a:gd name="T139" fmla="*/ 2773 h 638"/>
                              <a:gd name="T140" fmla="+- 0 1405 765"/>
                              <a:gd name="T141" fmla="*/ T140 w 693"/>
                              <a:gd name="T142" fmla="+- 0 2815 2331"/>
                              <a:gd name="T143" fmla="*/ 2815 h 638"/>
                              <a:gd name="T144" fmla="+- 0 1376 765"/>
                              <a:gd name="T145" fmla="*/ T144 w 693"/>
                              <a:gd name="T146" fmla="+- 0 2851 2331"/>
                              <a:gd name="T147" fmla="*/ 2851 h 638"/>
                              <a:gd name="T148" fmla="+- 0 1344 765"/>
                              <a:gd name="T149" fmla="*/ T148 w 693"/>
                              <a:gd name="T150" fmla="+- 0 2884 2331"/>
                              <a:gd name="T151" fmla="*/ 2884 h 638"/>
                              <a:gd name="T152" fmla="+- 0 1305 765"/>
                              <a:gd name="T153" fmla="*/ T152 w 693"/>
                              <a:gd name="T154" fmla="+- 0 2913 2331"/>
                              <a:gd name="T155" fmla="*/ 2913 h 638"/>
                              <a:gd name="T156" fmla="+- 0 1259 765"/>
                              <a:gd name="T157" fmla="*/ T156 w 693"/>
                              <a:gd name="T158" fmla="+- 0 2936 2331"/>
                              <a:gd name="T159" fmla="*/ 2936 h 638"/>
                              <a:gd name="T160" fmla="+- 0 1213 765"/>
                              <a:gd name="T161" fmla="*/ T160 w 693"/>
                              <a:gd name="T162" fmla="+- 0 2953 2331"/>
                              <a:gd name="T163" fmla="*/ 2953 h 638"/>
                              <a:gd name="T164" fmla="+- 0 1163 765"/>
                              <a:gd name="T165" fmla="*/ T164 w 693"/>
                              <a:gd name="T166" fmla="+- 0 2962 2331"/>
                              <a:gd name="T167" fmla="*/ 2962 h 638"/>
                              <a:gd name="T168" fmla="+- 0 1110 765"/>
                              <a:gd name="T169" fmla="*/ T168 w 693"/>
                              <a:gd name="T170" fmla="+- 0 2969 2331"/>
                              <a:gd name="T171" fmla="*/ 2969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8"/>
                                </a:moveTo>
                                <a:lnTo>
                                  <a:pt x="331" y="635"/>
                                </a:lnTo>
                                <a:lnTo>
                                  <a:pt x="313" y="635"/>
                                </a:lnTo>
                                <a:lnTo>
                                  <a:pt x="295" y="631"/>
                                </a:lnTo>
                                <a:lnTo>
                                  <a:pt x="277" y="631"/>
                                </a:lnTo>
                                <a:lnTo>
                                  <a:pt x="260" y="625"/>
                                </a:lnTo>
                                <a:lnTo>
                                  <a:pt x="245" y="622"/>
                                </a:lnTo>
                                <a:lnTo>
                                  <a:pt x="228" y="618"/>
                                </a:lnTo>
                                <a:lnTo>
                                  <a:pt x="213" y="612"/>
                                </a:lnTo>
                                <a:lnTo>
                                  <a:pt x="199" y="605"/>
                                </a:lnTo>
                                <a:lnTo>
                                  <a:pt x="182" y="599"/>
                                </a:lnTo>
                                <a:lnTo>
                                  <a:pt x="167" y="589"/>
                                </a:lnTo>
                                <a:lnTo>
                                  <a:pt x="153" y="582"/>
                                </a:lnTo>
                                <a:lnTo>
                                  <a:pt x="142" y="572"/>
                                </a:lnTo>
                                <a:lnTo>
                                  <a:pt x="128" y="563"/>
                                </a:lnTo>
                                <a:lnTo>
                                  <a:pt x="114" y="553"/>
                                </a:lnTo>
                                <a:lnTo>
                                  <a:pt x="103" y="543"/>
                                </a:lnTo>
                                <a:lnTo>
                                  <a:pt x="93" y="533"/>
                                </a:lnTo>
                                <a:lnTo>
                                  <a:pt x="82" y="520"/>
                                </a:lnTo>
                                <a:lnTo>
                                  <a:pt x="71" y="507"/>
                                </a:lnTo>
                                <a:lnTo>
                                  <a:pt x="61" y="497"/>
                                </a:lnTo>
                                <a:lnTo>
                                  <a:pt x="54" y="484"/>
                                </a:lnTo>
                                <a:lnTo>
                                  <a:pt x="43" y="471"/>
                                </a:lnTo>
                                <a:lnTo>
                                  <a:pt x="36" y="455"/>
                                </a:lnTo>
                                <a:lnTo>
                                  <a:pt x="29" y="442"/>
                                </a:lnTo>
                                <a:lnTo>
                                  <a:pt x="22" y="429"/>
                                </a:lnTo>
                                <a:lnTo>
                                  <a:pt x="18" y="412"/>
                                </a:lnTo>
                                <a:lnTo>
                                  <a:pt x="15" y="399"/>
                                </a:lnTo>
                                <a:lnTo>
                                  <a:pt x="8" y="383"/>
                                </a:lnTo>
                                <a:lnTo>
                                  <a:pt x="8" y="367"/>
                                </a:lnTo>
                                <a:lnTo>
                                  <a:pt x="4" y="350"/>
                                </a:lnTo>
                                <a:lnTo>
                                  <a:pt x="4" y="334"/>
                                </a:lnTo>
                                <a:lnTo>
                                  <a:pt x="0" y="318"/>
                                </a:lnTo>
                                <a:lnTo>
                                  <a:pt x="4" y="304"/>
                                </a:lnTo>
                                <a:lnTo>
                                  <a:pt x="4" y="288"/>
                                </a:lnTo>
                                <a:lnTo>
                                  <a:pt x="8" y="272"/>
                                </a:lnTo>
                                <a:lnTo>
                                  <a:pt x="8" y="255"/>
                                </a:lnTo>
                                <a:lnTo>
                                  <a:pt x="15" y="239"/>
                                </a:lnTo>
                                <a:lnTo>
                                  <a:pt x="18" y="226"/>
                                </a:lnTo>
                                <a:lnTo>
                                  <a:pt x="22" y="210"/>
                                </a:lnTo>
                                <a:lnTo>
                                  <a:pt x="29" y="197"/>
                                </a:lnTo>
                                <a:lnTo>
                                  <a:pt x="36" y="184"/>
                                </a:lnTo>
                                <a:lnTo>
                                  <a:pt x="43" y="167"/>
                                </a:lnTo>
                                <a:lnTo>
                                  <a:pt x="54" y="154"/>
                                </a:lnTo>
                                <a:lnTo>
                                  <a:pt x="61" y="141"/>
                                </a:lnTo>
                                <a:lnTo>
                                  <a:pt x="71" y="131"/>
                                </a:lnTo>
                                <a:lnTo>
                                  <a:pt x="82" y="118"/>
                                </a:lnTo>
                                <a:lnTo>
                                  <a:pt x="93" y="105"/>
                                </a:lnTo>
                                <a:lnTo>
                                  <a:pt x="103" y="95"/>
                                </a:lnTo>
                                <a:lnTo>
                                  <a:pt x="114" y="85"/>
                                </a:lnTo>
                                <a:lnTo>
                                  <a:pt x="128" y="76"/>
                                </a:lnTo>
                                <a:lnTo>
                                  <a:pt x="142" y="66"/>
                                </a:lnTo>
                                <a:lnTo>
                                  <a:pt x="153" y="56"/>
                                </a:lnTo>
                                <a:lnTo>
                                  <a:pt x="167" y="50"/>
                                </a:lnTo>
                                <a:lnTo>
                                  <a:pt x="182" y="40"/>
                                </a:lnTo>
                                <a:lnTo>
                                  <a:pt x="199" y="33"/>
                                </a:lnTo>
                                <a:lnTo>
                                  <a:pt x="213" y="27"/>
                                </a:lnTo>
                                <a:lnTo>
                                  <a:pt x="228" y="20"/>
                                </a:lnTo>
                                <a:lnTo>
                                  <a:pt x="245" y="17"/>
                                </a:lnTo>
                                <a:lnTo>
                                  <a:pt x="260" y="14"/>
                                </a:lnTo>
                                <a:lnTo>
                                  <a:pt x="277" y="7"/>
                                </a:lnTo>
                                <a:lnTo>
                                  <a:pt x="295" y="7"/>
                                </a:lnTo>
                                <a:lnTo>
                                  <a:pt x="313" y="4"/>
                                </a:lnTo>
                                <a:lnTo>
                                  <a:pt x="331" y="4"/>
                                </a:lnTo>
                                <a:lnTo>
                                  <a:pt x="345" y="0"/>
                                </a:lnTo>
                                <a:lnTo>
                                  <a:pt x="363" y="4"/>
                                </a:lnTo>
                                <a:lnTo>
                                  <a:pt x="380" y="4"/>
                                </a:lnTo>
                                <a:lnTo>
                                  <a:pt x="398" y="7"/>
                                </a:lnTo>
                                <a:lnTo>
                                  <a:pt x="416" y="7"/>
                                </a:lnTo>
                                <a:lnTo>
                                  <a:pt x="434" y="14"/>
                                </a:lnTo>
                                <a:lnTo>
                                  <a:pt x="448" y="17"/>
                                </a:lnTo>
                                <a:lnTo>
                                  <a:pt x="466" y="20"/>
                                </a:lnTo>
                                <a:lnTo>
                                  <a:pt x="480" y="27"/>
                                </a:lnTo>
                                <a:lnTo>
                                  <a:pt x="494" y="33"/>
                                </a:lnTo>
                                <a:lnTo>
                                  <a:pt x="512" y="40"/>
                                </a:lnTo>
                                <a:lnTo>
                                  <a:pt x="526" y="50"/>
                                </a:lnTo>
                                <a:lnTo>
                                  <a:pt x="540" y="56"/>
                                </a:lnTo>
                                <a:lnTo>
                                  <a:pt x="551" y="66"/>
                                </a:lnTo>
                                <a:lnTo>
                                  <a:pt x="565" y="76"/>
                                </a:lnTo>
                                <a:lnTo>
                                  <a:pt x="579" y="85"/>
                                </a:lnTo>
                                <a:lnTo>
                                  <a:pt x="590" y="95"/>
                                </a:lnTo>
                                <a:lnTo>
                                  <a:pt x="601" y="105"/>
                                </a:lnTo>
                                <a:lnTo>
                                  <a:pt x="611" y="118"/>
                                </a:lnTo>
                                <a:lnTo>
                                  <a:pt x="622" y="131"/>
                                </a:lnTo>
                                <a:lnTo>
                                  <a:pt x="633" y="141"/>
                                </a:lnTo>
                                <a:lnTo>
                                  <a:pt x="640" y="154"/>
                                </a:lnTo>
                                <a:lnTo>
                                  <a:pt x="650" y="167"/>
                                </a:lnTo>
                                <a:lnTo>
                                  <a:pt x="657" y="184"/>
                                </a:lnTo>
                                <a:lnTo>
                                  <a:pt x="664" y="197"/>
                                </a:lnTo>
                                <a:lnTo>
                                  <a:pt x="672" y="210"/>
                                </a:lnTo>
                                <a:lnTo>
                                  <a:pt x="675" y="226"/>
                                </a:lnTo>
                                <a:lnTo>
                                  <a:pt x="679" y="239"/>
                                </a:lnTo>
                                <a:lnTo>
                                  <a:pt x="686" y="255"/>
                                </a:lnTo>
                                <a:lnTo>
                                  <a:pt x="686" y="272"/>
                                </a:lnTo>
                                <a:lnTo>
                                  <a:pt x="689" y="288"/>
                                </a:lnTo>
                                <a:lnTo>
                                  <a:pt x="689" y="304"/>
                                </a:lnTo>
                                <a:lnTo>
                                  <a:pt x="693" y="318"/>
                                </a:lnTo>
                                <a:lnTo>
                                  <a:pt x="689" y="334"/>
                                </a:lnTo>
                                <a:lnTo>
                                  <a:pt x="689" y="350"/>
                                </a:lnTo>
                                <a:lnTo>
                                  <a:pt x="686" y="367"/>
                                </a:lnTo>
                                <a:lnTo>
                                  <a:pt x="686" y="383"/>
                                </a:lnTo>
                                <a:lnTo>
                                  <a:pt x="679" y="399"/>
                                </a:lnTo>
                                <a:lnTo>
                                  <a:pt x="675" y="412"/>
                                </a:lnTo>
                                <a:lnTo>
                                  <a:pt x="672" y="429"/>
                                </a:lnTo>
                                <a:lnTo>
                                  <a:pt x="664" y="442"/>
                                </a:lnTo>
                                <a:lnTo>
                                  <a:pt x="657" y="455"/>
                                </a:lnTo>
                                <a:lnTo>
                                  <a:pt x="650" y="471"/>
                                </a:lnTo>
                                <a:lnTo>
                                  <a:pt x="640" y="484"/>
                                </a:lnTo>
                                <a:lnTo>
                                  <a:pt x="633" y="497"/>
                                </a:lnTo>
                                <a:lnTo>
                                  <a:pt x="622" y="507"/>
                                </a:lnTo>
                                <a:lnTo>
                                  <a:pt x="611" y="520"/>
                                </a:lnTo>
                                <a:lnTo>
                                  <a:pt x="601" y="533"/>
                                </a:lnTo>
                                <a:lnTo>
                                  <a:pt x="590" y="543"/>
                                </a:lnTo>
                                <a:lnTo>
                                  <a:pt x="579" y="553"/>
                                </a:lnTo>
                                <a:lnTo>
                                  <a:pt x="565" y="563"/>
                                </a:lnTo>
                                <a:lnTo>
                                  <a:pt x="551" y="572"/>
                                </a:lnTo>
                                <a:lnTo>
                                  <a:pt x="540" y="582"/>
                                </a:lnTo>
                                <a:lnTo>
                                  <a:pt x="526" y="589"/>
                                </a:lnTo>
                                <a:lnTo>
                                  <a:pt x="512" y="599"/>
                                </a:lnTo>
                                <a:lnTo>
                                  <a:pt x="494" y="605"/>
                                </a:lnTo>
                                <a:lnTo>
                                  <a:pt x="480" y="612"/>
                                </a:lnTo>
                                <a:lnTo>
                                  <a:pt x="466" y="618"/>
                                </a:lnTo>
                                <a:lnTo>
                                  <a:pt x="448" y="622"/>
                                </a:lnTo>
                                <a:lnTo>
                                  <a:pt x="434" y="625"/>
                                </a:lnTo>
                                <a:lnTo>
                                  <a:pt x="416" y="631"/>
                                </a:lnTo>
                                <a:lnTo>
                                  <a:pt x="398" y="631"/>
                                </a:lnTo>
                                <a:lnTo>
                                  <a:pt x="380" y="635"/>
                                </a:lnTo>
                                <a:lnTo>
                                  <a:pt x="363" y="635"/>
                                </a:lnTo>
                                <a:lnTo>
                                  <a:pt x="345" y="638"/>
                                </a:lnTo>
                              </a:path>
                            </a:pathLst>
                          </a:custGeom>
                          <a:noFill/>
                          <a:ln w="2158">
                            <a:solidFill>
                              <a:srgbClr val="000000"/>
                            </a:solidFill>
                            <a:round/>
                          </a:ln>
                        </wps:spPr>
                        <wps:bodyPr rot="0" vert="horz" wrap="square" lIns="91440" tIns="45720" rIns="91440" bIns="45720" anchor="t" anchorCtr="0" upright="1">
                          <a:noAutofit/>
                        </wps:bodyPr>
                      </wps:wsp>
                      <wps:wsp>
                        <wps:cNvPr id="2022373242" name="AutoShape 22"/>
                        <wps:cNvSpPr/>
                        <wps:spPr bwMode="auto">
                          <a:xfrm>
                            <a:off x="818" y="2380"/>
                            <a:ext cx="586" cy="540"/>
                          </a:xfrm>
                          <a:custGeom>
                            <a:avLst/>
                            <a:gdLst>
                              <a:gd name="T0" fmla="+- 0 1067 819"/>
                              <a:gd name="T1" fmla="*/ T0 w 586"/>
                              <a:gd name="T2" fmla="+- 0 2384 2381"/>
                              <a:gd name="T3" fmla="*/ 2384 h 540"/>
                              <a:gd name="T4" fmla="+- 0 1142 819"/>
                              <a:gd name="T5" fmla="*/ T4 w 586"/>
                              <a:gd name="T6" fmla="+- 0 2381 2381"/>
                              <a:gd name="T7" fmla="*/ 2381 h 540"/>
                              <a:gd name="T8" fmla="+- 0 1170 819"/>
                              <a:gd name="T9" fmla="*/ T8 w 586"/>
                              <a:gd name="T10" fmla="+- 0 2917 2381"/>
                              <a:gd name="T11" fmla="*/ 2917 h 540"/>
                              <a:gd name="T12" fmla="+- 0 1025 819"/>
                              <a:gd name="T13" fmla="*/ T12 w 586"/>
                              <a:gd name="T14" fmla="+- 0 2910 2381"/>
                              <a:gd name="T15" fmla="*/ 2910 h 540"/>
                              <a:gd name="T16" fmla="+- 0 996 819"/>
                              <a:gd name="T17" fmla="*/ T16 w 586"/>
                              <a:gd name="T18" fmla="+- 0 2900 2381"/>
                              <a:gd name="T19" fmla="*/ 2900 h 540"/>
                              <a:gd name="T20" fmla="+- 0 971 819"/>
                              <a:gd name="T21" fmla="*/ T20 w 586"/>
                              <a:gd name="T22" fmla="+- 0 2887 2381"/>
                              <a:gd name="T23" fmla="*/ 2887 h 540"/>
                              <a:gd name="T24" fmla="+- 0 947 819"/>
                              <a:gd name="T25" fmla="*/ T24 w 586"/>
                              <a:gd name="T26" fmla="+- 0 2874 2381"/>
                              <a:gd name="T27" fmla="*/ 2874 h 540"/>
                              <a:gd name="T28" fmla="+- 0 925 819"/>
                              <a:gd name="T29" fmla="*/ T28 w 586"/>
                              <a:gd name="T30" fmla="+- 0 2858 2381"/>
                              <a:gd name="T31" fmla="*/ 2858 h 540"/>
                              <a:gd name="T32" fmla="+- 0 893 819"/>
                              <a:gd name="T33" fmla="*/ T32 w 586"/>
                              <a:gd name="T34" fmla="+- 0 2832 2381"/>
                              <a:gd name="T35" fmla="*/ 2832 h 540"/>
                              <a:gd name="T36" fmla="+- 0 875 819"/>
                              <a:gd name="T37" fmla="*/ T36 w 586"/>
                              <a:gd name="T38" fmla="+- 0 2812 2381"/>
                              <a:gd name="T39" fmla="*/ 2812 h 540"/>
                              <a:gd name="T40" fmla="+- 0 861 819"/>
                              <a:gd name="T41" fmla="*/ T40 w 586"/>
                              <a:gd name="T42" fmla="+- 0 2789 2381"/>
                              <a:gd name="T43" fmla="*/ 2789 h 540"/>
                              <a:gd name="T44" fmla="+- 0 847 819"/>
                              <a:gd name="T45" fmla="*/ T44 w 586"/>
                              <a:gd name="T46" fmla="+- 0 2766 2381"/>
                              <a:gd name="T47" fmla="*/ 2766 h 540"/>
                              <a:gd name="T48" fmla="+- 0 836 819"/>
                              <a:gd name="T49" fmla="*/ T48 w 586"/>
                              <a:gd name="T50" fmla="+- 0 2743 2381"/>
                              <a:gd name="T51" fmla="*/ 2743 h 540"/>
                              <a:gd name="T52" fmla="+- 0 822 819"/>
                              <a:gd name="T53" fmla="*/ T52 w 586"/>
                              <a:gd name="T54" fmla="+- 0 2704 2381"/>
                              <a:gd name="T55" fmla="*/ 2704 h 540"/>
                              <a:gd name="T56" fmla="+- 0 819 819"/>
                              <a:gd name="T57" fmla="*/ T56 w 586"/>
                              <a:gd name="T58" fmla="+- 0 2678 2381"/>
                              <a:gd name="T59" fmla="*/ 2678 h 540"/>
                              <a:gd name="T60" fmla="+- 0 822 819"/>
                              <a:gd name="T61" fmla="*/ T60 w 586"/>
                              <a:gd name="T62" fmla="+- 0 2609 2381"/>
                              <a:gd name="T63" fmla="*/ 2609 h 540"/>
                              <a:gd name="T64" fmla="+- 0 829 819"/>
                              <a:gd name="T65" fmla="*/ T64 w 586"/>
                              <a:gd name="T66" fmla="+- 0 2570 2381"/>
                              <a:gd name="T67" fmla="*/ 2570 h 540"/>
                              <a:gd name="T68" fmla="+- 0 840 819"/>
                              <a:gd name="T69" fmla="*/ T68 w 586"/>
                              <a:gd name="T70" fmla="+- 0 2544 2381"/>
                              <a:gd name="T71" fmla="*/ 2544 h 540"/>
                              <a:gd name="T72" fmla="+- 0 854 819"/>
                              <a:gd name="T73" fmla="*/ T72 w 586"/>
                              <a:gd name="T74" fmla="+- 0 2521 2381"/>
                              <a:gd name="T75" fmla="*/ 2521 h 540"/>
                              <a:gd name="T76" fmla="+- 0 868 819"/>
                              <a:gd name="T77" fmla="*/ T76 w 586"/>
                              <a:gd name="T78" fmla="+- 0 2498 2381"/>
                              <a:gd name="T79" fmla="*/ 2498 h 540"/>
                              <a:gd name="T80" fmla="+- 0 886 819"/>
                              <a:gd name="T81" fmla="*/ T80 w 586"/>
                              <a:gd name="T82" fmla="+- 0 2479 2381"/>
                              <a:gd name="T83" fmla="*/ 2479 h 540"/>
                              <a:gd name="T84" fmla="+- 0 915 819"/>
                              <a:gd name="T85" fmla="*/ T84 w 586"/>
                              <a:gd name="T86" fmla="+- 0 2449 2381"/>
                              <a:gd name="T87" fmla="*/ 2449 h 540"/>
                              <a:gd name="T88" fmla="+- 0 936 819"/>
                              <a:gd name="T89" fmla="*/ T88 w 586"/>
                              <a:gd name="T90" fmla="+- 0 2433 2381"/>
                              <a:gd name="T91" fmla="*/ 2433 h 540"/>
                              <a:gd name="T92" fmla="+- 0 961 819"/>
                              <a:gd name="T93" fmla="*/ T92 w 586"/>
                              <a:gd name="T94" fmla="+- 0 2420 2381"/>
                              <a:gd name="T95" fmla="*/ 2420 h 540"/>
                              <a:gd name="T96" fmla="+- 0 986 819"/>
                              <a:gd name="T97" fmla="*/ T96 w 586"/>
                              <a:gd name="T98" fmla="+- 0 2407 2381"/>
                              <a:gd name="T99" fmla="*/ 2407 h 540"/>
                              <a:gd name="T100" fmla="+- 0 1010 819"/>
                              <a:gd name="T101" fmla="*/ T100 w 586"/>
                              <a:gd name="T102" fmla="+- 0 2397 2381"/>
                              <a:gd name="T103" fmla="*/ 2397 h 540"/>
                              <a:gd name="T104" fmla="+- 0 1053 819"/>
                              <a:gd name="T105" fmla="*/ T104 w 586"/>
                              <a:gd name="T106" fmla="+- 0 2384 2381"/>
                              <a:gd name="T107" fmla="*/ 2384 h 540"/>
                              <a:gd name="T108" fmla="+- 0 1199 819"/>
                              <a:gd name="T109" fmla="*/ T108 w 586"/>
                              <a:gd name="T110" fmla="+- 0 2390 2381"/>
                              <a:gd name="T111" fmla="*/ 2390 h 540"/>
                              <a:gd name="T112" fmla="+- 0 1227 819"/>
                              <a:gd name="T113" fmla="*/ T112 w 586"/>
                              <a:gd name="T114" fmla="+- 0 2400 2381"/>
                              <a:gd name="T115" fmla="*/ 2400 h 540"/>
                              <a:gd name="T116" fmla="+- 0 1252 819"/>
                              <a:gd name="T117" fmla="*/ T116 w 586"/>
                              <a:gd name="T118" fmla="+- 0 2413 2381"/>
                              <a:gd name="T119" fmla="*/ 2413 h 540"/>
                              <a:gd name="T120" fmla="+- 0 1277 819"/>
                              <a:gd name="T121" fmla="*/ T120 w 586"/>
                              <a:gd name="T122" fmla="+- 0 2426 2381"/>
                              <a:gd name="T123" fmla="*/ 2426 h 540"/>
                              <a:gd name="T124" fmla="+- 0 1298 819"/>
                              <a:gd name="T125" fmla="*/ T124 w 586"/>
                              <a:gd name="T126" fmla="+- 0 2443 2381"/>
                              <a:gd name="T127" fmla="*/ 2443 h 540"/>
                              <a:gd name="T128" fmla="+- 0 1330 819"/>
                              <a:gd name="T129" fmla="*/ T128 w 586"/>
                              <a:gd name="T130" fmla="+- 0 2469 2381"/>
                              <a:gd name="T131" fmla="*/ 2469 h 540"/>
                              <a:gd name="T132" fmla="+- 0 1348 819"/>
                              <a:gd name="T133" fmla="*/ T132 w 586"/>
                              <a:gd name="T134" fmla="+- 0 2488 2381"/>
                              <a:gd name="T135" fmla="*/ 2488 h 540"/>
                              <a:gd name="T136" fmla="+- 0 1362 819"/>
                              <a:gd name="T137" fmla="*/ T136 w 586"/>
                              <a:gd name="T138" fmla="+- 0 2511 2381"/>
                              <a:gd name="T139" fmla="*/ 2511 h 540"/>
                              <a:gd name="T140" fmla="+- 0 1376 819"/>
                              <a:gd name="T141" fmla="*/ T140 w 586"/>
                              <a:gd name="T142" fmla="+- 0 2534 2381"/>
                              <a:gd name="T143" fmla="*/ 2534 h 540"/>
                              <a:gd name="T144" fmla="+- 0 1387 819"/>
                              <a:gd name="T145" fmla="*/ T144 w 586"/>
                              <a:gd name="T146" fmla="+- 0 2557 2381"/>
                              <a:gd name="T147" fmla="*/ 2557 h 540"/>
                              <a:gd name="T148" fmla="+- 0 1401 819"/>
                              <a:gd name="T149" fmla="*/ T148 w 586"/>
                              <a:gd name="T150" fmla="+- 0 2596 2381"/>
                              <a:gd name="T151" fmla="*/ 2596 h 540"/>
                              <a:gd name="T152" fmla="+- 0 1405 819"/>
                              <a:gd name="T153" fmla="*/ T152 w 586"/>
                              <a:gd name="T154" fmla="+- 0 2622 2381"/>
                              <a:gd name="T155" fmla="*/ 2622 h 540"/>
                              <a:gd name="T156" fmla="+- 0 1401 819"/>
                              <a:gd name="T157" fmla="*/ T156 w 586"/>
                              <a:gd name="T158" fmla="+- 0 2691 2381"/>
                              <a:gd name="T159" fmla="*/ 2691 h 540"/>
                              <a:gd name="T160" fmla="+- 0 1394 819"/>
                              <a:gd name="T161" fmla="*/ T160 w 586"/>
                              <a:gd name="T162" fmla="+- 0 2730 2381"/>
                              <a:gd name="T163" fmla="*/ 2730 h 540"/>
                              <a:gd name="T164" fmla="+- 0 1383 819"/>
                              <a:gd name="T165" fmla="*/ T164 w 586"/>
                              <a:gd name="T166" fmla="+- 0 2756 2381"/>
                              <a:gd name="T167" fmla="*/ 2756 h 540"/>
                              <a:gd name="T168" fmla="+- 0 1369 819"/>
                              <a:gd name="T169" fmla="*/ T168 w 586"/>
                              <a:gd name="T170" fmla="+- 0 2779 2381"/>
                              <a:gd name="T171" fmla="*/ 2779 h 540"/>
                              <a:gd name="T172" fmla="+- 0 1355 819"/>
                              <a:gd name="T173" fmla="*/ T172 w 586"/>
                              <a:gd name="T174" fmla="+- 0 2802 2381"/>
                              <a:gd name="T175" fmla="*/ 2802 h 540"/>
                              <a:gd name="T176" fmla="+- 0 1337 819"/>
                              <a:gd name="T177" fmla="*/ T176 w 586"/>
                              <a:gd name="T178" fmla="+- 0 2822 2381"/>
                              <a:gd name="T179" fmla="*/ 2822 h 540"/>
                              <a:gd name="T180" fmla="+- 0 1309 819"/>
                              <a:gd name="T181" fmla="*/ T180 w 586"/>
                              <a:gd name="T182" fmla="+- 0 2851 2381"/>
                              <a:gd name="T183" fmla="*/ 2851 h 540"/>
                              <a:gd name="T184" fmla="+- 0 1287 819"/>
                              <a:gd name="T185" fmla="*/ T184 w 586"/>
                              <a:gd name="T186" fmla="+- 0 2868 2381"/>
                              <a:gd name="T187" fmla="*/ 2868 h 540"/>
                              <a:gd name="T188" fmla="+- 0 1263 819"/>
                              <a:gd name="T189" fmla="*/ T188 w 586"/>
                              <a:gd name="T190" fmla="+- 0 2881 2381"/>
                              <a:gd name="T191" fmla="*/ 2881 h 540"/>
                              <a:gd name="T192" fmla="+- 0 1238 819"/>
                              <a:gd name="T193" fmla="*/ T192 w 586"/>
                              <a:gd name="T194" fmla="+- 0 2894 2381"/>
                              <a:gd name="T195" fmla="*/ 2894 h 540"/>
                              <a:gd name="T196" fmla="+- 0 1213 819"/>
                              <a:gd name="T197" fmla="*/ T196 w 586"/>
                              <a:gd name="T198" fmla="+- 0 2903 2381"/>
                              <a:gd name="T199" fmla="*/ 2903 h 540"/>
                              <a:gd name="T200" fmla="+- 0 1170 819"/>
                              <a:gd name="T201" fmla="*/ T200 w 586"/>
                              <a:gd name="T202" fmla="+- 0 2917 2381"/>
                              <a:gd name="T203" fmla="*/ 2917 h 540"/>
                              <a:gd name="T204" fmla="+- 0 1081 819"/>
                              <a:gd name="T205" fmla="*/ T204 w 586"/>
                              <a:gd name="T206" fmla="+- 0 2920 2381"/>
                              <a:gd name="T207" fmla="*/ 2920 h 540"/>
                              <a:gd name="T208" fmla="+- 0 1156 819"/>
                              <a:gd name="T209" fmla="*/ T208 w 586"/>
                              <a:gd name="T210" fmla="+- 0 2917 2381"/>
                              <a:gd name="T211" fmla="*/ 291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2"/>
                                </a:lnTo>
                                <a:lnTo>
                                  <a:pt x="177" y="519"/>
                                </a:lnTo>
                                <a:lnTo>
                                  <a:pt x="167" y="513"/>
                                </a:lnTo>
                                <a:lnTo>
                                  <a:pt x="152" y="506"/>
                                </a:lnTo>
                                <a:lnTo>
                                  <a:pt x="142" y="500"/>
                                </a:lnTo>
                                <a:lnTo>
                                  <a:pt x="128" y="493"/>
                                </a:lnTo>
                                <a:lnTo>
                                  <a:pt x="117" y="487"/>
                                </a:lnTo>
                                <a:lnTo>
                                  <a:pt x="106" y="477"/>
                                </a:lnTo>
                                <a:lnTo>
                                  <a:pt x="96" y="470"/>
                                </a:lnTo>
                                <a:lnTo>
                                  <a:pt x="74" y="451"/>
                                </a:lnTo>
                                <a:lnTo>
                                  <a:pt x="67" y="441"/>
                                </a:lnTo>
                                <a:lnTo>
                                  <a:pt x="56" y="431"/>
                                </a:lnTo>
                                <a:lnTo>
                                  <a:pt x="49" y="421"/>
                                </a:lnTo>
                                <a:lnTo>
                                  <a:pt x="42" y="408"/>
                                </a:lnTo>
                                <a:lnTo>
                                  <a:pt x="35" y="398"/>
                                </a:lnTo>
                                <a:lnTo>
                                  <a:pt x="28" y="385"/>
                                </a:lnTo>
                                <a:lnTo>
                                  <a:pt x="21" y="375"/>
                                </a:lnTo>
                                <a:lnTo>
                                  <a:pt x="17" y="362"/>
                                </a:lnTo>
                                <a:lnTo>
                                  <a:pt x="10" y="349"/>
                                </a:lnTo>
                                <a:lnTo>
                                  <a:pt x="3" y="323"/>
                                </a:lnTo>
                                <a:lnTo>
                                  <a:pt x="3" y="310"/>
                                </a:lnTo>
                                <a:lnTo>
                                  <a:pt x="0" y="297"/>
                                </a:lnTo>
                                <a:lnTo>
                                  <a:pt x="0" y="241"/>
                                </a:lnTo>
                                <a:lnTo>
                                  <a:pt x="3" y="228"/>
                                </a:lnTo>
                                <a:lnTo>
                                  <a:pt x="3" y="215"/>
                                </a:lnTo>
                                <a:lnTo>
                                  <a:pt x="10" y="189"/>
                                </a:lnTo>
                                <a:lnTo>
                                  <a:pt x="17" y="176"/>
                                </a:lnTo>
                                <a:lnTo>
                                  <a:pt x="21" y="163"/>
                                </a:lnTo>
                                <a:lnTo>
                                  <a:pt x="28" y="153"/>
                                </a:lnTo>
                                <a:lnTo>
                                  <a:pt x="35" y="140"/>
                                </a:lnTo>
                                <a:lnTo>
                                  <a:pt x="42" y="130"/>
                                </a:lnTo>
                                <a:lnTo>
                                  <a:pt x="49" y="117"/>
                                </a:lnTo>
                                <a:lnTo>
                                  <a:pt x="56" y="107"/>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9"/>
                                </a:lnTo>
                                <a:lnTo>
                                  <a:pt x="234" y="3"/>
                                </a:lnTo>
                                <a:lnTo>
                                  <a:pt x="351" y="3"/>
                                </a:lnTo>
                                <a:lnTo>
                                  <a:pt x="380" y="9"/>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7"/>
                                </a:lnTo>
                                <a:lnTo>
                                  <a:pt x="536" y="117"/>
                                </a:lnTo>
                                <a:lnTo>
                                  <a:pt x="543" y="130"/>
                                </a:lnTo>
                                <a:lnTo>
                                  <a:pt x="550" y="140"/>
                                </a:lnTo>
                                <a:lnTo>
                                  <a:pt x="557" y="153"/>
                                </a:lnTo>
                                <a:lnTo>
                                  <a:pt x="564" y="163"/>
                                </a:lnTo>
                                <a:lnTo>
                                  <a:pt x="568" y="176"/>
                                </a:lnTo>
                                <a:lnTo>
                                  <a:pt x="575" y="189"/>
                                </a:lnTo>
                                <a:lnTo>
                                  <a:pt x="582" y="215"/>
                                </a:lnTo>
                                <a:lnTo>
                                  <a:pt x="582" y="228"/>
                                </a:lnTo>
                                <a:lnTo>
                                  <a:pt x="586" y="241"/>
                                </a:lnTo>
                                <a:lnTo>
                                  <a:pt x="586" y="297"/>
                                </a:lnTo>
                                <a:lnTo>
                                  <a:pt x="582" y="310"/>
                                </a:lnTo>
                                <a:lnTo>
                                  <a:pt x="582" y="323"/>
                                </a:lnTo>
                                <a:lnTo>
                                  <a:pt x="575" y="349"/>
                                </a:lnTo>
                                <a:lnTo>
                                  <a:pt x="568" y="362"/>
                                </a:lnTo>
                                <a:lnTo>
                                  <a:pt x="564" y="375"/>
                                </a:lnTo>
                                <a:lnTo>
                                  <a:pt x="557" y="385"/>
                                </a:lnTo>
                                <a:lnTo>
                                  <a:pt x="550" y="398"/>
                                </a:lnTo>
                                <a:lnTo>
                                  <a:pt x="543" y="408"/>
                                </a:lnTo>
                                <a:lnTo>
                                  <a:pt x="536" y="421"/>
                                </a:lnTo>
                                <a:lnTo>
                                  <a:pt x="529" y="431"/>
                                </a:lnTo>
                                <a:lnTo>
                                  <a:pt x="518" y="441"/>
                                </a:lnTo>
                                <a:lnTo>
                                  <a:pt x="511" y="451"/>
                                </a:lnTo>
                                <a:lnTo>
                                  <a:pt x="490" y="470"/>
                                </a:lnTo>
                                <a:lnTo>
                                  <a:pt x="479" y="477"/>
                                </a:lnTo>
                                <a:lnTo>
                                  <a:pt x="468" y="487"/>
                                </a:lnTo>
                                <a:lnTo>
                                  <a:pt x="458" y="493"/>
                                </a:lnTo>
                                <a:lnTo>
                                  <a:pt x="444" y="500"/>
                                </a:lnTo>
                                <a:lnTo>
                                  <a:pt x="433" y="506"/>
                                </a:lnTo>
                                <a:lnTo>
                                  <a:pt x="419" y="513"/>
                                </a:lnTo>
                                <a:lnTo>
                                  <a:pt x="408" y="519"/>
                                </a:lnTo>
                                <a:lnTo>
                                  <a:pt x="394" y="522"/>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864476731" name="Freeform 23"/>
                        <wps:cNvSpPr/>
                        <wps:spPr bwMode="auto">
                          <a:xfrm>
                            <a:off x="818" y="2380"/>
                            <a:ext cx="586" cy="540"/>
                          </a:xfrm>
                          <a:custGeom>
                            <a:avLst/>
                            <a:gdLst>
                              <a:gd name="T0" fmla="+- 0 1142 819"/>
                              <a:gd name="T1" fmla="*/ T0 w 586"/>
                              <a:gd name="T2" fmla="+- 0 2381 2381"/>
                              <a:gd name="T3" fmla="*/ 2381 h 540"/>
                              <a:gd name="T4" fmla="+- 0 1184 819"/>
                              <a:gd name="T5" fmla="*/ T4 w 586"/>
                              <a:gd name="T6" fmla="+- 0 2387 2381"/>
                              <a:gd name="T7" fmla="*/ 2387 h 540"/>
                              <a:gd name="T8" fmla="+- 0 1227 819"/>
                              <a:gd name="T9" fmla="*/ T8 w 586"/>
                              <a:gd name="T10" fmla="+- 0 2400 2381"/>
                              <a:gd name="T11" fmla="*/ 2400 h 540"/>
                              <a:gd name="T12" fmla="+- 0 1263 819"/>
                              <a:gd name="T13" fmla="*/ T12 w 586"/>
                              <a:gd name="T14" fmla="+- 0 2420 2381"/>
                              <a:gd name="T15" fmla="*/ 2420 h 540"/>
                              <a:gd name="T16" fmla="+- 0 1298 819"/>
                              <a:gd name="T17" fmla="*/ T16 w 586"/>
                              <a:gd name="T18" fmla="+- 0 2443 2381"/>
                              <a:gd name="T19" fmla="*/ 2443 h 540"/>
                              <a:gd name="T20" fmla="+- 0 1330 819"/>
                              <a:gd name="T21" fmla="*/ T20 w 586"/>
                              <a:gd name="T22" fmla="+- 0 2469 2381"/>
                              <a:gd name="T23" fmla="*/ 2469 h 540"/>
                              <a:gd name="T24" fmla="+- 0 1355 819"/>
                              <a:gd name="T25" fmla="*/ T24 w 586"/>
                              <a:gd name="T26" fmla="+- 0 2498 2381"/>
                              <a:gd name="T27" fmla="*/ 2498 h 540"/>
                              <a:gd name="T28" fmla="+- 0 1376 819"/>
                              <a:gd name="T29" fmla="*/ T28 w 586"/>
                              <a:gd name="T30" fmla="+- 0 2534 2381"/>
                              <a:gd name="T31" fmla="*/ 2534 h 540"/>
                              <a:gd name="T32" fmla="+- 0 1394 819"/>
                              <a:gd name="T33" fmla="*/ T32 w 586"/>
                              <a:gd name="T34" fmla="+- 0 2570 2381"/>
                              <a:gd name="T35" fmla="*/ 2570 h 540"/>
                              <a:gd name="T36" fmla="+- 0 1401 819"/>
                              <a:gd name="T37" fmla="*/ T36 w 586"/>
                              <a:gd name="T38" fmla="+- 0 2609 2381"/>
                              <a:gd name="T39" fmla="*/ 2609 h 540"/>
                              <a:gd name="T40" fmla="+- 0 1405 819"/>
                              <a:gd name="T41" fmla="*/ T40 w 586"/>
                              <a:gd name="T42" fmla="+- 0 2649 2381"/>
                              <a:gd name="T43" fmla="*/ 2649 h 540"/>
                              <a:gd name="T44" fmla="+- 0 1401 819"/>
                              <a:gd name="T45" fmla="*/ T44 w 586"/>
                              <a:gd name="T46" fmla="+- 0 2691 2381"/>
                              <a:gd name="T47" fmla="*/ 2691 h 540"/>
                              <a:gd name="T48" fmla="+- 0 1394 819"/>
                              <a:gd name="T49" fmla="*/ T48 w 586"/>
                              <a:gd name="T50" fmla="+- 0 2730 2381"/>
                              <a:gd name="T51" fmla="*/ 2730 h 540"/>
                              <a:gd name="T52" fmla="+- 0 1376 819"/>
                              <a:gd name="T53" fmla="*/ T52 w 586"/>
                              <a:gd name="T54" fmla="+- 0 2766 2381"/>
                              <a:gd name="T55" fmla="*/ 2766 h 540"/>
                              <a:gd name="T56" fmla="+- 0 1355 819"/>
                              <a:gd name="T57" fmla="*/ T56 w 586"/>
                              <a:gd name="T58" fmla="+- 0 2802 2381"/>
                              <a:gd name="T59" fmla="*/ 2802 h 540"/>
                              <a:gd name="T60" fmla="+- 0 1330 819"/>
                              <a:gd name="T61" fmla="*/ T60 w 586"/>
                              <a:gd name="T62" fmla="+- 0 2832 2381"/>
                              <a:gd name="T63" fmla="*/ 2832 h 540"/>
                              <a:gd name="T64" fmla="+- 0 1298 819"/>
                              <a:gd name="T65" fmla="*/ T64 w 586"/>
                              <a:gd name="T66" fmla="+- 0 2858 2381"/>
                              <a:gd name="T67" fmla="*/ 2858 h 540"/>
                              <a:gd name="T68" fmla="+- 0 1263 819"/>
                              <a:gd name="T69" fmla="*/ T68 w 586"/>
                              <a:gd name="T70" fmla="+- 0 2881 2381"/>
                              <a:gd name="T71" fmla="*/ 2881 h 540"/>
                              <a:gd name="T72" fmla="+- 0 1227 819"/>
                              <a:gd name="T73" fmla="*/ T72 w 586"/>
                              <a:gd name="T74" fmla="+- 0 2900 2381"/>
                              <a:gd name="T75" fmla="*/ 2900 h 540"/>
                              <a:gd name="T76" fmla="+- 0 1184 819"/>
                              <a:gd name="T77" fmla="*/ T76 w 586"/>
                              <a:gd name="T78" fmla="+- 0 2913 2381"/>
                              <a:gd name="T79" fmla="*/ 2913 h 540"/>
                              <a:gd name="T80" fmla="+- 0 1142 819"/>
                              <a:gd name="T81" fmla="*/ T80 w 586"/>
                              <a:gd name="T82" fmla="+- 0 2920 2381"/>
                              <a:gd name="T83" fmla="*/ 2920 h 540"/>
                              <a:gd name="T84" fmla="+- 0 1096 819"/>
                              <a:gd name="T85" fmla="*/ T84 w 586"/>
                              <a:gd name="T86" fmla="+- 0 2920 2381"/>
                              <a:gd name="T87" fmla="*/ 2920 h 540"/>
                              <a:gd name="T88" fmla="+- 0 1053 819"/>
                              <a:gd name="T89" fmla="*/ T88 w 586"/>
                              <a:gd name="T90" fmla="+- 0 2917 2381"/>
                              <a:gd name="T91" fmla="*/ 2917 h 540"/>
                              <a:gd name="T92" fmla="+- 0 1010 819"/>
                              <a:gd name="T93" fmla="*/ T92 w 586"/>
                              <a:gd name="T94" fmla="+- 0 2903 2381"/>
                              <a:gd name="T95" fmla="*/ 2903 h 540"/>
                              <a:gd name="T96" fmla="+- 0 971 819"/>
                              <a:gd name="T97" fmla="*/ T96 w 586"/>
                              <a:gd name="T98" fmla="+- 0 2887 2381"/>
                              <a:gd name="T99" fmla="*/ 2887 h 540"/>
                              <a:gd name="T100" fmla="+- 0 936 819"/>
                              <a:gd name="T101" fmla="*/ T100 w 586"/>
                              <a:gd name="T102" fmla="+- 0 2868 2381"/>
                              <a:gd name="T103" fmla="*/ 2868 h 540"/>
                              <a:gd name="T104" fmla="+- 0 904 819"/>
                              <a:gd name="T105" fmla="*/ T104 w 586"/>
                              <a:gd name="T106" fmla="+- 0 2841 2381"/>
                              <a:gd name="T107" fmla="*/ 2841 h 540"/>
                              <a:gd name="T108" fmla="+- 0 875 819"/>
                              <a:gd name="T109" fmla="*/ T108 w 586"/>
                              <a:gd name="T110" fmla="+- 0 2812 2381"/>
                              <a:gd name="T111" fmla="*/ 2812 h 540"/>
                              <a:gd name="T112" fmla="+- 0 854 819"/>
                              <a:gd name="T113" fmla="*/ T112 w 586"/>
                              <a:gd name="T114" fmla="+- 0 2779 2381"/>
                              <a:gd name="T115" fmla="*/ 2779 h 540"/>
                              <a:gd name="T116" fmla="+- 0 836 819"/>
                              <a:gd name="T117" fmla="*/ T116 w 586"/>
                              <a:gd name="T118" fmla="+- 0 2743 2381"/>
                              <a:gd name="T119" fmla="*/ 2743 h 540"/>
                              <a:gd name="T120" fmla="+- 0 822 819"/>
                              <a:gd name="T121" fmla="*/ T120 w 586"/>
                              <a:gd name="T122" fmla="+- 0 2704 2381"/>
                              <a:gd name="T123" fmla="*/ 2704 h 540"/>
                              <a:gd name="T124" fmla="+- 0 819 819"/>
                              <a:gd name="T125" fmla="*/ T124 w 586"/>
                              <a:gd name="T126" fmla="+- 0 2665 2381"/>
                              <a:gd name="T127" fmla="*/ 2665 h 540"/>
                              <a:gd name="T128" fmla="+- 0 819 819"/>
                              <a:gd name="T129" fmla="*/ T128 w 586"/>
                              <a:gd name="T130" fmla="+- 0 2622 2381"/>
                              <a:gd name="T131" fmla="*/ 2622 h 540"/>
                              <a:gd name="T132" fmla="+- 0 826 819"/>
                              <a:gd name="T133" fmla="*/ T132 w 586"/>
                              <a:gd name="T134" fmla="+- 0 2583 2381"/>
                              <a:gd name="T135" fmla="*/ 2583 h 540"/>
                              <a:gd name="T136" fmla="+- 0 840 819"/>
                              <a:gd name="T137" fmla="*/ T136 w 586"/>
                              <a:gd name="T138" fmla="+- 0 2544 2381"/>
                              <a:gd name="T139" fmla="*/ 2544 h 540"/>
                              <a:gd name="T140" fmla="+- 0 861 819"/>
                              <a:gd name="T141" fmla="*/ T140 w 586"/>
                              <a:gd name="T142" fmla="+- 0 2511 2381"/>
                              <a:gd name="T143" fmla="*/ 2511 h 540"/>
                              <a:gd name="T144" fmla="+- 0 886 819"/>
                              <a:gd name="T145" fmla="*/ T144 w 586"/>
                              <a:gd name="T146" fmla="+- 0 2479 2381"/>
                              <a:gd name="T147" fmla="*/ 2479 h 540"/>
                              <a:gd name="T148" fmla="+- 0 915 819"/>
                              <a:gd name="T149" fmla="*/ T148 w 586"/>
                              <a:gd name="T150" fmla="+- 0 2449 2381"/>
                              <a:gd name="T151" fmla="*/ 2449 h 540"/>
                              <a:gd name="T152" fmla="+- 0 947 819"/>
                              <a:gd name="T153" fmla="*/ T152 w 586"/>
                              <a:gd name="T154" fmla="+- 0 2426 2381"/>
                              <a:gd name="T155" fmla="*/ 2426 h 540"/>
                              <a:gd name="T156" fmla="+- 0 986 819"/>
                              <a:gd name="T157" fmla="*/ T156 w 586"/>
                              <a:gd name="T158" fmla="+- 0 2407 2381"/>
                              <a:gd name="T159" fmla="*/ 2407 h 540"/>
                              <a:gd name="T160" fmla="+- 0 1025 819"/>
                              <a:gd name="T161" fmla="*/ T160 w 586"/>
                              <a:gd name="T162" fmla="+- 0 2390 2381"/>
                              <a:gd name="T163" fmla="*/ 2390 h 540"/>
                              <a:gd name="T164" fmla="+- 0 1067 819"/>
                              <a:gd name="T165" fmla="*/ T164 w 586"/>
                              <a:gd name="T166" fmla="+- 0 2384 2381"/>
                              <a:gd name="T167" fmla="*/ 2384 h 540"/>
                              <a:gd name="T168" fmla="+- 0 1110 819"/>
                              <a:gd name="T169" fmla="*/ T168 w 586"/>
                              <a:gd name="T170" fmla="+- 0 2381 2381"/>
                              <a:gd name="T171" fmla="*/ 238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9"/>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7"/>
                                </a:lnTo>
                                <a:lnTo>
                                  <a:pt x="536" y="117"/>
                                </a:lnTo>
                                <a:lnTo>
                                  <a:pt x="543" y="130"/>
                                </a:lnTo>
                                <a:lnTo>
                                  <a:pt x="550" y="140"/>
                                </a:lnTo>
                                <a:lnTo>
                                  <a:pt x="557" y="153"/>
                                </a:lnTo>
                                <a:lnTo>
                                  <a:pt x="564" y="163"/>
                                </a:lnTo>
                                <a:lnTo>
                                  <a:pt x="568" y="176"/>
                                </a:lnTo>
                                <a:lnTo>
                                  <a:pt x="575" y="189"/>
                                </a:lnTo>
                                <a:lnTo>
                                  <a:pt x="579" y="202"/>
                                </a:lnTo>
                                <a:lnTo>
                                  <a:pt x="582" y="215"/>
                                </a:lnTo>
                                <a:lnTo>
                                  <a:pt x="582" y="228"/>
                                </a:lnTo>
                                <a:lnTo>
                                  <a:pt x="586" y="241"/>
                                </a:lnTo>
                                <a:lnTo>
                                  <a:pt x="586" y="254"/>
                                </a:lnTo>
                                <a:lnTo>
                                  <a:pt x="586" y="268"/>
                                </a:lnTo>
                                <a:lnTo>
                                  <a:pt x="586" y="284"/>
                                </a:lnTo>
                                <a:lnTo>
                                  <a:pt x="586" y="297"/>
                                </a:lnTo>
                                <a:lnTo>
                                  <a:pt x="582" y="310"/>
                                </a:lnTo>
                                <a:lnTo>
                                  <a:pt x="582" y="323"/>
                                </a:lnTo>
                                <a:lnTo>
                                  <a:pt x="579" y="336"/>
                                </a:lnTo>
                                <a:lnTo>
                                  <a:pt x="575" y="349"/>
                                </a:lnTo>
                                <a:lnTo>
                                  <a:pt x="568" y="362"/>
                                </a:lnTo>
                                <a:lnTo>
                                  <a:pt x="564" y="375"/>
                                </a:lnTo>
                                <a:lnTo>
                                  <a:pt x="557" y="385"/>
                                </a:lnTo>
                                <a:lnTo>
                                  <a:pt x="550" y="398"/>
                                </a:lnTo>
                                <a:lnTo>
                                  <a:pt x="543" y="408"/>
                                </a:lnTo>
                                <a:lnTo>
                                  <a:pt x="536" y="421"/>
                                </a:lnTo>
                                <a:lnTo>
                                  <a:pt x="529" y="431"/>
                                </a:lnTo>
                                <a:lnTo>
                                  <a:pt x="518" y="441"/>
                                </a:lnTo>
                                <a:lnTo>
                                  <a:pt x="511" y="451"/>
                                </a:lnTo>
                                <a:lnTo>
                                  <a:pt x="500" y="460"/>
                                </a:lnTo>
                                <a:lnTo>
                                  <a:pt x="490" y="470"/>
                                </a:lnTo>
                                <a:lnTo>
                                  <a:pt x="479" y="477"/>
                                </a:lnTo>
                                <a:lnTo>
                                  <a:pt x="468" y="487"/>
                                </a:lnTo>
                                <a:lnTo>
                                  <a:pt x="458" y="493"/>
                                </a:lnTo>
                                <a:lnTo>
                                  <a:pt x="444" y="500"/>
                                </a:lnTo>
                                <a:lnTo>
                                  <a:pt x="433" y="506"/>
                                </a:lnTo>
                                <a:lnTo>
                                  <a:pt x="419" y="513"/>
                                </a:lnTo>
                                <a:lnTo>
                                  <a:pt x="408" y="519"/>
                                </a:lnTo>
                                <a:lnTo>
                                  <a:pt x="394" y="522"/>
                                </a:lnTo>
                                <a:lnTo>
                                  <a:pt x="380" y="529"/>
                                </a:lnTo>
                                <a:lnTo>
                                  <a:pt x="365" y="532"/>
                                </a:lnTo>
                                <a:lnTo>
                                  <a:pt x="351" y="536"/>
                                </a:lnTo>
                                <a:lnTo>
                                  <a:pt x="337" y="536"/>
                                </a:lnTo>
                                <a:lnTo>
                                  <a:pt x="323" y="539"/>
                                </a:lnTo>
                                <a:lnTo>
                                  <a:pt x="309" y="539"/>
                                </a:lnTo>
                                <a:lnTo>
                                  <a:pt x="291" y="539"/>
                                </a:lnTo>
                                <a:lnTo>
                                  <a:pt x="277" y="539"/>
                                </a:lnTo>
                                <a:lnTo>
                                  <a:pt x="262" y="539"/>
                                </a:lnTo>
                                <a:lnTo>
                                  <a:pt x="248" y="536"/>
                                </a:lnTo>
                                <a:lnTo>
                                  <a:pt x="234" y="536"/>
                                </a:lnTo>
                                <a:lnTo>
                                  <a:pt x="220" y="532"/>
                                </a:lnTo>
                                <a:lnTo>
                                  <a:pt x="206" y="529"/>
                                </a:lnTo>
                                <a:lnTo>
                                  <a:pt x="191" y="522"/>
                                </a:lnTo>
                                <a:lnTo>
                                  <a:pt x="177" y="519"/>
                                </a:lnTo>
                                <a:lnTo>
                                  <a:pt x="167" y="513"/>
                                </a:lnTo>
                                <a:lnTo>
                                  <a:pt x="152" y="506"/>
                                </a:lnTo>
                                <a:lnTo>
                                  <a:pt x="142" y="500"/>
                                </a:lnTo>
                                <a:lnTo>
                                  <a:pt x="128" y="493"/>
                                </a:lnTo>
                                <a:lnTo>
                                  <a:pt x="117" y="487"/>
                                </a:lnTo>
                                <a:lnTo>
                                  <a:pt x="106" y="477"/>
                                </a:lnTo>
                                <a:lnTo>
                                  <a:pt x="96" y="470"/>
                                </a:lnTo>
                                <a:lnTo>
                                  <a:pt x="85" y="460"/>
                                </a:lnTo>
                                <a:lnTo>
                                  <a:pt x="74" y="451"/>
                                </a:lnTo>
                                <a:lnTo>
                                  <a:pt x="67" y="441"/>
                                </a:lnTo>
                                <a:lnTo>
                                  <a:pt x="56" y="431"/>
                                </a:lnTo>
                                <a:lnTo>
                                  <a:pt x="49" y="421"/>
                                </a:lnTo>
                                <a:lnTo>
                                  <a:pt x="42" y="408"/>
                                </a:lnTo>
                                <a:lnTo>
                                  <a:pt x="35" y="398"/>
                                </a:lnTo>
                                <a:lnTo>
                                  <a:pt x="28" y="385"/>
                                </a:lnTo>
                                <a:lnTo>
                                  <a:pt x="21" y="375"/>
                                </a:lnTo>
                                <a:lnTo>
                                  <a:pt x="17" y="362"/>
                                </a:lnTo>
                                <a:lnTo>
                                  <a:pt x="10" y="349"/>
                                </a:lnTo>
                                <a:lnTo>
                                  <a:pt x="7" y="336"/>
                                </a:lnTo>
                                <a:lnTo>
                                  <a:pt x="3" y="323"/>
                                </a:lnTo>
                                <a:lnTo>
                                  <a:pt x="3" y="310"/>
                                </a:lnTo>
                                <a:lnTo>
                                  <a:pt x="0" y="297"/>
                                </a:lnTo>
                                <a:lnTo>
                                  <a:pt x="0" y="284"/>
                                </a:lnTo>
                                <a:lnTo>
                                  <a:pt x="0" y="268"/>
                                </a:lnTo>
                                <a:lnTo>
                                  <a:pt x="0" y="254"/>
                                </a:lnTo>
                                <a:lnTo>
                                  <a:pt x="0" y="241"/>
                                </a:lnTo>
                                <a:lnTo>
                                  <a:pt x="3" y="228"/>
                                </a:lnTo>
                                <a:lnTo>
                                  <a:pt x="3" y="215"/>
                                </a:lnTo>
                                <a:lnTo>
                                  <a:pt x="7" y="202"/>
                                </a:lnTo>
                                <a:lnTo>
                                  <a:pt x="10" y="189"/>
                                </a:lnTo>
                                <a:lnTo>
                                  <a:pt x="17" y="176"/>
                                </a:lnTo>
                                <a:lnTo>
                                  <a:pt x="21" y="163"/>
                                </a:lnTo>
                                <a:lnTo>
                                  <a:pt x="28" y="153"/>
                                </a:lnTo>
                                <a:lnTo>
                                  <a:pt x="35" y="140"/>
                                </a:lnTo>
                                <a:lnTo>
                                  <a:pt x="42" y="130"/>
                                </a:lnTo>
                                <a:lnTo>
                                  <a:pt x="49" y="117"/>
                                </a:lnTo>
                                <a:lnTo>
                                  <a:pt x="56" y="107"/>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9"/>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9201570" name="Freeform 24"/>
                        <wps:cNvSpPr/>
                        <wps:spPr bwMode="auto">
                          <a:xfrm>
                            <a:off x="868" y="2426"/>
                            <a:ext cx="491" cy="458"/>
                          </a:xfrm>
                          <a:custGeom>
                            <a:avLst/>
                            <a:gdLst>
                              <a:gd name="T0" fmla="+- 0 1312 868"/>
                              <a:gd name="T1" fmla="*/ T0 w 491"/>
                              <a:gd name="T2" fmla="+- 0 2884 2426"/>
                              <a:gd name="T3" fmla="*/ 2884 h 458"/>
                              <a:gd name="T4" fmla="+- 0 868 868"/>
                              <a:gd name="T5" fmla="*/ T4 w 491"/>
                              <a:gd name="T6" fmla="+- 0 2472 2426"/>
                              <a:gd name="T7" fmla="*/ 2472 h 458"/>
                              <a:gd name="T8" fmla="+- 0 907 868"/>
                              <a:gd name="T9" fmla="*/ T8 w 491"/>
                              <a:gd name="T10" fmla="+- 0 2426 2426"/>
                              <a:gd name="T11" fmla="*/ 2426 h 458"/>
                              <a:gd name="T12" fmla="+- 0 1358 868"/>
                              <a:gd name="T13" fmla="*/ T12 w 491"/>
                              <a:gd name="T14" fmla="+- 0 2841 2426"/>
                              <a:gd name="T15" fmla="*/ 2841 h 458"/>
                              <a:gd name="T16" fmla="+- 0 1312 868"/>
                              <a:gd name="T17" fmla="*/ T16 w 491"/>
                              <a:gd name="T18" fmla="+- 0 2884 2426"/>
                              <a:gd name="T19" fmla="*/ 2884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5"/>
                                </a:lnTo>
                                <a:lnTo>
                                  <a:pt x="444" y="458"/>
                                </a:lnTo>
                                <a:close/>
                              </a:path>
                            </a:pathLst>
                          </a:custGeom>
                          <a:solidFill>
                            <a:srgbClr val="000000"/>
                          </a:solidFill>
                          <a:ln>
                            <a:noFill/>
                          </a:ln>
                        </wps:spPr>
                        <wps:bodyPr rot="0" vert="horz" wrap="square" lIns="91440" tIns="45720" rIns="91440" bIns="45720" anchor="t" anchorCtr="0" upright="1">
                          <a:noAutofit/>
                        </wps:bodyPr>
                      </wps:wsp>
                      <wps:wsp>
                        <wps:cNvPr id="672184714" name="Freeform 25"/>
                        <wps:cNvSpPr/>
                        <wps:spPr bwMode="auto">
                          <a:xfrm>
                            <a:off x="868" y="2426"/>
                            <a:ext cx="491" cy="458"/>
                          </a:xfrm>
                          <a:custGeom>
                            <a:avLst/>
                            <a:gdLst>
                              <a:gd name="T0" fmla="+- 0 868 868"/>
                              <a:gd name="T1" fmla="*/ T0 w 491"/>
                              <a:gd name="T2" fmla="+- 0 2472 2426"/>
                              <a:gd name="T3" fmla="*/ 2472 h 458"/>
                              <a:gd name="T4" fmla="+- 0 1312 868"/>
                              <a:gd name="T5" fmla="*/ T4 w 491"/>
                              <a:gd name="T6" fmla="+- 0 2884 2426"/>
                              <a:gd name="T7" fmla="*/ 2884 h 458"/>
                              <a:gd name="T8" fmla="+- 0 1358 868"/>
                              <a:gd name="T9" fmla="*/ T8 w 491"/>
                              <a:gd name="T10" fmla="+- 0 2841 2426"/>
                              <a:gd name="T11" fmla="*/ 2841 h 458"/>
                              <a:gd name="T12" fmla="+- 0 907 868"/>
                              <a:gd name="T13" fmla="*/ T12 w 491"/>
                              <a:gd name="T14" fmla="+- 0 2426 2426"/>
                              <a:gd name="T15" fmla="*/ 2426 h 458"/>
                              <a:gd name="T16" fmla="+- 0 868 868"/>
                              <a:gd name="T17" fmla="*/ T16 w 491"/>
                              <a:gd name="T18" fmla="+- 0 2472 2426"/>
                              <a:gd name="T19" fmla="*/ 2472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9" o:spid="_x0000_s1026" o:spt="203" style="position:absolute;left:0pt;margin-left:38.15pt;margin-top:116.45pt;height:32.05pt;width:34.8pt;mso-position-horizontal-relative:page;mso-position-vertical-relative:page;z-index:-251643904;mso-width-relative:page;mso-height-relative:page;" coordorigin="764,2330" coordsize="696,641" o:gfxdata="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">
                <o:lock v:ext="edit" aspectratio="f"/>
                <v:shape id="AutoShape 20" o:spid="_x0000_s1026" o:spt="100" style="position:absolute;left:765;top:2331;height:638;width:693;" fillcolor="#000000" filled="t" stroked="f" coordsize="693,638" o:gfxdata="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h&#10;wKPcwwAAAOMAAAAPAAAAAAAAAAEAIAAAACIAAABkcnMvZG93bnJldi54bWxQSwECFAAUAAAACACH&#10;TuJAMy8FnjsAAAA5AAAAEAAAAAAAAAABACAAAAASAQAAZHJzL3NoYXBleG1sLnhtbFBLBQYAAAAA&#10;BgAGAFsBAAC8AwAAAAA=&#10;" path="m363,4l331,4,345,0,363,4xm398,7l295,7,313,4,380,4,398,7xm416,631l277,631,260,625,245,622,228,618,199,605,182,599,167,589,153,582,142,572,114,553,93,533,71,507,61,497,54,484,43,471,36,455,22,429,18,412,15,399,8,383,8,367,4,350,4,334,0,318,4,304,4,288,8,272,8,255,15,239,18,226,22,210,36,184,43,167,54,154,61,141,71,131,93,105,114,85,142,66,153,56,167,50,182,40,199,33,228,20,245,17,260,14,277,7,416,7,434,14,448,17,466,20,494,33,512,40,526,50,540,56,551,66,579,85,601,105,622,131,633,141,640,154,650,167,657,184,672,210,675,226,679,239,686,255,686,272,689,288,689,304,693,318,689,334,689,350,686,367,686,383,679,399,675,412,672,429,657,455,650,471,640,484,633,497,622,507,601,533,579,553,551,572,540,582,526,589,512,599,494,605,466,618,448,622,434,625,416,631xm380,635l313,635,295,631,398,631,380,635xm345,638l331,635,363,635,345,638xe">
                  <v:path o:connectlocs="331,2335;363,2335;295,2338;380,2335;416,2962;260,2956;228,2949;182,2930;153,2913;114,2884;71,2838;54,2815;36,2786;18,2743;8,2714;4,2681;0,2649;4,2619;8,2586;18,2557;36,2515;54,2485;71,2462;114,2416;153,2387;182,2371;228,2351;260,2345;416,2338;448,2348;494,2364;526,2381;551,2397;601,2436;633,2472;650,2498;672,2541;679,2570;686,2603;689,2635;689,2665;686,2698;679,2730;672,2760;650,2802;633,2828;601,2864;551,2903;526,2920;494,2936;448,2953;416,2962;313,2966;398,2962;345,2969;363,2966" o:connectangles="0,0,0,0,0,0,0,0,0,0,0,0,0,0,0,0,0,0,0,0,0,0,0,0,0,0,0,0,0,0,0,0,0,0,0,0,0,0,0,0,0,0,0,0,0,0,0,0,0,0,0,0,0,0,0,0"/>
                  <v:fill on="t" focussize="0,0"/>
                  <v:stroke on="f"/>
                  <v:imagedata o:title=""/>
                  <o:lock v:ext="edit" aspectratio="f"/>
                </v:shape>
                <v:shape id="Freeform 21" o:spid="_x0000_s1026" o:spt="100" style="position:absolute;left:765;top:2331;height:638;width:693;" filled="f" stroked="t" coordsize="693,638" o:gfxdata="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HvTO7FAAAA4gAAAA8AAAAAAAAAAQAgAAAAIgAAAGRycy9kb3ducmV2LnhtbFBLAQIUABQAAAAI&#10;AIdO4kAzLwWeOwAAADkAAAAQAAAAAAAAAAEAIAAAABQBAABkcnMvc2hhcGV4bWwueG1sUEsFBgAA&#10;AAAGAAYAWwEAAL4DAAAAAA==&#10;" path="m345,638l331,635,313,635,295,631,277,631,260,625,245,622,228,618,213,612,199,605,182,599,167,589,153,582,142,572,128,563,114,553,103,543,93,533,82,520,71,507,61,497,54,484,43,471,36,455,29,442,22,429,18,412,15,399,8,383,8,367,4,350,4,334,0,318,4,304,4,288,8,272,8,255,15,239,18,226,22,210,29,197,36,184,43,167,54,154,61,141,71,131,82,118,93,105,103,95,114,85,128,76,142,66,153,56,167,50,182,40,199,33,213,27,228,20,245,17,260,14,277,7,295,7,313,4,331,4,345,0,363,4,380,4,398,7,416,7,434,14,448,17,466,20,480,27,494,33,512,40,526,50,540,56,551,66,565,76,579,85,590,95,601,105,611,118,622,131,633,141,640,154,650,167,657,184,664,197,672,210,675,226,679,239,686,255,686,272,689,288,689,304,693,318,689,334,689,350,686,367,686,383,679,399,675,412,672,429,664,442,657,455,650,471,640,484,633,497,622,507,611,520,601,533,590,543,579,553,565,563,551,572,540,582,526,589,512,599,494,605,480,612,466,618,448,622,434,625,416,631,398,631,380,635,363,635,345,638e">
                  <v:path o:connectlocs="313,2966;260,2956;213,2943;167,2920;128,2894;93,2864;61,2828;36,2786;18,2743;8,2698;0,2649;8,2603;18,2557;36,2515;61,2472;93,2436;128,2407;167,2381;213,2358;260,2345;313,2335;363,2335;416,2338;466,2351;512,2371;551,2397;590,2426;622,2462;650,2498;672,2541;686,2586;689,2635;689,2681;679,2730;664,2773;640,2815;611,2851;579,2884;540,2913;494,2936;448,2953;398,2962;345,2969" o:connectangles="0,0,0,0,0,0,0,0,0,0,0,0,0,0,0,0,0,0,0,0,0,0,0,0,0,0,0,0,0,0,0,0,0,0,0,0,0,0,0,0,0,0,0"/>
                  <v:fill on="f" focussize="0,0"/>
                  <v:stroke weight="0.16992125984252pt" color="#000000" joinstyle="round"/>
                  <v:imagedata o:title=""/>
                  <o:lock v:ext="edit" aspectratio="f"/>
                </v:shape>
                <v:shape id="AutoShape 22" o:spid="_x0000_s1026" o:spt="100" style="position:absolute;left:818;top:2380;height:540;width:586;" fillcolor="#FFFFFF" filled="t" stroked="f" coordsize="586,540" o:gfxdata="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FOYumvFAAAA4wAAAA8AAAAAAAAAAQAgAAAAIgAAAGRycy9kb3ducmV2LnhtbFBLAQIUABQAAAAI&#10;AIdO4kAzLwWeOwAAADkAAAAQAAAAAAAAAAEAIAAAABQBAABkcnMvc2hhcGV4bWwueG1sUEsFBgAA&#10;AAAGAAYAWwEAAL4DAAAAAA==&#10;" path="m337,3l248,3,262,0,323,0,337,3xm351,536l234,536,206,529,191,522,177,519,167,513,152,506,142,500,128,493,117,487,106,477,96,470,74,451,67,441,56,431,49,421,42,408,35,398,28,385,21,375,17,362,10,349,3,323,3,310,0,297,0,241,3,228,3,215,10,189,17,176,21,163,28,153,35,140,42,130,49,117,56,107,67,98,74,88,96,68,106,62,117,52,128,45,142,39,152,32,167,26,177,19,191,16,206,9,234,3,351,3,380,9,394,16,408,19,419,26,433,32,444,39,458,45,468,52,479,62,490,68,511,88,518,98,529,107,536,117,543,130,550,140,557,153,564,163,568,176,575,189,582,215,582,228,586,241,586,297,582,310,582,323,575,349,568,362,564,375,557,385,550,398,543,408,536,421,529,431,518,441,511,451,490,470,479,477,468,487,458,493,444,500,433,506,419,513,408,519,394,522,380,529,351,536xm323,539l262,539,248,536,337,536,323,539xe">
                  <v:path o:connectlocs="248,2384;323,2381;351,2917;206,2910;177,2900;152,2887;128,2874;106,2858;74,2832;56,2812;42,2789;28,2766;17,2743;3,2704;0,2678;3,2609;10,2570;21,2544;35,2521;49,2498;67,2479;96,2449;117,2433;142,2420;167,2407;191,2397;234,2384;380,2390;408,2400;433,2413;458,2426;479,2443;511,2469;529,2488;543,2511;557,2534;568,2557;582,2596;586,2622;582,2691;575,2730;564,2756;550,2779;536,2802;518,2822;490,2851;468,2868;444,2881;419,2894;394,2903;351,2917;262,2920;337,2917" o:connectangles="0,0,0,0,0,0,0,0,0,0,0,0,0,0,0,0,0,0,0,0,0,0,0,0,0,0,0,0,0,0,0,0,0,0,0,0,0,0,0,0,0,0,0,0,0,0,0,0,0,0,0,0,0"/>
                  <v:fill on="t" focussize="0,0"/>
                  <v:stroke on="f"/>
                  <v:imagedata o:title=""/>
                  <o:lock v:ext="edit" aspectratio="f"/>
                </v:shape>
                <v:shape id="Freeform 23" o:spid="_x0000_s1026" o:spt="100" style="position:absolute;left:818;top:2380;height:540;width:586;" filled="f" stroked="t" coordsize="586,540" o:gfxdata="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7hwVwwAAAOIAAAAPAAAAAAAAAAEAIAAAACIAAABkcnMvZG93bnJldi54bWxQSwECFAAUAAAACACH&#10;TuJAMy8FnjsAAAA5AAAAEAAAAAAAAAABACAAAAASAQAAZHJzL3NoYXBleG1sLnhtbFBLBQYAAAAA&#10;BgAGAFsBAAC8AwAAAAA=&#10;" path="m291,0l309,0,323,0,337,3,351,3,365,6,380,9,394,16,408,19,419,26,433,32,444,39,458,45,468,52,479,62,490,68,500,78,511,88,518,98,529,107,536,117,543,130,550,140,557,153,564,163,568,176,575,189,579,202,582,215,582,228,586,241,586,254,586,268,586,284,586,297,582,310,582,323,579,336,575,349,568,362,564,375,557,385,550,398,543,408,536,421,529,431,518,441,511,451,500,460,490,470,479,477,468,487,458,493,444,500,433,506,419,513,408,519,394,522,380,529,365,532,351,536,337,536,323,539,309,539,291,539,277,539,262,539,248,536,234,536,220,532,206,529,191,522,177,519,167,513,152,506,142,500,128,493,117,487,106,477,96,470,85,460,74,451,67,441,56,431,49,421,42,408,35,398,28,385,21,375,17,362,10,349,7,336,3,323,3,310,0,297,0,284,0,268,0,254,0,241,3,228,3,215,7,202,10,189,17,176,21,163,28,153,35,140,42,130,49,117,56,107,67,98,74,88,85,78,96,68,106,62,117,52,128,45,142,39,152,32,167,26,177,19,191,16,206,9,220,6,234,3,248,3,262,0,277,0,291,0e">
                  <v:path o:connectlocs="323,2381;365,2387;408,2400;444,2420;479,2443;511,2469;536,2498;557,2534;575,2570;582,2609;586,2649;582,2691;575,2730;557,2766;536,2802;511,2832;479,2858;444,2881;408,2900;365,2913;323,2920;277,2920;234,2917;191,2903;152,2887;117,2868;85,2841;56,2812;35,2779;17,2743;3,2704;0,2665;0,2622;7,2583;21,2544;42,2511;67,2479;96,2449;128,2426;167,2407;206,2390;248,2384;291,2381" o:connectangles="0,0,0,0,0,0,0,0,0,0,0,0,0,0,0,0,0,0,0,0,0,0,0,0,0,0,0,0,0,0,0,0,0,0,0,0,0,0,0,0,0,0,0"/>
                  <v:fill on="f" focussize="0,0"/>
                  <v:stroke weight="0.16992125984252pt" color="#000000" joinstyle="round"/>
                  <v:imagedata o:title=""/>
                  <o:lock v:ext="edit" aspectratio="f"/>
                </v:shape>
                <v:shape id="Freeform 24" o:spid="_x0000_s1026" o:spt="100" style="position:absolute;left:868;top:2426;height:458;width:491;" fillcolor="#000000" filled="t" stroked="f" coordsize="491,458" o:gfxdata="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A5djFO/&#10;AAAA4QAAAA8AAAAAAAAAAQAgAAAAIgAAAGRycy9kb3ducmV2LnhtbFBLAQIUABQAAAAIAIdO4kAz&#10;LwWeOwAAADkAAAAQAAAAAAAAAAEAIAAAAA4BAABkcnMvc2hhcGV4bWwueG1sUEsFBgAAAAAGAAYA&#10;WwEAALgDAAAAAA==&#10;" path="m444,458l0,46,39,0,490,415,444,458xe">
                  <v:path o:connectlocs="444,2884;0,2472;39,2426;490,2841;444,2884" o:connectangles="0,0,0,0,0"/>
                  <v:fill on="t" focussize="0,0"/>
                  <v:stroke on="f"/>
                  <v:imagedata o:title=""/>
                  <o:lock v:ext="edit" aspectratio="f"/>
                </v:shape>
                <v:shape id="Freeform 25" o:spid="_x0000_s1026" o:spt="100" style="position:absolute;left:868;top:2426;height:458;width:491;" filled="f" stroked="t" coordsize="491,458" o:gfxdata="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w&#10;XgWlwwAAAOIAAAAPAAAAAAAAAAEAIAAAACIAAABkcnMvZG93bnJldi54bWxQSwECFAAUAAAACACH&#10;TuJAMy8FnjsAAAA5AAAAEAAAAAAAAAABACAAAAASAQAAZHJzL3NoYXBleG1sLnhtbFBLBQYAAAAA&#10;BgAGAFsBAAC8AwAAAAA=&#10;" path="m0,46l444,458,490,415,39,0,0,46e">
                  <v:path o:connectlocs="0,2472;444,2884;490,2841;39,2426;0,2472"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3600" behindDoc="1" locked="0" layoutInCell="1" allowOverlap="1">
                <wp:simplePos x="0" y="0"/>
                <wp:positionH relativeFrom="page">
                  <wp:posOffset>484505</wp:posOffset>
                </wp:positionH>
                <wp:positionV relativeFrom="page">
                  <wp:posOffset>2044700</wp:posOffset>
                </wp:positionV>
                <wp:extent cx="441960" cy="408940"/>
                <wp:effectExtent l="17780" t="15875" r="16510" b="3810"/>
                <wp:wrapNone/>
                <wp:docPr id="1048316961" name="Group 26"/>
                <wp:cNvGraphicFramePr/>
                <a:graphic xmlns:a="http://schemas.openxmlformats.org/drawingml/2006/main">
                  <a:graphicData uri="http://schemas.microsoft.com/office/word/2010/wordprocessingGroup">
                    <wpg:wgp>
                      <wpg:cNvGrpSpPr/>
                      <wpg:grpSpPr>
                        <a:xfrm>
                          <a:off x="0" y="0"/>
                          <a:ext cx="441960" cy="408940"/>
                          <a:chOff x="764" y="3220"/>
                          <a:chExt cx="696" cy="644"/>
                        </a:xfrm>
                      </wpg:grpSpPr>
                      <wps:wsp>
                        <wps:cNvPr id="1323808412" name="AutoShape 27"/>
                        <wps:cNvSpPr/>
                        <wps:spPr bwMode="auto">
                          <a:xfrm>
                            <a:off x="765" y="3221"/>
                            <a:ext cx="693" cy="640"/>
                          </a:xfrm>
                          <a:custGeom>
                            <a:avLst/>
                            <a:gdLst>
                              <a:gd name="T0" fmla="+- 0 1096 765"/>
                              <a:gd name="T1" fmla="*/ T0 w 693"/>
                              <a:gd name="T2" fmla="+- 0 3225 3222"/>
                              <a:gd name="T3" fmla="*/ 3225 h 640"/>
                              <a:gd name="T4" fmla="+- 0 1128 765"/>
                              <a:gd name="T5" fmla="*/ T4 w 693"/>
                              <a:gd name="T6" fmla="+- 0 3225 3222"/>
                              <a:gd name="T7" fmla="*/ 3225 h 640"/>
                              <a:gd name="T8" fmla="+- 0 1060 765"/>
                              <a:gd name="T9" fmla="*/ T8 w 693"/>
                              <a:gd name="T10" fmla="+- 0 3228 3222"/>
                              <a:gd name="T11" fmla="*/ 3228 h 640"/>
                              <a:gd name="T12" fmla="+- 0 1145 765"/>
                              <a:gd name="T13" fmla="*/ T12 w 693"/>
                              <a:gd name="T14" fmla="+- 0 3225 3222"/>
                              <a:gd name="T15" fmla="*/ 3225 h 640"/>
                              <a:gd name="T16" fmla="+- 0 1181 765"/>
                              <a:gd name="T17" fmla="*/ T16 w 693"/>
                              <a:gd name="T18" fmla="+- 0 3855 3222"/>
                              <a:gd name="T19" fmla="*/ 3855 h 640"/>
                              <a:gd name="T20" fmla="+- 0 1025 765"/>
                              <a:gd name="T21" fmla="*/ T20 w 693"/>
                              <a:gd name="T22" fmla="+- 0 3848 3222"/>
                              <a:gd name="T23" fmla="*/ 3848 h 640"/>
                              <a:gd name="T24" fmla="+- 0 993 765"/>
                              <a:gd name="T25" fmla="*/ T24 w 693"/>
                              <a:gd name="T26" fmla="+- 0 3842 3222"/>
                              <a:gd name="T27" fmla="*/ 3842 h 640"/>
                              <a:gd name="T28" fmla="+- 0 947 765"/>
                              <a:gd name="T29" fmla="*/ T28 w 693"/>
                              <a:gd name="T30" fmla="+- 0 3822 3222"/>
                              <a:gd name="T31" fmla="*/ 3822 h 640"/>
                              <a:gd name="T32" fmla="+- 0 918 765"/>
                              <a:gd name="T33" fmla="*/ T32 w 693"/>
                              <a:gd name="T34" fmla="+- 0 3806 3222"/>
                              <a:gd name="T35" fmla="*/ 3806 h 640"/>
                              <a:gd name="T36" fmla="+- 0 879 765"/>
                              <a:gd name="T37" fmla="*/ T36 w 693"/>
                              <a:gd name="T38" fmla="+- 0 3776 3222"/>
                              <a:gd name="T39" fmla="*/ 3776 h 640"/>
                              <a:gd name="T40" fmla="+- 0 836 765"/>
                              <a:gd name="T41" fmla="*/ T40 w 693"/>
                              <a:gd name="T42" fmla="+- 0 3730 3222"/>
                              <a:gd name="T43" fmla="*/ 3730 h 640"/>
                              <a:gd name="T44" fmla="+- 0 819 765"/>
                              <a:gd name="T45" fmla="*/ T44 w 693"/>
                              <a:gd name="T46" fmla="+- 0 3707 3222"/>
                              <a:gd name="T47" fmla="*/ 3707 h 640"/>
                              <a:gd name="T48" fmla="+- 0 801 765"/>
                              <a:gd name="T49" fmla="*/ T48 w 693"/>
                              <a:gd name="T50" fmla="+- 0 3678 3222"/>
                              <a:gd name="T51" fmla="*/ 3678 h 640"/>
                              <a:gd name="T52" fmla="+- 0 783 765"/>
                              <a:gd name="T53" fmla="*/ T52 w 693"/>
                              <a:gd name="T54" fmla="+- 0 3635 3222"/>
                              <a:gd name="T55" fmla="*/ 3635 h 640"/>
                              <a:gd name="T56" fmla="+- 0 773 765"/>
                              <a:gd name="T57" fmla="*/ T56 w 693"/>
                              <a:gd name="T58" fmla="+- 0 3606 3222"/>
                              <a:gd name="T59" fmla="*/ 3606 h 640"/>
                              <a:gd name="T60" fmla="+- 0 769 765"/>
                              <a:gd name="T61" fmla="*/ T60 w 693"/>
                              <a:gd name="T62" fmla="+- 0 3573 3222"/>
                              <a:gd name="T63" fmla="*/ 3573 h 640"/>
                              <a:gd name="T64" fmla="+- 0 765 765"/>
                              <a:gd name="T65" fmla="*/ T64 w 693"/>
                              <a:gd name="T66" fmla="+- 0 3540 3222"/>
                              <a:gd name="T67" fmla="*/ 3540 h 640"/>
                              <a:gd name="T68" fmla="+- 0 769 765"/>
                              <a:gd name="T69" fmla="*/ T68 w 693"/>
                              <a:gd name="T70" fmla="+- 0 3511 3222"/>
                              <a:gd name="T71" fmla="*/ 3511 h 640"/>
                              <a:gd name="T72" fmla="+- 0 773 765"/>
                              <a:gd name="T73" fmla="*/ T72 w 693"/>
                              <a:gd name="T74" fmla="+- 0 3478 3222"/>
                              <a:gd name="T75" fmla="*/ 3478 h 640"/>
                              <a:gd name="T76" fmla="+- 0 783 765"/>
                              <a:gd name="T77" fmla="*/ T76 w 693"/>
                              <a:gd name="T78" fmla="+- 0 3448 3222"/>
                              <a:gd name="T79" fmla="*/ 3448 h 640"/>
                              <a:gd name="T80" fmla="+- 0 801 765"/>
                              <a:gd name="T81" fmla="*/ T80 w 693"/>
                              <a:gd name="T82" fmla="+- 0 3406 3222"/>
                              <a:gd name="T83" fmla="*/ 3406 h 640"/>
                              <a:gd name="T84" fmla="+- 0 819 765"/>
                              <a:gd name="T85" fmla="*/ T84 w 693"/>
                              <a:gd name="T86" fmla="+- 0 3376 3222"/>
                              <a:gd name="T87" fmla="*/ 3376 h 640"/>
                              <a:gd name="T88" fmla="+- 0 836 765"/>
                              <a:gd name="T89" fmla="*/ T88 w 693"/>
                              <a:gd name="T90" fmla="+- 0 3353 3222"/>
                              <a:gd name="T91" fmla="*/ 3353 h 640"/>
                              <a:gd name="T92" fmla="+- 0 879 765"/>
                              <a:gd name="T93" fmla="*/ T92 w 693"/>
                              <a:gd name="T94" fmla="+- 0 3307 3222"/>
                              <a:gd name="T95" fmla="*/ 3307 h 640"/>
                              <a:gd name="T96" fmla="+- 0 918 765"/>
                              <a:gd name="T97" fmla="*/ T96 w 693"/>
                              <a:gd name="T98" fmla="+- 0 3278 3222"/>
                              <a:gd name="T99" fmla="*/ 3278 h 640"/>
                              <a:gd name="T100" fmla="+- 0 947 765"/>
                              <a:gd name="T101" fmla="*/ T100 w 693"/>
                              <a:gd name="T102" fmla="+- 0 3261 3222"/>
                              <a:gd name="T103" fmla="*/ 3261 h 640"/>
                              <a:gd name="T104" fmla="+- 0 993 765"/>
                              <a:gd name="T105" fmla="*/ T104 w 693"/>
                              <a:gd name="T106" fmla="+- 0 3242 3222"/>
                              <a:gd name="T107" fmla="*/ 3242 h 640"/>
                              <a:gd name="T108" fmla="+- 0 1025 765"/>
                              <a:gd name="T109" fmla="*/ T108 w 693"/>
                              <a:gd name="T110" fmla="+- 0 3235 3222"/>
                              <a:gd name="T111" fmla="*/ 3235 h 640"/>
                              <a:gd name="T112" fmla="+- 0 1181 765"/>
                              <a:gd name="T113" fmla="*/ T112 w 693"/>
                              <a:gd name="T114" fmla="+- 0 3228 3222"/>
                              <a:gd name="T115" fmla="*/ 3228 h 640"/>
                              <a:gd name="T116" fmla="+- 0 1213 765"/>
                              <a:gd name="T117" fmla="*/ T116 w 693"/>
                              <a:gd name="T118" fmla="+- 0 3238 3222"/>
                              <a:gd name="T119" fmla="*/ 3238 h 640"/>
                              <a:gd name="T120" fmla="+- 0 1259 765"/>
                              <a:gd name="T121" fmla="*/ T120 w 693"/>
                              <a:gd name="T122" fmla="+- 0 3255 3222"/>
                              <a:gd name="T123" fmla="*/ 3255 h 640"/>
                              <a:gd name="T124" fmla="+- 0 1291 765"/>
                              <a:gd name="T125" fmla="*/ T124 w 693"/>
                              <a:gd name="T126" fmla="+- 0 3271 3222"/>
                              <a:gd name="T127" fmla="*/ 3271 h 640"/>
                              <a:gd name="T128" fmla="+- 0 1316 765"/>
                              <a:gd name="T129" fmla="*/ T128 w 693"/>
                              <a:gd name="T130" fmla="+- 0 3288 3222"/>
                              <a:gd name="T131" fmla="*/ 3288 h 640"/>
                              <a:gd name="T132" fmla="+- 0 1366 765"/>
                              <a:gd name="T133" fmla="*/ T132 w 693"/>
                              <a:gd name="T134" fmla="+- 0 3327 3222"/>
                              <a:gd name="T135" fmla="*/ 3327 h 640"/>
                              <a:gd name="T136" fmla="+- 0 1398 765"/>
                              <a:gd name="T137" fmla="*/ T136 w 693"/>
                              <a:gd name="T138" fmla="+- 0 3363 3222"/>
                              <a:gd name="T139" fmla="*/ 3363 h 640"/>
                              <a:gd name="T140" fmla="+- 0 1415 765"/>
                              <a:gd name="T141" fmla="*/ T140 w 693"/>
                              <a:gd name="T142" fmla="+- 0 3389 3222"/>
                              <a:gd name="T143" fmla="*/ 3389 h 640"/>
                              <a:gd name="T144" fmla="+- 0 1437 765"/>
                              <a:gd name="T145" fmla="*/ T144 w 693"/>
                              <a:gd name="T146" fmla="+- 0 3432 3222"/>
                              <a:gd name="T147" fmla="*/ 3432 h 640"/>
                              <a:gd name="T148" fmla="+- 0 1444 765"/>
                              <a:gd name="T149" fmla="*/ T148 w 693"/>
                              <a:gd name="T150" fmla="+- 0 3461 3222"/>
                              <a:gd name="T151" fmla="*/ 3461 h 640"/>
                              <a:gd name="T152" fmla="+- 0 1451 765"/>
                              <a:gd name="T153" fmla="*/ T152 w 693"/>
                              <a:gd name="T154" fmla="+- 0 3494 3222"/>
                              <a:gd name="T155" fmla="*/ 3494 h 640"/>
                              <a:gd name="T156" fmla="+- 0 1454 765"/>
                              <a:gd name="T157" fmla="*/ T156 w 693"/>
                              <a:gd name="T158" fmla="+- 0 3527 3222"/>
                              <a:gd name="T159" fmla="*/ 3527 h 640"/>
                              <a:gd name="T160" fmla="+- 0 1454 765"/>
                              <a:gd name="T161" fmla="*/ T160 w 693"/>
                              <a:gd name="T162" fmla="+- 0 3557 3222"/>
                              <a:gd name="T163" fmla="*/ 3557 h 640"/>
                              <a:gd name="T164" fmla="+- 0 1451 765"/>
                              <a:gd name="T165" fmla="*/ T164 w 693"/>
                              <a:gd name="T166" fmla="+- 0 3589 3222"/>
                              <a:gd name="T167" fmla="*/ 3589 h 640"/>
                              <a:gd name="T168" fmla="+- 0 1444 765"/>
                              <a:gd name="T169" fmla="*/ T168 w 693"/>
                              <a:gd name="T170" fmla="+- 0 3622 3222"/>
                              <a:gd name="T171" fmla="*/ 3622 h 640"/>
                              <a:gd name="T172" fmla="+- 0 1437 765"/>
                              <a:gd name="T173" fmla="*/ T172 w 693"/>
                              <a:gd name="T174" fmla="+- 0 3652 3222"/>
                              <a:gd name="T175" fmla="*/ 3652 h 640"/>
                              <a:gd name="T176" fmla="+- 0 1415 765"/>
                              <a:gd name="T177" fmla="*/ T176 w 693"/>
                              <a:gd name="T178" fmla="+- 0 3694 3222"/>
                              <a:gd name="T179" fmla="*/ 3694 h 640"/>
                              <a:gd name="T180" fmla="+- 0 1398 765"/>
                              <a:gd name="T181" fmla="*/ T180 w 693"/>
                              <a:gd name="T182" fmla="+- 0 3721 3222"/>
                              <a:gd name="T183" fmla="*/ 3721 h 640"/>
                              <a:gd name="T184" fmla="+- 0 1366 765"/>
                              <a:gd name="T185" fmla="*/ T184 w 693"/>
                              <a:gd name="T186" fmla="+- 0 3757 3222"/>
                              <a:gd name="T187" fmla="*/ 3757 h 640"/>
                              <a:gd name="T188" fmla="+- 0 1316 765"/>
                              <a:gd name="T189" fmla="*/ T188 w 693"/>
                              <a:gd name="T190" fmla="+- 0 3796 3222"/>
                              <a:gd name="T191" fmla="*/ 3796 h 640"/>
                              <a:gd name="T192" fmla="+- 0 1291 765"/>
                              <a:gd name="T193" fmla="*/ T192 w 693"/>
                              <a:gd name="T194" fmla="+- 0 3812 3222"/>
                              <a:gd name="T195" fmla="*/ 3812 h 640"/>
                              <a:gd name="T196" fmla="+- 0 1259 765"/>
                              <a:gd name="T197" fmla="*/ T196 w 693"/>
                              <a:gd name="T198" fmla="+- 0 3829 3222"/>
                              <a:gd name="T199" fmla="*/ 3829 h 640"/>
                              <a:gd name="T200" fmla="+- 0 1213 765"/>
                              <a:gd name="T201" fmla="*/ T200 w 693"/>
                              <a:gd name="T202" fmla="+- 0 3845 3222"/>
                              <a:gd name="T203" fmla="*/ 3845 h 640"/>
                              <a:gd name="T204" fmla="+- 0 1181 765"/>
                              <a:gd name="T205" fmla="*/ T204 w 693"/>
                              <a:gd name="T206" fmla="+- 0 3855 3222"/>
                              <a:gd name="T207" fmla="*/ 3855 h 640"/>
                              <a:gd name="T208" fmla="+- 0 1078 765"/>
                              <a:gd name="T209" fmla="*/ T208 w 693"/>
                              <a:gd name="T210" fmla="+- 0 3858 3222"/>
                              <a:gd name="T211" fmla="*/ 3858 h 640"/>
                              <a:gd name="T212" fmla="+- 0 1163 765"/>
                              <a:gd name="T213" fmla="*/ T212 w 693"/>
                              <a:gd name="T214" fmla="+- 0 3855 3222"/>
                              <a:gd name="T215" fmla="*/ 3855 h 640"/>
                              <a:gd name="T216" fmla="+- 0 1110 765"/>
                              <a:gd name="T217" fmla="*/ T216 w 693"/>
                              <a:gd name="T218" fmla="+- 0 3862 3222"/>
                              <a:gd name="T219" fmla="*/ 3862 h 640"/>
                              <a:gd name="T220" fmla="+- 0 1128 765"/>
                              <a:gd name="T221" fmla="*/ T220 w 693"/>
                              <a:gd name="T222" fmla="+- 0 3858 3222"/>
                              <a:gd name="T223" fmla="*/ 3858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40">
                                <a:moveTo>
                                  <a:pt x="363" y="3"/>
                                </a:moveTo>
                                <a:lnTo>
                                  <a:pt x="331" y="3"/>
                                </a:lnTo>
                                <a:lnTo>
                                  <a:pt x="345" y="0"/>
                                </a:lnTo>
                                <a:lnTo>
                                  <a:pt x="363" y="3"/>
                                </a:lnTo>
                                <a:close/>
                                <a:moveTo>
                                  <a:pt x="398" y="6"/>
                                </a:moveTo>
                                <a:lnTo>
                                  <a:pt x="295" y="6"/>
                                </a:lnTo>
                                <a:lnTo>
                                  <a:pt x="313" y="3"/>
                                </a:lnTo>
                                <a:lnTo>
                                  <a:pt x="380" y="3"/>
                                </a:lnTo>
                                <a:lnTo>
                                  <a:pt x="398" y="6"/>
                                </a:lnTo>
                                <a:close/>
                                <a:moveTo>
                                  <a:pt x="416" y="633"/>
                                </a:moveTo>
                                <a:lnTo>
                                  <a:pt x="277" y="633"/>
                                </a:lnTo>
                                <a:lnTo>
                                  <a:pt x="260" y="626"/>
                                </a:lnTo>
                                <a:lnTo>
                                  <a:pt x="245" y="623"/>
                                </a:lnTo>
                                <a:lnTo>
                                  <a:pt x="228" y="620"/>
                                </a:lnTo>
                                <a:lnTo>
                                  <a:pt x="199" y="607"/>
                                </a:lnTo>
                                <a:lnTo>
                                  <a:pt x="182" y="600"/>
                                </a:lnTo>
                                <a:lnTo>
                                  <a:pt x="167" y="590"/>
                                </a:lnTo>
                                <a:lnTo>
                                  <a:pt x="153" y="584"/>
                                </a:lnTo>
                                <a:lnTo>
                                  <a:pt x="142" y="574"/>
                                </a:lnTo>
                                <a:lnTo>
                                  <a:pt x="114" y="554"/>
                                </a:lnTo>
                                <a:lnTo>
                                  <a:pt x="93" y="535"/>
                                </a:lnTo>
                                <a:lnTo>
                                  <a:pt x="71" y="508"/>
                                </a:lnTo>
                                <a:lnTo>
                                  <a:pt x="61" y="499"/>
                                </a:lnTo>
                                <a:lnTo>
                                  <a:pt x="54" y="485"/>
                                </a:lnTo>
                                <a:lnTo>
                                  <a:pt x="43" y="472"/>
                                </a:lnTo>
                                <a:lnTo>
                                  <a:pt x="36" y="456"/>
                                </a:lnTo>
                                <a:lnTo>
                                  <a:pt x="22" y="430"/>
                                </a:lnTo>
                                <a:lnTo>
                                  <a:pt x="18" y="413"/>
                                </a:lnTo>
                                <a:lnTo>
                                  <a:pt x="15" y="400"/>
                                </a:lnTo>
                                <a:lnTo>
                                  <a:pt x="8" y="384"/>
                                </a:lnTo>
                                <a:lnTo>
                                  <a:pt x="8" y="367"/>
                                </a:lnTo>
                                <a:lnTo>
                                  <a:pt x="4" y="351"/>
                                </a:lnTo>
                                <a:lnTo>
                                  <a:pt x="4" y="335"/>
                                </a:lnTo>
                                <a:lnTo>
                                  <a:pt x="0" y="318"/>
                                </a:lnTo>
                                <a:lnTo>
                                  <a:pt x="4" y="305"/>
                                </a:lnTo>
                                <a:lnTo>
                                  <a:pt x="4" y="289"/>
                                </a:lnTo>
                                <a:lnTo>
                                  <a:pt x="8" y="272"/>
                                </a:lnTo>
                                <a:lnTo>
                                  <a:pt x="8" y="256"/>
                                </a:lnTo>
                                <a:lnTo>
                                  <a:pt x="15" y="239"/>
                                </a:lnTo>
                                <a:lnTo>
                                  <a:pt x="18" y="226"/>
                                </a:lnTo>
                                <a:lnTo>
                                  <a:pt x="22" y="210"/>
                                </a:lnTo>
                                <a:lnTo>
                                  <a:pt x="36" y="184"/>
                                </a:lnTo>
                                <a:lnTo>
                                  <a:pt x="43" y="167"/>
                                </a:lnTo>
                                <a:lnTo>
                                  <a:pt x="54" y="154"/>
                                </a:lnTo>
                                <a:lnTo>
                                  <a:pt x="61" y="141"/>
                                </a:lnTo>
                                <a:lnTo>
                                  <a:pt x="71" y="131"/>
                                </a:lnTo>
                                <a:lnTo>
                                  <a:pt x="93" y="105"/>
                                </a:lnTo>
                                <a:lnTo>
                                  <a:pt x="114" y="85"/>
                                </a:lnTo>
                                <a:lnTo>
                                  <a:pt x="142" y="66"/>
                                </a:lnTo>
                                <a:lnTo>
                                  <a:pt x="153" y="56"/>
                                </a:lnTo>
                                <a:lnTo>
                                  <a:pt x="167" y="49"/>
                                </a:lnTo>
                                <a:lnTo>
                                  <a:pt x="182" y="39"/>
                                </a:lnTo>
                                <a:lnTo>
                                  <a:pt x="199" y="33"/>
                                </a:lnTo>
                                <a:lnTo>
                                  <a:pt x="228" y="20"/>
                                </a:lnTo>
                                <a:lnTo>
                                  <a:pt x="245" y="16"/>
                                </a:lnTo>
                                <a:lnTo>
                                  <a:pt x="260" y="13"/>
                                </a:lnTo>
                                <a:lnTo>
                                  <a:pt x="277" y="6"/>
                                </a:lnTo>
                                <a:lnTo>
                                  <a:pt x="416" y="6"/>
                                </a:lnTo>
                                <a:lnTo>
                                  <a:pt x="434" y="13"/>
                                </a:lnTo>
                                <a:lnTo>
                                  <a:pt x="448" y="16"/>
                                </a:lnTo>
                                <a:lnTo>
                                  <a:pt x="466" y="20"/>
                                </a:lnTo>
                                <a:lnTo>
                                  <a:pt x="494" y="33"/>
                                </a:lnTo>
                                <a:lnTo>
                                  <a:pt x="512" y="39"/>
                                </a:lnTo>
                                <a:lnTo>
                                  <a:pt x="526" y="49"/>
                                </a:lnTo>
                                <a:lnTo>
                                  <a:pt x="540" y="56"/>
                                </a:lnTo>
                                <a:lnTo>
                                  <a:pt x="551" y="66"/>
                                </a:lnTo>
                                <a:lnTo>
                                  <a:pt x="579" y="85"/>
                                </a:lnTo>
                                <a:lnTo>
                                  <a:pt x="601" y="105"/>
                                </a:lnTo>
                                <a:lnTo>
                                  <a:pt x="622" y="131"/>
                                </a:lnTo>
                                <a:lnTo>
                                  <a:pt x="633" y="141"/>
                                </a:lnTo>
                                <a:lnTo>
                                  <a:pt x="640" y="154"/>
                                </a:lnTo>
                                <a:lnTo>
                                  <a:pt x="650" y="167"/>
                                </a:lnTo>
                                <a:lnTo>
                                  <a:pt x="657" y="184"/>
                                </a:lnTo>
                                <a:lnTo>
                                  <a:pt x="672" y="210"/>
                                </a:lnTo>
                                <a:lnTo>
                                  <a:pt x="675" y="226"/>
                                </a:lnTo>
                                <a:lnTo>
                                  <a:pt x="679" y="239"/>
                                </a:lnTo>
                                <a:lnTo>
                                  <a:pt x="686" y="256"/>
                                </a:lnTo>
                                <a:lnTo>
                                  <a:pt x="686" y="272"/>
                                </a:lnTo>
                                <a:lnTo>
                                  <a:pt x="689" y="289"/>
                                </a:lnTo>
                                <a:lnTo>
                                  <a:pt x="689" y="305"/>
                                </a:lnTo>
                                <a:lnTo>
                                  <a:pt x="693" y="318"/>
                                </a:lnTo>
                                <a:lnTo>
                                  <a:pt x="689" y="335"/>
                                </a:lnTo>
                                <a:lnTo>
                                  <a:pt x="689" y="351"/>
                                </a:lnTo>
                                <a:lnTo>
                                  <a:pt x="686" y="367"/>
                                </a:lnTo>
                                <a:lnTo>
                                  <a:pt x="686" y="384"/>
                                </a:lnTo>
                                <a:lnTo>
                                  <a:pt x="679" y="400"/>
                                </a:lnTo>
                                <a:lnTo>
                                  <a:pt x="675" y="413"/>
                                </a:lnTo>
                                <a:lnTo>
                                  <a:pt x="672" y="430"/>
                                </a:lnTo>
                                <a:lnTo>
                                  <a:pt x="657" y="456"/>
                                </a:lnTo>
                                <a:lnTo>
                                  <a:pt x="650" y="472"/>
                                </a:lnTo>
                                <a:lnTo>
                                  <a:pt x="640" y="485"/>
                                </a:lnTo>
                                <a:lnTo>
                                  <a:pt x="633" y="499"/>
                                </a:lnTo>
                                <a:lnTo>
                                  <a:pt x="622" y="508"/>
                                </a:lnTo>
                                <a:lnTo>
                                  <a:pt x="601" y="535"/>
                                </a:lnTo>
                                <a:lnTo>
                                  <a:pt x="579" y="554"/>
                                </a:lnTo>
                                <a:lnTo>
                                  <a:pt x="551" y="574"/>
                                </a:lnTo>
                                <a:lnTo>
                                  <a:pt x="540" y="584"/>
                                </a:lnTo>
                                <a:lnTo>
                                  <a:pt x="526" y="590"/>
                                </a:lnTo>
                                <a:lnTo>
                                  <a:pt x="512" y="600"/>
                                </a:lnTo>
                                <a:lnTo>
                                  <a:pt x="494" y="607"/>
                                </a:lnTo>
                                <a:lnTo>
                                  <a:pt x="466" y="620"/>
                                </a:lnTo>
                                <a:lnTo>
                                  <a:pt x="448" y="623"/>
                                </a:lnTo>
                                <a:lnTo>
                                  <a:pt x="434" y="626"/>
                                </a:lnTo>
                                <a:lnTo>
                                  <a:pt x="416" y="633"/>
                                </a:lnTo>
                                <a:close/>
                                <a:moveTo>
                                  <a:pt x="380" y="636"/>
                                </a:moveTo>
                                <a:lnTo>
                                  <a:pt x="313" y="636"/>
                                </a:lnTo>
                                <a:lnTo>
                                  <a:pt x="295" y="633"/>
                                </a:lnTo>
                                <a:lnTo>
                                  <a:pt x="398" y="633"/>
                                </a:lnTo>
                                <a:lnTo>
                                  <a:pt x="380" y="636"/>
                                </a:lnTo>
                                <a:close/>
                                <a:moveTo>
                                  <a:pt x="345" y="640"/>
                                </a:moveTo>
                                <a:lnTo>
                                  <a:pt x="331" y="636"/>
                                </a:lnTo>
                                <a:lnTo>
                                  <a:pt x="363" y="636"/>
                                </a:lnTo>
                                <a:lnTo>
                                  <a:pt x="345" y="640"/>
                                </a:lnTo>
                                <a:close/>
                              </a:path>
                            </a:pathLst>
                          </a:custGeom>
                          <a:solidFill>
                            <a:srgbClr val="000000"/>
                          </a:solidFill>
                          <a:ln>
                            <a:noFill/>
                          </a:ln>
                        </wps:spPr>
                        <wps:bodyPr rot="0" vert="horz" wrap="square" lIns="91440" tIns="45720" rIns="91440" bIns="45720" anchor="t" anchorCtr="0" upright="1">
                          <a:noAutofit/>
                        </wps:bodyPr>
                      </wps:wsp>
                      <wps:wsp>
                        <wps:cNvPr id="957108671" name="Freeform 28"/>
                        <wps:cNvSpPr/>
                        <wps:spPr bwMode="auto">
                          <a:xfrm>
                            <a:off x="765" y="3221"/>
                            <a:ext cx="693" cy="640"/>
                          </a:xfrm>
                          <a:custGeom>
                            <a:avLst/>
                            <a:gdLst>
                              <a:gd name="T0" fmla="+- 0 1078 765"/>
                              <a:gd name="T1" fmla="*/ T0 w 693"/>
                              <a:gd name="T2" fmla="+- 0 3858 3222"/>
                              <a:gd name="T3" fmla="*/ 3858 h 640"/>
                              <a:gd name="T4" fmla="+- 0 1025 765"/>
                              <a:gd name="T5" fmla="*/ T4 w 693"/>
                              <a:gd name="T6" fmla="+- 0 3848 3222"/>
                              <a:gd name="T7" fmla="*/ 3848 h 640"/>
                              <a:gd name="T8" fmla="+- 0 978 765"/>
                              <a:gd name="T9" fmla="*/ T8 w 693"/>
                              <a:gd name="T10" fmla="+- 0 3835 3222"/>
                              <a:gd name="T11" fmla="*/ 3835 h 640"/>
                              <a:gd name="T12" fmla="+- 0 932 765"/>
                              <a:gd name="T13" fmla="*/ T12 w 693"/>
                              <a:gd name="T14" fmla="+- 0 3812 3222"/>
                              <a:gd name="T15" fmla="*/ 3812 h 640"/>
                              <a:gd name="T16" fmla="+- 0 893 765"/>
                              <a:gd name="T17" fmla="*/ T16 w 693"/>
                              <a:gd name="T18" fmla="+- 0 3786 3222"/>
                              <a:gd name="T19" fmla="*/ 3786 h 640"/>
                              <a:gd name="T20" fmla="+- 0 858 765"/>
                              <a:gd name="T21" fmla="*/ T20 w 693"/>
                              <a:gd name="T22" fmla="+- 0 3757 3222"/>
                              <a:gd name="T23" fmla="*/ 3757 h 640"/>
                              <a:gd name="T24" fmla="+- 0 826 765"/>
                              <a:gd name="T25" fmla="*/ T24 w 693"/>
                              <a:gd name="T26" fmla="+- 0 3721 3222"/>
                              <a:gd name="T27" fmla="*/ 3721 h 640"/>
                              <a:gd name="T28" fmla="+- 0 801 765"/>
                              <a:gd name="T29" fmla="*/ T28 w 693"/>
                              <a:gd name="T30" fmla="+- 0 3678 3222"/>
                              <a:gd name="T31" fmla="*/ 3678 h 640"/>
                              <a:gd name="T32" fmla="+- 0 783 765"/>
                              <a:gd name="T33" fmla="*/ T32 w 693"/>
                              <a:gd name="T34" fmla="+- 0 3635 3222"/>
                              <a:gd name="T35" fmla="*/ 3635 h 640"/>
                              <a:gd name="T36" fmla="+- 0 773 765"/>
                              <a:gd name="T37" fmla="*/ T36 w 693"/>
                              <a:gd name="T38" fmla="+- 0 3589 3222"/>
                              <a:gd name="T39" fmla="*/ 3589 h 640"/>
                              <a:gd name="T40" fmla="+- 0 765 765"/>
                              <a:gd name="T41" fmla="*/ T40 w 693"/>
                              <a:gd name="T42" fmla="+- 0 3540 3222"/>
                              <a:gd name="T43" fmla="*/ 3540 h 640"/>
                              <a:gd name="T44" fmla="+- 0 773 765"/>
                              <a:gd name="T45" fmla="*/ T44 w 693"/>
                              <a:gd name="T46" fmla="+- 0 3494 3222"/>
                              <a:gd name="T47" fmla="*/ 3494 h 640"/>
                              <a:gd name="T48" fmla="+- 0 783 765"/>
                              <a:gd name="T49" fmla="*/ T48 w 693"/>
                              <a:gd name="T50" fmla="+- 0 3448 3222"/>
                              <a:gd name="T51" fmla="*/ 3448 h 640"/>
                              <a:gd name="T52" fmla="+- 0 801 765"/>
                              <a:gd name="T53" fmla="*/ T52 w 693"/>
                              <a:gd name="T54" fmla="+- 0 3406 3222"/>
                              <a:gd name="T55" fmla="*/ 3406 h 640"/>
                              <a:gd name="T56" fmla="+- 0 826 765"/>
                              <a:gd name="T57" fmla="*/ T56 w 693"/>
                              <a:gd name="T58" fmla="+- 0 3363 3222"/>
                              <a:gd name="T59" fmla="*/ 3363 h 640"/>
                              <a:gd name="T60" fmla="+- 0 858 765"/>
                              <a:gd name="T61" fmla="*/ T60 w 693"/>
                              <a:gd name="T62" fmla="+- 0 3327 3222"/>
                              <a:gd name="T63" fmla="*/ 3327 h 640"/>
                              <a:gd name="T64" fmla="+- 0 893 765"/>
                              <a:gd name="T65" fmla="*/ T64 w 693"/>
                              <a:gd name="T66" fmla="+- 0 3297 3222"/>
                              <a:gd name="T67" fmla="*/ 3297 h 640"/>
                              <a:gd name="T68" fmla="+- 0 932 765"/>
                              <a:gd name="T69" fmla="*/ T68 w 693"/>
                              <a:gd name="T70" fmla="+- 0 3271 3222"/>
                              <a:gd name="T71" fmla="*/ 3271 h 640"/>
                              <a:gd name="T72" fmla="+- 0 978 765"/>
                              <a:gd name="T73" fmla="*/ T72 w 693"/>
                              <a:gd name="T74" fmla="+- 0 3248 3222"/>
                              <a:gd name="T75" fmla="*/ 3248 h 640"/>
                              <a:gd name="T76" fmla="+- 0 1025 765"/>
                              <a:gd name="T77" fmla="*/ T76 w 693"/>
                              <a:gd name="T78" fmla="+- 0 3235 3222"/>
                              <a:gd name="T79" fmla="*/ 3235 h 640"/>
                              <a:gd name="T80" fmla="+- 0 1078 765"/>
                              <a:gd name="T81" fmla="*/ T80 w 693"/>
                              <a:gd name="T82" fmla="+- 0 3225 3222"/>
                              <a:gd name="T83" fmla="*/ 3225 h 640"/>
                              <a:gd name="T84" fmla="+- 0 1128 765"/>
                              <a:gd name="T85" fmla="*/ T84 w 693"/>
                              <a:gd name="T86" fmla="+- 0 3225 3222"/>
                              <a:gd name="T87" fmla="*/ 3225 h 640"/>
                              <a:gd name="T88" fmla="+- 0 1181 765"/>
                              <a:gd name="T89" fmla="*/ T88 w 693"/>
                              <a:gd name="T90" fmla="+- 0 3228 3222"/>
                              <a:gd name="T91" fmla="*/ 3228 h 640"/>
                              <a:gd name="T92" fmla="+- 0 1231 765"/>
                              <a:gd name="T93" fmla="*/ T92 w 693"/>
                              <a:gd name="T94" fmla="+- 0 3242 3222"/>
                              <a:gd name="T95" fmla="*/ 3242 h 640"/>
                              <a:gd name="T96" fmla="+- 0 1277 765"/>
                              <a:gd name="T97" fmla="*/ T96 w 693"/>
                              <a:gd name="T98" fmla="+- 0 3261 3222"/>
                              <a:gd name="T99" fmla="*/ 3261 h 640"/>
                              <a:gd name="T100" fmla="+- 0 1316 765"/>
                              <a:gd name="T101" fmla="*/ T100 w 693"/>
                              <a:gd name="T102" fmla="+- 0 3288 3222"/>
                              <a:gd name="T103" fmla="*/ 3288 h 640"/>
                              <a:gd name="T104" fmla="+- 0 1355 765"/>
                              <a:gd name="T105" fmla="*/ T104 w 693"/>
                              <a:gd name="T106" fmla="+- 0 3317 3222"/>
                              <a:gd name="T107" fmla="*/ 3317 h 640"/>
                              <a:gd name="T108" fmla="+- 0 1387 765"/>
                              <a:gd name="T109" fmla="*/ T108 w 693"/>
                              <a:gd name="T110" fmla="+- 0 3353 3222"/>
                              <a:gd name="T111" fmla="*/ 3353 h 640"/>
                              <a:gd name="T112" fmla="+- 0 1415 765"/>
                              <a:gd name="T113" fmla="*/ T112 w 693"/>
                              <a:gd name="T114" fmla="+- 0 3389 3222"/>
                              <a:gd name="T115" fmla="*/ 3389 h 640"/>
                              <a:gd name="T116" fmla="+- 0 1437 765"/>
                              <a:gd name="T117" fmla="*/ T116 w 693"/>
                              <a:gd name="T118" fmla="+- 0 3432 3222"/>
                              <a:gd name="T119" fmla="*/ 3432 h 640"/>
                              <a:gd name="T120" fmla="+- 0 1451 765"/>
                              <a:gd name="T121" fmla="*/ T120 w 693"/>
                              <a:gd name="T122" fmla="+- 0 3478 3222"/>
                              <a:gd name="T123" fmla="*/ 3478 h 640"/>
                              <a:gd name="T124" fmla="+- 0 1454 765"/>
                              <a:gd name="T125" fmla="*/ T124 w 693"/>
                              <a:gd name="T126" fmla="+- 0 3527 3222"/>
                              <a:gd name="T127" fmla="*/ 3527 h 640"/>
                              <a:gd name="T128" fmla="+- 0 1454 765"/>
                              <a:gd name="T129" fmla="*/ T128 w 693"/>
                              <a:gd name="T130" fmla="+- 0 3573 3222"/>
                              <a:gd name="T131" fmla="*/ 3573 h 640"/>
                              <a:gd name="T132" fmla="+- 0 1444 765"/>
                              <a:gd name="T133" fmla="*/ T132 w 693"/>
                              <a:gd name="T134" fmla="+- 0 3622 3222"/>
                              <a:gd name="T135" fmla="*/ 3622 h 640"/>
                              <a:gd name="T136" fmla="+- 0 1429 765"/>
                              <a:gd name="T137" fmla="*/ T136 w 693"/>
                              <a:gd name="T138" fmla="+- 0 3665 3222"/>
                              <a:gd name="T139" fmla="*/ 3665 h 640"/>
                              <a:gd name="T140" fmla="+- 0 1405 765"/>
                              <a:gd name="T141" fmla="*/ T140 w 693"/>
                              <a:gd name="T142" fmla="+- 0 3707 3222"/>
                              <a:gd name="T143" fmla="*/ 3707 h 640"/>
                              <a:gd name="T144" fmla="+- 0 1376 765"/>
                              <a:gd name="T145" fmla="*/ T144 w 693"/>
                              <a:gd name="T146" fmla="+- 0 3743 3222"/>
                              <a:gd name="T147" fmla="*/ 3743 h 640"/>
                              <a:gd name="T148" fmla="+- 0 1344 765"/>
                              <a:gd name="T149" fmla="*/ T148 w 693"/>
                              <a:gd name="T150" fmla="+- 0 3776 3222"/>
                              <a:gd name="T151" fmla="*/ 3776 h 640"/>
                              <a:gd name="T152" fmla="+- 0 1305 765"/>
                              <a:gd name="T153" fmla="*/ T152 w 693"/>
                              <a:gd name="T154" fmla="+- 0 3806 3222"/>
                              <a:gd name="T155" fmla="*/ 3806 h 640"/>
                              <a:gd name="T156" fmla="+- 0 1259 765"/>
                              <a:gd name="T157" fmla="*/ T156 w 693"/>
                              <a:gd name="T158" fmla="+- 0 3829 3222"/>
                              <a:gd name="T159" fmla="*/ 3829 h 640"/>
                              <a:gd name="T160" fmla="+- 0 1213 765"/>
                              <a:gd name="T161" fmla="*/ T160 w 693"/>
                              <a:gd name="T162" fmla="+- 0 3845 3222"/>
                              <a:gd name="T163" fmla="*/ 3845 h 640"/>
                              <a:gd name="T164" fmla="+- 0 1163 765"/>
                              <a:gd name="T165" fmla="*/ T164 w 693"/>
                              <a:gd name="T166" fmla="+- 0 3855 3222"/>
                              <a:gd name="T167" fmla="*/ 3855 h 640"/>
                              <a:gd name="T168" fmla="+- 0 1110 765"/>
                              <a:gd name="T169" fmla="*/ T168 w 693"/>
                              <a:gd name="T170" fmla="+- 0 3862 3222"/>
                              <a:gd name="T171" fmla="*/ 3862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40">
                                <a:moveTo>
                                  <a:pt x="345" y="640"/>
                                </a:moveTo>
                                <a:lnTo>
                                  <a:pt x="331" y="636"/>
                                </a:lnTo>
                                <a:lnTo>
                                  <a:pt x="313" y="636"/>
                                </a:lnTo>
                                <a:lnTo>
                                  <a:pt x="295" y="633"/>
                                </a:lnTo>
                                <a:lnTo>
                                  <a:pt x="277" y="633"/>
                                </a:lnTo>
                                <a:lnTo>
                                  <a:pt x="260" y="626"/>
                                </a:lnTo>
                                <a:lnTo>
                                  <a:pt x="245" y="623"/>
                                </a:lnTo>
                                <a:lnTo>
                                  <a:pt x="228" y="620"/>
                                </a:lnTo>
                                <a:lnTo>
                                  <a:pt x="213" y="613"/>
                                </a:lnTo>
                                <a:lnTo>
                                  <a:pt x="199" y="607"/>
                                </a:lnTo>
                                <a:lnTo>
                                  <a:pt x="182" y="600"/>
                                </a:lnTo>
                                <a:lnTo>
                                  <a:pt x="167" y="590"/>
                                </a:lnTo>
                                <a:lnTo>
                                  <a:pt x="153" y="584"/>
                                </a:lnTo>
                                <a:lnTo>
                                  <a:pt x="142" y="574"/>
                                </a:lnTo>
                                <a:lnTo>
                                  <a:pt x="128" y="564"/>
                                </a:lnTo>
                                <a:lnTo>
                                  <a:pt x="114" y="554"/>
                                </a:lnTo>
                                <a:lnTo>
                                  <a:pt x="103" y="544"/>
                                </a:lnTo>
                                <a:lnTo>
                                  <a:pt x="93" y="535"/>
                                </a:lnTo>
                                <a:lnTo>
                                  <a:pt x="82" y="521"/>
                                </a:lnTo>
                                <a:lnTo>
                                  <a:pt x="71" y="508"/>
                                </a:lnTo>
                                <a:lnTo>
                                  <a:pt x="61" y="499"/>
                                </a:lnTo>
                                <a:lnTo>
                                  <a:pt x="54" y="485"/>
                                </a:lnTo>
                                <a:lnTo>
                                  <a:pt x="43" y="472"/>
                                </a:lnTo>
                                <a:lnTo>
                                  <a:pt x="36" y="456"/>
                                </a:lnTo>
                                <a:lnTo>
                                  <a:pt x="29" y="443"/>
                                </a:lnTo>
                                <a:lnTo>
                                  <a:pt x="22" y="430"/>
                                </a:lnTo>
                                <a:lnTo>
                                  <a:pt x="18" y="413"/>
                                </a:lnTo>
                                <a:lnTo>
                                  <a:pt x="15" y="400"/>
                                </a:lnTo>
                                <a:lnTo>
                                  <a:pt x="8" y="384"/>
                                </a:lnTo>
                                <a:lnTo>
                                  <a:pt x="8" y="367"/>
                                </a:lnTo>
                                <a:lnTo>
                                  <a:pt x="4" y="351"/>
                                </a:lnTo>
                                <a:lnTo>
                                  <a:pt x="4" y="335"/>
                                </a:lnTo>
                                <a:lnTo>
                                  <a:pt x="0" y="318"/>
                                </a:lnTo>
                                <a:lnTo>
                                  <a:pt x="4" y="305"/>
                                </a:lnTo>
                                <a:lnTo>
                                  <a:pt x="4" y="289"/>
                                </a:lnTo>
                                <a:lnTo>
                                  <a:pt x="8" y="272"/>
                                </a:lnTo>
                                <a:lnTo>
                                  <a:pt x="8" y="256"/>
                                </a:lnTo>
                                <a:lnTo>
                                  <a:pt x="15" y="239"/>
                                </a:lnTo>
                                <a:lnTo>
                                  <a:pt x="18" y="226"/>
                                </a:lnTo>
                                <a:lnTo>
                                  <a:pt x="22" y="210"/>
                                </a:lnTo>
                                <a:lnTo>
                                  <a:pt x="29" y="197"/>
                                </a:lnTo>
                                <a:lnTo>
                                  <a:pt x="36" y="184"/>
                                </a:lnTo>
                                <a:lnTo>
                                  <a:pt x="43" y="167"/>
                                </a:lnTo>
                                <a:lnTo>
                                  <a:pt x="54" y="154"/>
                                </a:lnTo>
                                <a:lnTo>
                                  <a:pt x="61" y="141"/>
                                </a:lnTo>
                                <a:lnTo>
                                  <a:pt x="71" y="131"/>
                                </a:lnTo>
                                <a:lnTo>
                                  <a:pt x="82" y="118"/>
                                </a:lnTo>
                                <a:lnTo>
                                  <a:pt x="93" y="105"/>
                                </a:lnTo>
                                <a:lnTo>
                                  <a:pt x="103" y="95"/>
                                </a:lnTo>
                                <a:lnTo>
                                  <a:pt x="114" y="85"/>
                                </a:lnTo>
                                <a:lnTo>
                                  <a:pt x="128" y="75"/>
                                </a:lnTo>
                                <a:lnTo>
                                  <a:pt x="142" y="66"/>
                                </a:lnTo>
                                <a:lnTo>
                                  <a:pt x="153" y="56"/>
                                </a:lnTo>
                                <a:lnTo>
                                  <a:pt x="167" y="49"/>
                                </a:lnTo>
                                <a:lnTo>
                                  <a:pt x="182" y="39"/>
                                </a:lnTo>
                                <a:lnTo>
                                  <a:pt x="199" y="33"/>
                                </a:lnTo>
                                <a:lnTo>
                                  <a:pt x="213" y="26"/>
                                </a:lnTo>
                                <a:lnTo>
                                  <a:pt x="228" y="20"/>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20"/>
                                </a:lnTo>
                                <a:lnTo>
                                  <a:pt x="480" y="26"/>
                                </a:lnTo>
                                <a:lnTo>
                                  <a:pt x="494" y="33"/>
                                </a:lnTo>
                                <a:lnTo>
                                  <a:pt x="512" y="39"/>
                                </a:lnTo>
                                <a:lnTo>
                                  <a:pt x="526" y="49"/>
                                </a:lnTo>
                                <a:lnTo>
                                  <a:pt x="540" y="56"/>
                                </a:lnTo>
                                <a:lnTo>
                                  <a:pt x="551" y="66"/>
                                </a:lnTo>
                                <a:lnTo>
                                  <a:pt x="565" y="75"/>
                                </a:lnTo>
                                <a:lnTo>
                                  <a:pt x="579" y="85"/>
                                </a:lnTo>
                                <a:lnTo>
                                  <a:pt x="590" y="95"/>
                                </a:lnTo>
                                <a:lnTo>
                                  <a:pt x="601" y="105"/>
                                </a:lnTo>
                                <a:lnTo>
                                  <a:pt x="611" y="118"/>
                                </a:lnTo>
                                <a:lnTo>
                                  <a:pt x="622" y="131"/>
                                </a:lnTo>
                                <a:lnTo>
                                  <a:pt x="633" y="141"/>
                                </a:lnTo>
                                <a:lnTo>
                                  <a:pt x="640" y="154"/>
                                </a:lnTo>
                                <a:lnTo>
                                  <a:pt x="650" y="167"/>
                                </a:lnTo>
                                <a:lnTo>
                                  <a:pt x="657" y="184"/>
                                </a:lnTo>
                                <a:lnTo>
                                  <a:pt x="664" y="197"/>
                                </a:lnTo>
                                <a:lnTo>
                                  <a:pt x="672" y="210"/>
                                </a:lnTo>
                                <a:lnTo>
                                  <a:pt x="675" y="226"/>
                                </a:lnTo>
                                <a:lnTo>
                                  <a:pt x="679" y="239"/>
                                </a:lnTo>
                                <a:lnTo>
                                  <a:pt x="686" y="256"/>
                                </a:lnTo>
                                <a:lnTo>
                                  <a:pt x="686" y="272"/>
                                </a:lnTo>
                                <a:lnTo>
                                  <a:pt x="689" y="289"/>
                                </a:lnTo>
                                <a:lnTo>
                                  <a:pt x="689" y="305"/>
                                </a:lnTo>
                                <a:lnTo>
                                  <a:pt x="693" y="318"/>
                                </a:lnTo>
                                <a:lnTo>
                                  <a:pt x="689" y="335"/>
                                </a:lnTo>
                                <a:lnTo>
                                  <a:pt x="689" y="351"/>
                                </a:lnTo>
                                <a:lnTo>
                                  <a:pt x="686" y="367"/>
                                </a:lnTo>
                                <a:lnTo>
                                  <a:pt x="686" y="384"/>
                                </a:lnTo>
                                <a:lnTo>
                                  <a:pt x="679" y="400"/>
                                </a:lnTo>
                                <a:lnTo>
                                  <a:pt x="675" y="413"/>
                                </a:lnTo>
                                <a:lnTo>
                                  <a:pt x="672" y="430"/>
                                </a:lnTo>
                                <a:lnTo>
                                  <a:pt x="664" y="443"/>
                                </a:lnTo>
                                <a:lnTo>
                                  <a:pt x="657" y="456"/>
                                </a:lnTo>
                                <a:lnTo>
                                  <a:pt x="650" y="472"/>
                                </a:lnTo>
                                <a:lnTo>
                                  <a:pt x="640" y="485"/>
                                </a:lnTo>
                                <a:lnTo>
                                  <a:pt x="633" y="499"/>
                                </a:lnTo>
                                <a:lnTo>
                                  <a:pt x="622" y="508"/>
                                </a:lnTo>
                                <a:lnTo>
                                  <a:pt x="611" y="521"/>
                                </a:lnTo>
                                <a:lnTo>
                                  <a:pt x="601" y="535"/>
                                </a:lnTo>
                                <a:lnTo>
                                  <a:pt x="590" y="544"/>
                                </a:lnTo>
                                <a:lnTo>
                                  <a:pt x="579" y="554"/>
                                </a:lnTo>
                                <a:lnTo>
                                  <a:pt x="565" y="564"/>
                                </a:lnTo>
                                <a:lnTo>
                                  <a:pt x="551" y="574"/>
                                </a:lnTo>
                                <a:lnTo>
                                  <a:pt x="540" y="584"/>
                                </a:lnTo>
                                <a:lnTo>
                                  <a:pt x="526" y="590"/>
                                </a:lnTo>
                                <a:lnTo>
                                  <a:pt x="512" y="600"/>
                                </a:lnTo>
                                <a:lnTo>
                                  <a:pt x="494" y="607"/>
                                </a:lnTo>
                                <a:lnTo>
                                  <a:pt x="480" y="613"/>
                                </a:lnTo>
                                <a:lnTo>
                                  <a:pt x="466" y="620"/>
                                </a:lnTo>
                                <a:lnTo>
                                  <a:pt x="448" y="623"/>
                                </a:lnTo>
                                <a:lnTo>
                                  <a:pt x="434" y="626"/>
                                </a:lnTo>
                                <a:lnTo>
                                  <a:pt x="416" y="633"/>
                                </a:lnTo>
                                <a:lnTo>
                                  <a:pt x="398" y="633"/>
                                </a:lnTo>
                                <a:lnTo>
                                  <a:pt x="380" y="636"/>
                                </a:lnTo>
                                <a:lnTo>
                                  <a:pt x="363" y="636"/>
                                </a:lnTo>
                                <a:lnTo>
                                  <a:pt x="345" y="640"/>
                                </a:lnTo>
                              </a:path>
                            </a:pathLst>
                          </a:custGeom>
                          <a:noFill/>
                          <a:ln w="2162">
                            <a:solidFill>
                              <a:srgbClr val="000000"/>
                            </a:solidFill>
                            <a:round/>
                          </a:ln>
                        </wps:spPr>
                        <wps:bodyPr rot="0" vert="horz" wrap="square" lIns="91440" tIns="45720" rIns="91440" bIns="45720" anchor="t" anchorCtr="0" upright="1">
                          <a:noAutofit/>
                        </wps:bodyPr>
                      </wps:wsp>
                      <wps:wsp>
                        <wps:cNvPr id="2042754077" name="AutoShape 29"/>
                        <wps:cNvSpPr/>
                        <wps:spPr bwMode="auto">
                          <a:xfrm>
                            <a:off x="818" y="3271"/>
                            <a:ext cx="586" cy="542"/>
                          </a:xfrm>
                          <a:custGeom>
                            <a:avLst/>
                            <a:gdLst>
                              <a:gd name="T0" fmla="+- 0 1067 819"/>
                              <a:gd name="T1" fmla="*/ T0 w 586"/>
                              <a:gd name="T2" fmla="+- 0 3274 3271"/>
                              <a:gd name="T3" fmla="*/ 3274 h 542"/>
                              <a:gd name="T4" fmla="+- 0 1142 819"/>
                              <a:gd name="T5" fmla="*/ T4 w 586"/>
                              <a:gd name="T6" fmla="+- 0 3271 3271"/>
                              <a:gd name="T7" fmla="*/ 3271 h 542"/>
                              <a:gd name="T8" fmla="+- 0 1170 819"/>
                              <a:gd name="T9" fmla="*/ T8 w 586"/>
                              <a:gd name="T10" fmla="+- 0 3809 3271"/>
                              <a:gd name="T11" fmla="*/ 3809 h 542"/>
                              <a:gd name="T12" fmla="+- 0 1025 819"/>
                              <a:gd name="T13" fmla="*/ T12 w 586"/>
                              <a:gd name="T14" fmla="+- 0 3803 3271"/>
                              <a:gd name="T15" fmla="*/ 3803 h 542"/>
                              <a:gd name="T16" fmla="+- 0 996 819"/>
                              <a:gd name="T17" fmla="*/ T16 w 586"/>
                              <a:gd name="T18" fmla="+- 0 3793 3271"/>
                              <a:gd name="T19" fmla="*/ 3793 h 542"/>
                              <a:gd name="T20" fmla="+- 0 971 819"/>
                              <a:gd name="T21" fmla="*/ T20 w 586"/>
                              <a:gd name="T22" fmla="+- 0 3780 3271"/>
                              <a:gd name="T23" fmla="*/ 3780 h 542"/>
                              <a:gd name="T24" fmla="+- 0 947 819"/>
                              <a:gd name="T25" fmla="*/ T24 w 586"/>
                              <a:gd name="T26" fmla="+- 0 3766 3271"/>
                              <a:gd name="T27" fmla="*/ 3766 h 542"/>
                              <a:gd name="T28" fmla="+- 0 925 819"/>
                              <a:gd name="T29" fmla="*/ T28 w 586"/>
                              <a:gd name="T30" fmla="+- 0 3750 3271"/>
                              <a:gd name="T31" fmla="*/ 3750 h 542"/>
                              <a:gd name="T32" fmla="+- 0 893 819"/>
                              <a:gd name="T33" fmla="*/ T32 w 586"/>
                              <a:gd name="T34" fmla="+- 0 3724 3271"/>
                              <a:gd name="T35" fmla="*/ 3724 h 542"/>
                              <a:gd name="T36" fmla="+- 0 875 819"/>
                              <a:gd name="T37" fmla="*/ T36 w 586"/>
                              <a:gd name="T38" fmla="+- 0 3704 3271"/>
                              <a:gd name="T39" fmla="*/ 3704 h 542"/>
                              <a:gd name="T40" fmla="+- 0 861 819"/>
                              <a:gd name="T41" fmla="*/ T40 w 586"/>
                              <a:gd name="T42" fmla="+- 0 3681 3271"/>
                              <a:gd name="T43" fmla="*/ 3681 h 542"/>
                              <a:gd name="T44" fmla="+- 0 847 819"/>
                              <a:gd name="T45" fmla="*/ T44 w 586"/>
                              <a:gd name="T46" fmla="+- 0 3658 3271"/>
                              <a:gd name="T47" fmla="*/ 3658 h 542"/>
                              <a:gd name="T48" fmla="+- 0 836 819"/>
                              <a:gd name="T49" fmla="*/ T48 w 586"/>
                              <a:gd name="T50" fmla="+- 0 3635 3271"/>
                              <a:gd name="T51" fmla="*/ 3635 h 542"/>
                              <a:gd name="T52" fmla="+- 0 822 819"/>
                              <a:gd name="T53" fmla="*/ T52 w 586"/>
                              <a:gd name="T54" fmla="+- 0 3596 3271"/>
                              <a:gd name="T55" fmla="*/ 3596 h 542"/>
                              <a:gd name="T56" fmla="+- 0 819 819"/>
                              <a:gd name="T57" fmla="*/ T56 w 586"/>
                              <a:gd name="T58" fmla="+- 0 3570 3271"/>
                              <a:gd name="T59" fmla="*/ 3570 h 542"/>
                              <a:gd name="T60" fmla="+- 0 822 819"/>
                              <a:gd name="T61" fmla="*/ T60 w 586"/>
                              <a:gd name="T62" fmla="+- 0 3501 3271"/>
                              <a:gd name="T63" fmla="*/ 3501 h 542"/>
                              <a:gd name="T64" fmla="+- 0 829 819"/>
                              <a:gd name="T65" fmla="*/ T64 w 586"/>
                              <a:gd name="T66" fmla="+- 0 3461 3271"/>
                              <a:gd name="T67" fmla="*/ 3461 h 542"/>
                              <a:gd name="T68" fmla="+- 0 840 819"/>
                              <a:gd name="T69" fmla="*/ T68 w 586"/>
                              <a:gd name="T70" fmla="+- 0 3435 3271"/>
                              <a:gd name="T71" fmla="*/ 3435 h 542"/>
                              <a:gd name="T72" fmla="+- 0 854 819"/>
                              <a:gd name="T73" fmla="*/ T72 w 586"/>
                              <a:gd name="T74" fmla="+- 0 3412 3271"/>
                              <a:gd name="T75" fmla="*/ 3412 h 542"/>
                              <a:gd name="T76" fmla="+- 0 868 819"/>
                              <a:gd name="T77" fmla="*/ T76 w 586"/>
                              <a:gd name="T78" fmla="+- 0 3389 3271"/>
                              <a:gd name="T79" fmla="*/ 3389 h 542"/>
                              <a:gd name="T80" fmla="+- 0 886 819"/>
                              <a:gd name="T81" fmla="*/ T80 w 586"/>
                              <a:gd name="T82" fmla="+- 0 3370 3271"/>
                              <a:gd name="T83" fmla="*/ 3370 h 542"/>
                              <a:gd name="T84" fmla="+- 0 915 819"/>
                              <a:gd name="T85" fmla="*/ T84 w 586"/>
                              <a:gd name="T86" fmla="+- 0 3340 3271"/>
                              <a:gd name="T87" fmla="*/ 3340 h 542"/>
                              <a:gd name="T88" fmla="+- 0 936 819"/>
                              <a:gd name="T89" fmla="*/ T88 w 586"/>
                              <a:gd name="T90" fmla="+- 0 3324 3271"/>
                              <a:gd name="T91" fmla="*/ 3324 h 542"/>
                              <a:gd name="T92" fmla="+- 0 961 819"/>
                              <a:gd name="T93" fmla="*/ T92 w 586"/>
                              <a:gd name="T94" fmla="+- 0 3310 3271"/>
                              <a:gd name="T95" fmla="*/ 3310 h 542"/>
                              <a:gd name="T96" fmla="+- 0 986 819"/>
                              <a:gd name="T97" fmla="*/ T96 w 586"/>
                              <a:gd name="T98" fmla="+- 0 3297 3271"/>
                              <a:gd name="T99" fmla="*/ 3297 h 542"/>
                              <a:gd name="T100" fmla="+- 0 1010 819"/>
                              <a:gd name="T101" fmla="*/ T100 w 586"/>
                              <a:gd name="T102" fmla="+- 0 3288 3271"/>
                              <a:gd name="T103" fmla="*/ 3288 h 542"/>
                              <a:gd name="T104" fmla="+- 0 1053 819"/>
                              <a:gd name="T105" fmla="*/ T104 w 586"/>
                              <a:gd name="T106" fmla="+- 0 3274 3271"/>
                              <a:gd name="T107" fmla="*/ 3274 h 542"/>
                              <a:gd name="T108" fmla="+- 0 1199 819"/>
                              <a:gd name="T109" fmla="*/ T108 w 586"/>
                              <a:gd name="T110" fmla="+- 0 3281 3271"/>
                              <a:gd name="T111" fmla="*/ 3281 h 542"/>
                              <a:gd name="T112" fmla="+- 0 1227 819"/>
                              <a:gd name="T113" fmla="*/ T112 w 586"/>
                              <a:gd name="T114" fmla="+- 0 3291 3271"/>
                              <a:gd name="T115" fmla="*/ 3291 h 542"/>
                              <a:gd name="T116" fmla="+- 0 1252 819"/>
                              <a:gd name="T117" fmla="*/ T116 w 586"/>
                              <a:gd name="T118" fmla="+- 0 3304 3271"/>
                              <a:gd name="T119" fmla="*/ 3304 h 542"/>
                              <a:gd name="T120" fmla="+- 0 1277 819"/>
                              <a:gd name="T121" fmla="*/ T120 w 586"/>
                              <a:gd name="T122" fmla="+- 0 3317 3271"/>
                              <a:gd name="T123" fmla="*/ 3317 h 542"/>
                              <a:gd name="T124" fmla="+- 0 1298 819"/>
                              <a:gd name="T125" fmla="*/ T124 w 586"/>
                              <a:gd name="T126" fmla="+- 0 3333 3271"/>
                              <a:gd name="T127" fmla="*/ 3333 h 542"/>
                              <a:gd name="T128" fmla="+- 0 1330 819"/>
                              <a:gd name="T129" fmla="*/ T128 w 586"/>
                              <a:gd name="T130" fmla="+- 0 3360 3271"/>
                              <a:gd name="T131" fmla="*/ 3360 h 542"/>
                              <a:gd name="T132" fmla="+- 0 1348 819"/>
                              <a:gd name="T133" fmla="*/ T132 w 586"/>
                              <a:gd name="T134" fmla="+- 0 3379 3271"/>
                              <a:gd name="T135" fmla="*/ 3379 h 542"/>
                              <a:gd name="T136" fmla="+- 0 1362 819"/>
                              <a:gd name="T137" fmla="*/ T136 w 586"/>
                              <a:gd name="T138" fmla="+- 0 3402 3271"/>
                              <a:gd name="T139" fmla="*/ 3402 h 542"/>
                              <a:gd name="T140" fmla="+- 0 1376 819"/>
                              <a:gd name="T141" fmla="*/ T140 w 586"/>
                              <a:gd name="T142" fmla="+- 0 3425 3271"/>
                              <a:gd name="T143" fmla="*/ 3425 h 542"/>
                              <a:gd name="T144" fmla="+- 0 1387 819"/>
                              <a:gd name="T145" fmla="*/ T144 w 586"/>
                              <a:gd name="T146" fmla="+- 0 3448 3271"/>
                              <a:gd name="T147" fmla="*/ 3448 h 542"/>
                              <a:gd name="T148" fmla="+- 0 1401 819"/>
                              <a:gd name="T149" fmla="*/ T148 w 586"/>
                              <a:gd name="T150" fmla="+- 0 3488 3271"/>
                              <a:gd name="T151" fmla="*/ 3488 h 542"/>
                              <a:gd name="T152" fmla="+- 0 1405 819"/>
                              <a:gd name="T153" fmla="*/ T152 w 586"/>
                              <a:gd name="T154" fmla="+- 0 3514 3271"/>
                              <a:gd name="T155" fmla="*/ 3514 h 542"/>
                              <a:gd name="T156" fmla="+- 0 1401 819"/>
                              <a:gd name="T157" fmla="*/ T156 w 586"/>
                              <a:gd name="T158" fmla="+- 0 3583 3271"/>
                              <a:gd name="T159" fmla="*/ 3583 h 542"/>
                              <a:gd name="T160" fmla="+- 0 1394 819"/>
                              <a:gd name="T161" fmla="*/ T160 w 586"/>
                              <a:gd name="T162" fmla="+- 0 3622 3271"/>
                              <a:gd name="T163" fmla="*/ 3622 h 542"/>
                              <a:gd name="T164" fmla="+- 0 1383 819"/>
                              <a:gd name="T165" fmla="*/ T164 w 586"/>
                              <a:gd name="T166" fmla="+- 0 3648 3271"/>
                              <a:gd name="T167" fmla="*/ 3648 h 542"/>
                              <a:gd name="T168" fmla="+- 0 1369 819"/>
                              <a:gd name="T169" fmla="*/ T168 w 586"/>
                              <a:gd name="T170" fmla="+- 0 3671 3271"/>
                              <a:gd name="T171" fmla="*/ 3671 h 542"/>
                              <a:gd name="T172" fmla="+- 0 1355 819"/>
                              <a:gd name="T173" fmla="*/ T172 w 586"/>
                              <a:gd name="T174" fmla="+- 0 3694 3271"/>
                              <a:gd name="T175" fmla="*/ 3694 h 542"/>
                              <a:gd name="T176" fmla="+- 0 1337 819"/>
                              <a:gd name="T177" fmla="*/ T176 w 586"/>
                              <a:gd name="T178" fmla="+- 0 3714 3271"/>
                              <a:gd name="T179" fmla="*/ 3714 h 542"/>
                              <a:gd name="T180" fmla="+- 0 1309 819"/>
                              <a:gd name="T181" fmla="*/ T180 w 586"/>
                              <a:gd name="T182" fmla="+- 0 3743 3271"/>
                              <a:gd name="T183" fmla="*/ 3743 h 542"/>
                              <a:gd name="T184" fmla="+- 0 1287 819"/>
                              <a:gd name="T185" fmla="*/ T184 w 586"/>
                              <a:gd name="T186" fmla="+- 0 3760 3271"/>
                              <a:gd name="T187" fmla="*/ 3760 h 542"/>
                              <a:gd name="T188" fmla="+- 0 1263 819"/>
                              <a:gd name="T189" fmla="*/ T188 w 586"/>
                              <a:gd name="T190" fmla="+- 0 3773 3271"/>
                              <a:gd name="T191" fmla="*/ 3773 h 542"/>
                              <a:gd name="T192" fmla="+- 0 1238 819"/>
                              <a:gd name="T193" fmla="*/ T192 w 586"/>
                              <a:gd name="T194" fmla="+- 0 3786 3271"/>
                              <a:gd name="T195" fmla="*/ 3786 h 542"/>
                              <a:gd name="T196" fmla="+- 0 1213 819"/>
                              <a:gd name="T197" fmla="*/ T196 w 586"/>
                              <a:gd name="T198" fmla="+- 0 3796 3271"/>
                              <a:gd name="T199" fmla="*/ 3796 h 542"/>
                              <a:gd name="T200" fmla="+- 0 1170 819"/>
                              <a:gd name="T201" fmla="*/ T200 w 586"/>
                              <a:gd name="T202" fmla="+- 0 3809 3271"/>
                              <a:gd name="T203" fmla="*/ 3809 h 542"/>
                              <a:gd name="T204" fmla="+- 0 1081 819"/>
                              <a:gd name="T205" fmla="*/ T204 w 586"/>
                              <a:gd name="T206" fmla="+- 0 3812 3271"/>
                              <a:gd name="T207" fmla="*/ 3812 h 542"/>
                              <a:gd name="T208" fmla="+- 0 1156 819"/>
                              <a:gd name="T209" fmla="*/ T208 w 586"/>
                              <a:gd name="T210" fmla="+- 0 3809 3271"/>
                              <a:gd name="T211" fmla="*/ 3809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2">
                                <a:moveTo>
                                  <a:pt x="337" y="3"/>
                                </a:moveTo>
                                <a:lnTo>
                                  <a:pt x="248" y="3"/>
                                </a:lnTo>
                                <a:lnTo>
                                  <a:pt x="262" y="0"/>
                                </a:lnTo>
                                <a:lnTo>
                                  <a:pt x="323" y="0"/>
                                </a:lnTo>
                                <a:lnTo>
                                  <a:pt x="337" y="3"/>
                                </a:lnTo>
                                <a:close/>
                                <a:moveTo>
                                  <a:pt x="351" y="538"/>
                                </a:moveTo>
                                <a:lnTo>
                                  <a:pt x="234" y="538"/>
                                </a:lnTo>
                                <a:lnTo>
                                  <a:pt x="206" y="532"/>
                                </a:lnTo>
                                <a:lnTo>
                                  <a:pt x="191" y="525"/>
                                </a:lnTo>
                                <a:lnTo>
                                  <a:pt x="177" y="522"/>
                                </a:lnTo>
                                <a:lnTo>
                                  <a:pt x="167" y="515"/>
                                </a:lnTo>
                                <a:lnTo>
                                  <a:pt x="152" y="509"/>
                                </a:lnTo>
                                <a:lnTo>
                                  <a:pt x="142" y="502"/>
                                </a:lnTo>
                                <a:lnTo>
                                  <a:pt x="128" y="495"/>
                                </a:lnTo>
                                <a:lnTo>
                                  <a:pt x="117" y="489"/>
                                </a:lnTo>
                                <a:lnTo>
                                  <a:pt x="106" y="479"/>
                                </a:lnTo>
                                <a:lnTo>
                                  <a:pt x="96" y="472"/>
                                </a:lnTo>
                                <a:lnTo>
                                  <a:pt x="74" y="453"/>
                                </a:lnTo>
                                <a:lnTo>
                                  <a:pt x="67" y="443"/>
                                </a:lnTo>
                                <a:lnTo>
                                  <a:pt x="56" y="433"/>
                                </a:lnTo>
                                <a:lnTo>
                                  <a:pt x="49" y="423"/>
                                </a:lnTo>
                                <a:lnTo>
                                  <a:pt x="42" y="410"/>
                                </a:lnTo>
                                <a:lnTo>
                                  <a:pt x="35" y="400"/>
                                </a:lnTo>
                                <a:lnTo>
                                  <a:pt x="28" y="387"/>
                                </a:lnTo>
                                <a:lnTo>
                                  <a:pt x="21" y="377"/>
                                </a:lnTo>
                                <a:lnTo>
                                  <a:pt x="17" y="364"/>
                                </a:lnTo>
                                <a:lnTo>
                                  <a:pt x="10" y="351"/>
                                </a:lnTo>
                                <a:lnTo>
                                  <a:pt x="3" y="325"/>
                                </a:lnTo>
                                <a:lnTo>
                                  <a:pt x="3" y="312"/>
                                </a:lnTo>
                                <a:lnTo>
                                  <a:pt x="0" y="299"/>
                                </a:lnTo>
                                <a:lnTo>
                                  <a:pt x="0" y="243"/>
                                </a:lnTo>
                                <a:lnTo>
                                  <a:pt x="3" y="230"/>
                                </a:lnTo>
                                <a:lnTo>
                                  <a:pt x="3" y="217"/>
                                </a:lnTo>
                                <a:lnTo>
                                  <a:pt x="10" y="190"/>
                                </a:lnTo>
                                <a:lnTo>
                                  <a:pt x="17" y="177"/>
                                </a:lnTo>
                                <a:lnTo>
                                  <a:pt x="21" y="164"/>
                                </a:lnTo>
                                <a:lnTo>
                                  <a:pt x="28" y="154"/>
                                </a:lnTo>
                                <a:lnTo>
                                  <a:pt x="35" y="141"/>
                                </a:lnTo>
                                <a:lnTo>
                                  <a:pt x="42" y="131"/>
                                </a:lnTo>
                                <a:lnTo>
                                  <a:pt x="49" y="118"/>
                                </a:lnTo>
                                <a:lnTo>
                                  <a:pt x="56" y="108"/>
                                </a:lnTo>
                                <a:lnTo>
                                  <a:pt x="67" y="99"/>
                                </a:lnTo>
                                <a:lnTo>
                                  <a:pt x="74" y="89"/>
                                </a:lnTo>
                                <a:lnTo>
                                  <a:pt x="96" y="69"/>
                                </a:lnTo>
                                <a:lnTo>
                                  <a:pt x="106" y="62"/>
                                </a:lnTo>
                                <a:lnTo>
                                  <a:pt x="117" y="53"/>
                                </a:lnTo>
                                <a:lnTo>
                                  <a:pt x="128" y="46"/>
                                </a:lnTo>
                                <a:lnTo>
                                  <a:pt x="142" y="39"/>
                                </a:lnTo>
                                <a:lnTo>
                                  <a:pt x="152" y="33"/>
                                </a:lnTo>
                                <a:lnTo>
                                  <a:pt x="167" y="26"/>
                                </a:lnTo>
                                <a:lnTo>
                                  <a:pt x="177" y="20"/>
                                </a:lnTo>
                                <a:lnTo>
                                  <a:pt x="191" y="17"/>
                                </a:lnTo>
                                <a:lnTo>
                                  <a:pt x="206" y="10"/>
                                </a:lnTo>
                                <a:lnTo>
                                  <a:pt x="234" y="3"/>
                                </a:lnTo>
                                <a:lnTo>
                                  <a:pt x="351" y="3"/>
                                </a:lnTo>
                                <a:lnTo>
                                  <a:pt x="380" y="10"/>
                                </a:lnTo>
                                <a:lnTo>
                                  <a:pt x="394" y="17"/>
                                </a:lnTo>
                                <a:lnTo>
                                  <a:pt x="408" y="20"/>
                                </a:lnTo>
                                <a:lnTo>
                                  <a:pt x="419" y="26"/>
                                </a:lnTo>
                                <a:lnTo>
                                  <a:pt x="433" y="33"/>
                                </a:lnTo>
                                <a:lnTo>
                                  <a:pt x="444" y="39"/>
                                </a:lnTo>
                                <a:lnTo>
                                  <a:pt x="458" y="46"/>
                                </a:lnTo>
                                <a:lnTo>
                                  <a:pt x="468" y="53"/>
                                </a:lnTo>
                                <a:lnTo>
                                  <a:pt x="479" y="62"/>
                                </a:lnTo>
                                <a:lnTo>
                                  <a:pt x="490" y="69"/>
                                </a:lnTo>
                                <a:lnTo>
                                  <a:pt x="511" y="89"/>
                                </a:lnTo>
                                <a:lnTo>
                                  <a:pt x="518" y="99"/>
                                </a:lnTo>
                                <a:lnTo>
                                  <a:pt x="529" y="108"/>
                                </a:lnTo>
                                <a:lnTo>
                                  <a:pt x="536" y="118"/>
                                </a:lnTo>
                                <a:lnTo>
                                  <a:pt x="543" y="131"/>
                                </a:lnTo>
                                <a:lnTo>
                                  <a:pt x="550" y="141"/>
                                </a:lnTo>
                                <a:lnTo>
                                  <a:pt x="557" y="154"/>
                                </a:lnTo>
                                <a:lnTo>
                                  <a:pt x="564" y="164"/>
                                </a:lnTo>
                                <a:lnTo>
                                  <a:pt x="568" y="177"/>
                                </a:lnTo>
                                <a:lnTo>
                                  <a:pt x="575" y="190"/>
                                </a:lnTo>
                                <a:lnTo>
                                  <a:pt x="582" y="217"/>
                                </a:lnTo>
                                <a:lnTo>
                                  <a:pt x="582" y="230"/>
                                </a:lnTo>
                                <a:lnTo>
                                  <a:pt x="586" y="243"/>
                                </a:lnTo>
                                <a:lnTo>
                                  <a:pt x="586" y="299"/>
                                </a:lnTo>
                                <a:lnTo>
                                  <a:pt x="582" y="312"/>
                                </a:lnTo>
                                <a:lnTo>
                                  <a:pt x="582" y="325"/>
                                </a:lnTo>
                                <a:lnTo>
                                  <a:pt x="575" y="351"/>
                                </a:lnTo>
                                <a:lnTo>
                                  <a:pt x="568" y="364"/>
                                </a:lnTo>
                                <a:lnTo>
                                  <a:pt x="564" y="377"/>
                                </a:lnTo>
                                <a:lnTo>
                                  <a:pt x="557" y="387"/>
                                </a:lnTo>
                                <a:lnTo>
                                  <a:pt x="550" y="400"/>
                                </a:lnTo>
                                <a:lnTo>
                                  <a:pt x="543" y="410"/>
                                </a:lnTo>
                                <a:lnTo>
                                  <a:pt x="536" y="423"/>
                                </a:lnTo>
                                <a:lnTo>
                                  <a:pt x="529" y="433"/>
                                </a:lnTo>
                                <a:lnTo>
                                  <a:pt x="518" y="443"/>
                                </a:lnTo>
                                <a:lnTo>
                                  <a:pt x="511" y="453"/>
                                </a:lnTo>
                                <a:lnTo>
                                  <a:pt x="490" y="472"/>
                                </a:lnTo>
                                <a:lnTo>
                                  <a:pt x="479" y="479"/>
                                </a:lnTo>
                                <a:lnTo>
                                  <a:pt x="468" y="489"/>
                                </a:lnTo>
                                <a:lnTo>
                                  <a:pt x="458" y="495"/>
                                </a:lnTo>
                                <a:lnTo>
                                  <a:pt x="444" y="502"/>
                                </a:lnTo>
                                <a:lnTo>
                                  <a:pt x="433" y="509"/>
                                </a:lnTo>
                                <a:lnTo>
                                  <a:pt x="419" y="515"/>
                                </a:lnTo>
                                <a:lnTo>
                                  <a:pt x="408" y="522"/>
                                </a:lnTo>
                                <a:lnTo>
                                  <a:pt x="394" y="525"/>
                                </a:lnTo>
                                <a:lnTo>
                                  <a:pt x="380" y="532"/>
                                </a:lnTo>
                                <a:lnTo>
                                  <a:pt x="351" y="538"/>
                                </a:lnTo>
                                <a:close/>
                                <a:moveTo>
                                  <a:pt x="323" y="541"/>
                                </a:moveTo>
                                <a:lnTo>
                                  <a:pt x="262" y="541"/>
                                </a:lnTo>
                                <a:lnTo>
                                  <a:pt x="248" y="538"/>
                                </a:lnTo>
                                <a:lnTo>
                                  <a:pt x="337" y="538"/>
                                </a:lnTo>
                                <a:lnTo>
                                  <a:pt x="323" y="541"/>
                                </a:lnTo>
                                <a:close/>
                              </a:path>
                            </a:pathLst>
                          </a:custGeom>
                          <a:solidFill>
                            <a:srgbClr val="FFFFFF"/>
                          </a:solidFill>
                          <a:ln>
                            <a:noFill/>
                          </a:ln>
                        </wps:spPr>
                        <wps:bodyPr rot="0" vert="horz" wrap="square" lIns="91440" tIns="45720" rIns="91440" bIns="45720" anchor="t" anchorCtr="0" upright="1">
                          <a:noAutofit/>
                        </wps:bodyPr>
                      </wps:wsp>
                      <wps:wsp>
                        <wps:cNvPr id="775720268" name="Freeform 30"/>
                        <wps:cNvSpPr/>
                        <wps:spPr bwMode="auto">
                          <a:xfrm>
                            <a:off x="818" y="3271"/>
                            <a:ext cx="586" cy="542"/>
                          </a:xfrm>
                          <a:custGeom>
                            <a:avLst/>
                            <a:gdLst>
                              <a:gd name="T0" fmla="+- 0 1142 819"/>
                              <a:gd name="T1" fmla="*/ T0 w 586"/>
                              <a:gd name="T2" fmla="+- 0 3271 3271"/>
                              <a:gd name="T3" fmla="*/ 3271 h 542"/>
                              <a:gd name="T4" fmla="+- 0 1184 819"/>
                              <a:gd name="T5" fmla="*/ T4 w 586"/>
                              <a:gd name="T6" fmla="+- 0 3278 3271"/>
                              <a:gd name="T7" fmla="*/ 3278 h 542"/>
                              <a:gd name="T8" fmla="+- 0 1227 819"/>
                              <a:gd name="T9" fmla="*/ T8 w 586"/>
                              <a:gd name="T10" fmla="+- 0 3291 3271"/>
                              <a:gd name="T11" fmla="*/ 3291 h 542"/>
                              <a:gd name="T12" fmla="+- 0 1263 819"/>
                              <a:gd name="T13" fmla="*/ T12 w 586"/>
                              <a:gd name="T14" fmla="+- 0 3310 3271"/>
                              <a:gd name="T15" fmla="*/ 3310 h 542"/>
                              <a:gd name="T16" fmla="+- 0 1298 819"/>
                              <a:gd name="T17" fmla="*/ T16 w 586"/>
                              <a:gd name="T18" fmla="+- 0 3333 3271"/>
                              <a:gd name="T19" fmla="*/ 3333 h 542"/>
                              <a:gd name="T20" fmla="+- 0 1330 819"/>
                              <a:gd name="T21" fmla="*/ T20 w 586"/>
                              <a:gd name="T22" fmla="+- 0 3360 3271"/>
                              <a:gd name="T23" fmla="*/ 3360 h 542"/>
                              <a:gd name="T24" fmla="+- 0 1355 819"/>
                              <a:gd name="T25" fmla="*/ T24 w 586"/>
                              <a:gd name="T26" fmla="+- 0 3389 3271"/>
                              <a:gd name="T27" fmla="*/ 3389 h 542"/>
                              <a:gd name="T28" fmla="+- 0 1376 819"/>
                              <a:gd name="T29" fmla="*/ T28 w 586"/>
                              <a:gd name="T30" fmla="+- 0 3425 3271"/>
                              <a:gd name="T31" fmla="*/ 3425 h 542"/>
                              <a:gd name="T32" fmla="+- 0 1394 819"/>
                              <a:gd name="T33" fmla="*/ T32 w 586"/>
                              <a:gd name="T34" fmla="+- 0 3461 3271"/>
                              <a:gd name="T35" fmla="*/ 3461 h 542"/>
                              <a:gd name="T36" fmla="+- 0 1401 819"/>
                              <a:gd name="T37" fmla="*/ T36 w 586"/>
                              <a:gd name="T38" fmla="+- 0 3501 3271"/>
                              <a:gd name="T39" fmla="*/ 3501 h 542"/>
                              <a:gd name="T40" fmla="+- 0 1405 819"/>
                              <a:gd name="T41" fmla="*/ T40 w 586"/>
                              <a:gd name="T42" fmla="+- 0 3540 3271"/>
                              <a:gd name="T43" fmla="*/ 3540 h 542"/>
                              <a:gd name="T44" fmla="+- 0 1401 819"/>
                              <a:gd name="T45" fmla="*/ T44 w 586"/>
                              <a:gd name="T46" fmla="+- 0 3583 3271"/>
                              <a:gd name="T47" fmla="*/ 3583 h 542"/>
                              <a:gd name="T48" fmla="+- 0 1394 819"/>
                              <a:gd name="T49" fmla="*/ T48 w 586"/>
                              <a:gd name="T50" fmla="+- 0 3622 3271"/>
                              <a:gd name="T51" fmla="*/ 3622 h 542"/>
                              <a:gd name="T52" fmla="+- 0 1376 819"/>
                              <a:gd name="T53" fmla="*/ T52 w 586"/>
                              <a:gd name="T54" fmla="+- 0 3658 3271"/>
                              <a:gd name="T55" fmla="*/ 3658 h 542"/>
                              <a:gd name="T56" fmla="+- 0 1355 819"/>
                              <a:gd name="T57" fmla="*/ T56 w 586"/>
                              <a:gd name="T58" fmla="+- 0 3694 3271"/>
                              <a:gd name="T59" fmla="*/ 3694 h 542"/>
                              <a:gd name="T60" fmla="+- 0 1330 819"/>
                              <a:gd name="T61" fmla="*/ T60 w 586"/>
                              <a:gd name="T62" fmla="+- 0 3724 3271"/>
                              <a:gd name="T63" fmla="*/ 3724 h 542"/>
                              <a:gd name="T64" fmla="+- 0 1298 819"/>
                              <a:gd name="T65" fmla="*/ T64 w 586"/>
                              <a:gd name="T66" fmla="+- 0 3750 3271"/>
                              <a:gd name="T67" fmla="*/ 3750 h 542"/>
                              <a:gd name="T68" fmla="+- 0 1263 819"/>
                              <a:gd name="T69" fmla="*/ T68 w 586"/>
                              <a:gd name="T70" fmla="+- 0 3773 3271"/>
                              <a:gd name="T71" fmla="*/ 3773 h 542"/>
                              <a:gd name="T72" fmla="+- 0 1227 819"/>
                              <a:gd name="T73" fmla="*/ T72 w 586"/>
                              <a:gd name="T74" fmla="+- 0 3793 3271"/>
                              <a:gd name="T75" fmla="*/ 3793 h 542"/>
                              <a:gd name="T76" fmla="+- 0 1184 819"/>
                              <a:gd name="T77" fmla="*/ T76 w 586"/>
                              <a:gd name="T78" fmla="+- 0 3806 3271"/>
                              <a:gd name="T79" fmla="*/ 3806 h 542"/>
                              <a:gd name="T80" fmla="+- 0 1142 819"/>
                              <a:gd name="T81" fmla="*/ T80 w 586"/>
                              <a:gd name="T82" fmla="+- 0 3812 3271"/>
                              <a:gd name="T83" fmla="*/ 3812 h 542"/>
                              <a:gd name="T84" fmla="+- 0 1096 819"/>
                              <a:gd name="T85" fmla="*/ T84 w 586"/>
                              <a:gd name="T86" fmla="+- 0 3812 3271"/>
                              <a:gd name="T87" fmla="*/ 3812 h 542"/>
                              <a:gd name="T88" fmla="+- 0 1053 819"/>
                              <a:gd name="T89" fmla="*/ T88 w 586"/>
                              <a:gd name="T90" fmla="+- 0 3809 3271"/>
                              <a:gd name="T91" fmla="*/ 3809 h 542"/>
                              <a:gd name="T92" fmla="+- 0 1010 819"/>
                              <a:gd name="T93" fmla="*/ T92 w 586"/>
                              <a:gd name="T94" fmla="+- 0 3796 3271"/>
                              <a:gd name="T95" fmla="*/ 3796 h 542"/>
                              <a:gd name="T96" fmla="+- 0 971 819"/>
                              <a:gd name="T97" fmla="*/ T96 w 586"/>
                              <a:gd name="T98" fmla="+- 0 3780 3271"/>
                              <a:gd name="T99" fmla="*/ 3780 h 542"/>
                              <a:gd name="T100" fmla="+- 0 936 819"/>
                              <a:gd name="T101" fmla="*/ T100 w 586"/>
                              <a:gd name="T102" fmla="+- 0 3760 3271"/>
                              <a:gd name="T103" fmla="*/ 3760 h 542"/>
                              <a:gd name="T104" fmla="+- 0 904 819"/>
                              <a:gd name="T105" fmla="*/ T104 w 586"/>
                              <a:gd name="T106" fmla="+- 0 3734 3271"/>
                              <a:gd name="T107" fmla="*/ 3734 h 542"/>
                              <a:gd name="T108" fmla="+- 0 875 819"/>
                              <a:gd name="T109" fmla="*/ T108 w 586"/>
                              <a:gd name="T110" fmla="+- 0 3704 3271"/>
                              <a:gd name="T111" fmla="*/ 3704 h 542"/>
                              <a:gd name="T112" fmla="+- 0 854 819"/>
                              <a:gd name="T113" fmla="*/ T112 w 586"/>
                              <a:gd name="T114" fmla="+- 0 3671 3271"/>
                              <a:gd name="T115" fmla="*/ 3671 h 542"/>
                              <a:gd name="T116" fmla="+- 0 836 819"/>
                              <a:gd name="T117" fmla="*/ T116 w 586"/>
                              <a:gd name="T118" fmla="+- 0 3635 3271"/>
                              <a:gd name="T119" fmla="*/ 3635 h 542"/>
                              <a:gd name="T120" fmla="+- 0 822 819"/>
                              <a:gd name="T121" fmla="*/ T120 w 586"/>
                              <a:gd name="T122" fmla="+- 0 3596 3271"/>
                              <a:gd name="T123" fmla="*/ 3596 h 542"/>
                              <a:gd name="T124" fmla="+- 0 819 819"/>
                              <a:gd name="T125" fmla="*/ T124 w 586"/>
                              <a:gd name="T126" fmla="+- 0 3557 3271"/>
                              <a:gd name="T127" fmla="*/ 3557 h 542"/>
                              <a:gd name="T128" fmla="+- 0 819 819"/>
                              <a:gd name="T129" fmla="*/ T128 w 586"/>
                              <a:gd name="T130" fmla="+- 0 3514 3271"/>
                              <a:gd name="T131" fmla="*/ 3514 h 542"/>
                              <a:gd name="T132" fmla="+- 0 826 819"/>
                              <a:gd name="T133" fmla="*/ T132 w 586"/>
                              <a:gd name="T134" fmla="+- 0 3475 3271"/>
                              <a:gd name="T135" fmla="*/ 3475 h 542"/>
                              <a:gd name="T136" fmla="+- 0 840 819"/>
                              <a:gd name="T137" fmla="*/ T136 w 586"/>
                              <a:gd name="T138" fmla="+- 0 3435 3271"/>
                              <a:gd name="T139" fmla="*/ 3435 h 542"/>
                              <a:gd name="T140" fmla="+- 0 861 819"/>
                              <a:gd name="T141" fmla="*/ T140 w 586"/>
                              <a:gd name="T142" fmla="+- 0 3402 3271"/>
                              <a:gd name="T143" fmla="*/ 3402 h 542"/>
                              <a:gd name="T144" fmla="+- 0 886 819"/>
                              <a:gd name="T145" fmla="*/ T144 w 586"/>
                              <a:gd name="T146" fmla="+- 0 3370 3271"/>
                              <a:gd name="T147" fmla="*/ 3370 h 542"/>
                              <a:gd name="T148" fmla="+- 0 915 819"/>
                              <a:gd name="T149" fmla="*/ T148 w 586"/>
                              <a:gd name="T150" fmla="+- 0 3340 3271"/>
                              <a:gd name="T151" fmla="*/ 3340 h 542"/>
                              <a:gd name="T152" fmla="+- 0 947 819"/>
                              <a:gd name="T153" fmla="*/ T152 w 586"/>
                              <a:gd name="T154" fmla="+- 0 3317 3271"/>
                              <a:gd name="T155" fmla="*/ 3317 h 542"/>
                              <a:gd name="T156" fmla="+- 0 986 819"/>
                              <a:gd name="T157" fmla="*/ T156 w 586"/>
                              <a:gd name="T158" fmla="+- 0 3297 3271"/>
                              <a:gd name="T159" fmla="*/ 3297 h 542"/>
                              <a:gd name="T160" fmla="+- 0 1025 819"/>
                              <a:gd name="T161" fmla="*/ T160 w 586"/>
                              <a:gd name="T162" fmla="+- 0 3281 3271"/>
                              <a:gd name="T163" fmla="*/ 3281 h 542"/>
                              <a:gd name="T164" fmla="+- 0 1067 819"/>
                              <a:gd name="T165" fmla="*/ T164 w 586"/>
                              <a:gd name="T166" fmla="+- 0 3274 3271"/>
                              <a:gd name="T167" fmla="*/ 3274 h 542"/>
                              <a:gd name="T168" fmla="+- 0 1110 819"/>
                              <a:gd name="T169" fmla="*/ T168 w 586"/>
                              <a:gd name="T170" fmla="+- 0 3271 3271"/>
                              <a:gd name="T171" fmla="*/ 3271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2">
                                <a:moveTo>
                                  <a:pt x="291" y="0"/>
                                </a:moveTo>
                                <a:lnTo>
                                  <a:pt x="309" y="0"/>
                                </a:lnTo>
                                <a:lnTo>
                                  <a:pt x="323" y="0"/>
                                </a:lnTo>
                                <a:lnTo>
                                  <a:pt x="337" y="3"/>
                                </a:lnTo>
                                <a:lnTo>
                                  <a:pt x="351" y="3"/>
                                </a:lnTo>
                                <a:lnTo>
                                  <a:pt x="365" y="7"/>
                                </a:lnTo>
                                <a:lnTo>
                                  <a:pt x="380" y="10"/>
                                </a:lnTo>
                                <a:lnTo>
                                  <a:pt x="394" y="17"/>
                                </a:lnTo>
                                <a:lnTo>
                                  <a:pt x="408" y="20"/>
                                </a:lnTo>
                                <a:lnTo>
                                  <a:pt x="419" y="26"/>
                                </a:lnTo>
                                <a:lnTo>
                                  <a:pt x="433" y="33"/>
                                </a:lnTo>
                                <a:lnTo>
                                  <a:pt x="444" y="39"/>
                                </a:lnTo>
                                <a:lnTo>
                                  <a:pt x="458" y="46"/>
                                </a:lnTo>
                                <a:lnTo>
                                  <a:pt x="468" y="53"/>
                                </a:lnTo>
                                <a:lnTo>
                                  <a:pt x="479" y="62"/>
                                </a:lnTo>
                                <a:lnTo>
                                  <a:pt x="490" y="69"/>
                                </a:lnTo>
                                <a:lnTo>
                                  <a:pt x="500" y="79"/>
                                </a:lnTo>
                                <a:lnTo>
                                  <a:pt x="511" y="89"/>
                                </a:lnTo>
                                <a:lnTo>
                                  <a:pt x="518" y="99"/>
                                </a:lnTo>
                                <a:lnTo>
                                  <a:pt x="529" y="108"/>
                                </a:lnTo>
                                <a:lnTo>
                                  <a:pt x="536" y="118"/>
                                </a:lnTo>
                                <a:lnTo>
                                  <a:pt x="543" y="131"/>
                                </a:lnTo>
                                <a:lnTo>
                                  <a:pt x="550" y="141"/>
                                </a:lnTo>
                                <a:lnTo>
                                  <a:pt x="557" y="154"/>
                                </a:lnTo>
                                <a:lnTo>
                                  <a:pt x="564" y="164"/>
                                </a:lnTo>
                                <a:lnTo>
                                  <a:pt x="568" y="177"/>
                                </a:lnTo>
                                <a:lnTo>
                                  <a:pt x="575" y="190"/>
                                </a:lnTo>
                                <a:lnTo>
                                  <a:pt x="579" y="204"/>
                                </a:lnTo>
                                <a:lnTo>
                                  <a:pt x="582" y="217"/>
                                </a:lnTo>
                                <a:lnTo>
                                  <a:pt x="582" y="230"/>
                                </a:lnTo>
                                <a:lnTo>
                                  <a:pt x="586" y="243"/>
                                </a:lnTo>
                                <a:lnTo>
                                  <a:pt x="586" y="256"/>
                                </a:lnTo>
                                <a:lnTo>
                                  <a:pt x="586" y="269"/>
                                </a:lnTo>
                                <a:lnTo>
                                  <a:pt x="586" y="286"/>
                                </a:lnTo>
                                <a:lnTo>
                                  <a:pt x="586" y="299"/>
                                </a:lnTo>
                                <a:lnTo>
                                  <a:pt x="582" y="312"/>
                                </a:lnTo>
                                <a:lnTo>
                                  <a:pt x="582" y="325"/>
                                </a:lnTo>
                                <a:lnTo>
                                  <a:pt x="579" y="338"/>
                                </a:lnTo>
                                <a:lnTo>
                                  <a:pt x="575" y="351"/>
                                </a:lnTo>
                                <a:lnTo>
                                  <a:pt x="568" y="364"/>
                                </a:lnTo>
                                <a:lnTo>
                                  <a:pt x="564" y="377"/>
                                </a:lnTo>
                                <a:lnTo>
                                  <a:pt x="557" y="387"/>
                                </a:lnTo>
                                <a:lnTo>
                                  <a:pt x="550" y="400"/>
                                </a:lnTo>
                                <a:lnTo>
                                  <a:pt x="543" y="410"/>
                                </a:lnTo>
                                <a:lnTo>
                                  <a:pt x="536" y="423"/>
                                </a:lnTo>
                                <a:lnTo>
                                  <a:pt x="529" y="433"/>
                                </a:lnTo>
                                <a:lnTo>
                                  <a:pt x="518" y="443"/>
                                </a:lnTo>
                                <a:lnTo>
                                  <a:pt x="511" y="453"/>
                                </a:lnTo>
                                <a:lnTo>
                                  <a:pt x="500" y="463"/>
                                </a:lnTo>
                                <a:lnTo>
                                  <a:pt x="490" y="472"/>
                                </a:lnTo>
                                <a:lnTo>
                                  <a:pt x="479" y="479"/>
                                </a:lnTo>
                                <a:lnTo>
                                  <a:pt x="468" y="489"/>
                                </a:lnTo>
                                <a:lnTo>
                                  <a:pt x="458" y="495"/>
                                </a:lnTo>
                                <a:lnTo>
                                  <a:pt x="444" y="502"/>
                                </a:lnTo>
                                <a:lnTo>
                                  <a:pt x="433" y="509"/>
                                </a:lnTo>
                                <a:lnTo>
                                  <a:pt x="419" y="515"/>
                                </a:lnTo>
                                <a:lnTo>
                                  <a:pt x="408" y="522"/>
                                </a:lnTo>
                                <a:lnTo>
                                  <a:pt x="394" y="525"/>
                                </a:lnTo>
                                <a:lnTo>
                                  <a:pt x="380" y="532"/>
                                </a:lnTo>
                                <a:lnTo>
                                  <a:pt x="365" y="535"/>
                                </a:lnTo>
                                <a:lnTo>
                                  <a:pt x="351" y="538"/>
                                </a:lnTo>
                                <a:lnTo>
                                  <a:pt x="337" y="538"/>
                                </a:lnTo>
                                <a:lnTo>
                                  <a:pt x="323" y="541"/>
                                </a:lnTo>
                                <a:lnTo>
                                  <a:pt x="309" y="541"/>
                                </a:lnTo>
                                <a:lnTo>
                                  <a:pt x="291" y="541"/>
                                </a:lnTo>
                                <a:lnTo>
                                  <a:pt x="277" y="541"/>
                                </a:lnTo>
                                <a:lnTo>
                                  <a:pt x="262" y="541"/>
                                </a:lnTo>
                                <a:lnTo>
                                  <a:pt x="248" y="538"/>
                                </a:lnTo>
                                <a:lnTo>
                                  <a:pt x="234" y="538"/>
                                </a:lnTo>
                                <a:lnTo>
                                  <a:pt x="220" y="535"/>
                                </a:lnTo>
                                <a:lnTo>
                                  <a:pt x="206" y="532"/>
                                </a:lnTo>
                                <a:lnTo>
                                  <a:pt x="191" y="525"/>
                                </a:lnTo>
                                <a:lnTo>
                                  <a:pt x="177" y="522"/>
                                </a:lnTo>
                                <a:lnTo>
                                  <a:pt x="167" y="515"/>
                                </a:lnTo>
                                <a:lnTo>
                                  <a:pt x="152" y="509"/>
                                </a:lnTo>
                                <a:lnTo>
                                  <a:pt x="142" y="502"/>
                                </a:lnTo>
                                <a:lnTo>
                                  <a:pt x="128" y="495"/>
                                </a:lnTo>
                                <a:lnTo>
                                  <a:pt x="117" y="489"/>
                                </a:lnTo>
                                <a:lnTo>
                                  <a:pt x="106" y="479"/>
                                </a:lnTo>
                                <a:lnTo>
                                  <a:pt x="96" y="472"/>
                                </a:lnTo>
                                <a:lnTo>
                                  <a:pt x="85" y="463"/>
                                </a:lnTo>
                                <a:lnTo>
                                  <a:pt x="74" y="453"/>
                                </a:lnTo>
                                <a:lnTo>
                                  <a:pt x="67" y="443"/>
                                </a:lnTo>
                                <a:lnTo>
                                  <a:pt x="56" y="433"/>
                                </a:lnTo>
                                <a:lnTo>
                                  <a:pt x="49" y="423"/>
                                </a:lnTo>
                                <a:lnTo>
                                  <a:pt x="42" y="410"/>
                                </a:lnTo>
                                <a:lnTo>
                                  <a:pt x="35" y="400"/>
                                </a:lnTo>
                                <a:lnTo>
                                  <a:pt x="28" y="387"/>
                                </a:lnTo>
                                <a:lnTo>
                                  <a:pt x="21" y="377"/>
                                </a:lnTo>
                                <a:lnTo>
                                  <a:pt x="17" y="364"/>
                                </a:lnTo>
                                <a:lnTo>
                                  <a:pt x="10" y="351"/>
                                </a:lnTo>
                                <a:lnTo>
                                  <a:pt x="7" y="338"/>
                                </a:lnTo>
                                <a:lnTo>
                                  <a:pt x="3" y="325"/>
                                </a:lnTo>
                                <a:lnTo>
                                  <a:pt x="3" y="312"/>
                                </a:lnTo>
                                <a:lnTo>
                                  <a:pt x="0" y="299"/>
                                </a:lnTo>
                                <a:lnTo>
                                  <a:pt x="0" y="286"/>
                                </a:lnTo>
                                <a:lnTo>
                                  <a:pt x="0" y="269"/>
                                </a:lnTo>
                                <a:lnTo>
                                  <a:pt x="0" y="256"/>
                                </a:lnTo>
                                <a:lnTo>
                                  <a:pt x="0" y="243"/>
                                </a:lnTo>
                                <a:lnTo>
                                  <a:pt x="3" y="230"/>
                                </a:lnTo>
                                <a:lnTo>
                                  <a:pt x="3" y="217"/>
                                </a:lnTo>
                                <a:lnTo>
                                  <a:pt x="7" y="204"/>
                                </a:lnTo>
                                <a:lnTo>
                                  <a:pt x="10" y="190"/>
                                </a:lnTo>
                                <a:lnTo>
                                  <a:pt x="17" y="177"/>
                                </a:lnTo>
                                <a:lnTo>
                                  <a:pt x="21" y="164"/>
                                </a:lnTo>
                                <a:lnTo>
                                  <a:pt x="28" y="154"/>
                                </a:lnTo>
                                <a:lnTo>
                                  <a:pt x="35" y="141"/>
                                </a:lnTo>
                                <a:lnTo>
                                  <a:pt x="42" y="131"/>
                                </a:lnTo>
                                <a:lnTo>
                                  <a:pt x="49" y="118"/>
                                </a:lnTo>
                                <a:lnTo>
                                  <a:pt x="56" y="108"/>
                                </a:lnTo>
                                <a:lnTo>
                                  <a:pt x="67" y="99"/>
                                </a:lnTo>
                                <a:lnTo>
                                  <a:pt x="74" y="89"/>
                                </a:lnTo>
                                <a:lnTo>
                                  <a:pt x="85" y="79"/>
                                </a:lnTo>
                                <a:lnTo>
                                  <a:pt x="96" y="69"/>
                                </a:lnTo>
                                <a:lnTo>
                                  <a:pt x="106" y="62"/>
                                </a:lnTo>
                                <a:lnTo>
                                  <a:pt x="117" y="53"/>
                                </a:lnTo>
                                <a:lnTo>
                                  <a:pt x="128" y="46"/>
                                </a:lnTo>
                                <a:lnTo>
                                  <a:pt x="142" y="39"/>
                                </a:lnTo>
                                <a:lnTo>
                                  <a:pt x="152" y="33"/>
                                </a:lnTo>
                                <a:lnTo>
                                  <a:pt x="167" y="26"/>
                                </a:lnTo>
                                <a:lnTo>
                                  <a:pt x="177" y="20"/>
                                </a:lnTo>
                                <a:lnTo>
                                  <a:pt x="191" y="17"/>
                                </a:lnTo>
                                <a:lnTo>
                                  <a:pt x="206" y="10"/>
                                </a:lnTo>
                                <a:lnTo>
                                  <a:pt x="220" y="7"/>
                                </a:lnTo>
                                <a:lnTo>
                                  <a:pt x="234" y="3"/>
                                </a:lnTo>
                                <a:lnTo>
                                  <a:pt x="248" y="3"/>
                                </a:lnTo>
                                <a:lnTo>
                                  <a:pt x="262" y="0"/>
                                </a:lnTo>
                                <a:lnTo>
                                  <a:pt x="277" y="0"/>
                                </a:lnTo>
                                <a:lnTo>
                                  <a:pt x="291" y="0"/>
                                </a:lnTo>
                              </a:path>
                            </a:pathLst>
                          </a:custGeom>
                          <a:noFill/>
                          <a:ln w="2162">
                            <a:solidFill>
                              <a:srgbClr val="000000"/>
                            </a:solidFill>
                            <a:round/>
                          </a:ln>
                        </wps:spPr>
                        <wps:bodyPr rot="0" vert="horz" wrap="square" lIns="91440" tIns="45720" rIns="91440" bIns="45720" anchor="t" anchorCtr="0" upright="1">
                          <a:noAutofit/>
                        </wps:bodyPr>
                      </wps:wsp>
                      <wps:wsp>
                        <wps:cNvPr id="282154872" name="Freeform 31"/>
                        <wps:cNvSpPr/>
                        <wps:spPr bwMode="auto">
                          <a:xfrm>
                            <a:off x="868" y="3317"/>
                            <a:ext cx="491" cy="460"/>
                          </a:xfrm>
                          <a:custGeom>
                            <a:avLst/>
                            <a:gdLst>
                              <a:gd name="T0" fmla="+- 0 1312 868"/>
                              <a:gd name="T1" fmla="*/ T0 w 491"/>
                              <a:gd name="T2" fmla="+- 0 3776 3317"/>
                              <a:gd name="T3" fmla="*/ 3776 h 460"/>
                              <a:gd name="T4" fmla="+- 0 868 868"/>
                              <a:gd name="T5" fmla="*/ T4 w 491"/>
                              <a:gd name="T6" fmla="+- 0 3363 3317"/>
                              <a:gd name="T7" fmla="*/ 3363 h 460"/>
                              <a:gd name="T8" fmla="+- 0 907 868"/>
                              <a:gd name="T9" fmla="*/ T8 w 491"/>
                              <a:gd name="T10" fmla="+- 0 3317 3317"/>
                              <a:gd name="T11" fmla="*/ 3317 h 460"/>
                              <a:gd name="T12" fmla="+- 0 1358 868"/>
                              <a:gd name="T13" fmla="*/ T12 w 491"/>
                              <a:gd name="T14" fmla="+- 0 3734 3317"/>
                              <a:gd name="T15" fmla="*/ 3734 h 460"/>
                              <a:gd name="T16" fmla="+- 0 1312 868"/>
                              <a:gd name="T17" fmla="*/ T16 w 491"/>
                              <a:gd name="T18" fmla="+- 0 3776 3317"/>
                              <a:gd name="T19" fmla="*/ 3776 h 460"/>
                            </a:gdLst>
                            <a:ahLst/>
                            <a:cxnLst>
                              <a:cxn ang="0">
                                <a:pos x="T1" y="T3"/>
                              </a:cxn>
                              <a:cxn ang="0">
                                <a:pos x="T5" y="T7"/>
                              </a:cxn>
                              <a:cxn ang="0">
                                <a:pos x="T9" y="T11"/>
                              </a:cxn>
                              <a:cxn ang="0">
                                <a:pos x="T13" y="T15"/>
                              </a:cxn>
                              <a:cxn ang="0">
                                <a:pos x="T17" y="T19"/>
                              </a:cxn>
                            </a:cxnLst>
                            <a:rect l="0" t="0" r="r" b="b"/>
                            <a:pathLst>
                              <a:path w="491" h="460">
                                <a:moveTo>
                                  <a:pt x="444" y="459"/>
                                </a:moveTo>
                                <a:lnTo>
                                  <a:pt x="0" y="46"/>
                                </a:lnTo>
                                <a:lnTo>
                                  <a:pt x="39" y="0"/>
                                </a:lnTo>
                                <a:lnTo>
                                  <a:pt x="490" y="417"/>
                                </a:lnTo>
                                <a:lnTo>
                                  <a:pt x="444" y="459"/>
                                </a:lnTo>
                                <a:close/>
                              </a:path>
                            </a:pathLst>
                          </a:custGeom>
                          <a:solidFill>
                            <a:srgbClr val="000000"/>
                          </a:solidFill>
                          <a:ln>
                            <a:noFill/>
                          </a:ln>
                        </wps:spPr>
                        <wps:bodyPr rot="0" vert="horz" wrap="square" lIns="91440" tIns="45720" rIns="91440" bIns="45720" anchor="t" anchorCtr="0" upright="1">
                          <a:noAutofit/>
                        </wps:bodyPr>
                      </wps:wsp>
                      <wps:wsp>
                        <wps:cNvPr id="663625483" name="Freeform 32"/>
                        <wps:cNvSpPr/>
                        <wps:spPr bwMode="auto">
                          <a:xfrm>
                            <a:off x="868" y="3317"/>
                            <a:ext cx="491" cy="460"/>
                          </a:xfrm>
                          <a:custGeom>
                            <a:avLst/>
                            <a:gdLst>
                              <a:gd name="T0" fmla="+- 0 868 868"/>
                              <a:gd name="T1" fmla="*/ T0 w 491"/>
                              <a:gd name="T2" fmla="+- 0 3363 3317"/>
                              <a:gd name="T3" fmla="*/ 3363 h 460"/>
                              <a:gd name="T4" fmla="+- 0 1312 868"/>
                              <a:gd name="T5" fmla="*/ T4 w 491"/>
                              <a:gd name="T6" fmla="+- 0 3776 3317"/>
                              <a:gd name="T7" fmla="*/ 3776 h 460"/>
                              <a:gd name="T8" fmla="+- 0 1358 868"/>
                              <a:gd name="T9" fmla="*/ T8 w 491"/>
                              <a:gd name="T10" fmla="+- 0 3734 3317"/>
                              <a:gd name="T11" fmla="*/ 3734 h 460"/>
                              <a:gd name="T12" fmla="+- 0 907 868"/>
                              <a:gd name="T13" fmla="*/ T12 w 491"/>
                              <a:gd name="T14" fmla="+- 0 3317 3317"/>
                              <a:gd name="T15" fmla="*/ 3317 h 460"/>
                              <a:gd name="T16" fmla="+- 0 868 868"/>
                              <a:gd name="T17" fmla="*/ T16 w 491"/>
                              <a:gd name="T18" fmla="+- 0 3363 3317"/>
                              <a:gd name="T19" fmla="*/ 3363 h 460"/>
                            </a:gdLst>
                            <a:ahLst/>
                            <a:cxnLst>
                              <a:cxn ang="0">
                                <a:pos x="T1" y="T3"/>
                              </a:cxn>
                              <a:cxn ang="0">
                                <a:pos x="T5" y="T7"/>
                              </a:cxn>
                              <a:cxn ang="0">
                                <a:pos x="T9" y="T11"/>
                              </a:cxn>
                              <a:cxn ang="0">
                                <a:pos x="T13" y="T15"/>
                              </a:cxn>
                              <a:cxn ang="0">
                                <a:pos x="T17" y="T19"/>
                              </a:cxn>
                            </a:cxnLst>
                            <a:rect l="0" t="0" r="r" b="b"/>
                            <a:pathLst>
                              <a:path w="491" h="460">
                                <a:moveTo>
                                  <a:pt x="0" y="46"/>
                                </a:moveTo>
                                <a:lnTo>
                                  <a:pt x="444" y="459"/>
                                </a:lnTo>
                                <a:lnTo>
                                  <a:pt x="490" y="417"/>
                                </a:lnTo>
                                <a:lnTo>
                                  <a:pt x="39" y="0"/>
                                </a:lnTo>
                                <a:lnTo>
                                  <a:pt x="0" y="46"/>
                                </a:lnTo>
                              </a:path>
                            </a:pathLst>
                          </a:custGeom>
                          <a:noFill/>
                          <a:ln w="2163">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26" o:spid="_x0000_s1026" o:spt="203" style="position:absolute;left:0pt;margin-left:38.15pt;margin-top:161pt;height:32.2pt;width:34.8pt;mso-position-horizontal-relative:page;mso-position-vertical-relative:page;z-index:-251642880;mso-width-relative:page;mso-height-relative:page;" coordorigin="764,3220" coordsize="696,644" o:gfxdata="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">
                <o:lock v:ext="edit" aspectratio="f"/>
                <v:shape id="AutoShape 27" o:spid="_x0000_s1026" o:spt="100" style="position:absolute;left:765;top:3221;height:640;width:693;" fillcolor="#000000" filled="t" stroked="f" coordsize="693,640" o:gfxdata="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ApBYlrxgAAAOMAAAAPAAAAAAAAAAEAIAAAACIAAABkcnMvZG93bnJldi54bWxQSwECFAAUAAAA&#10;CACHTuJAMy8FnjsAAAA5AAAAEAAAAAAAAAABACAAAAAVAQAAZHJzL3NoYXBleG1sLnhtbFBLBQYA&#10;AAAABgAGAFsBAAC/AwAAAAA=&#10;" path="m363,3l331,3,345,0,363,3xm398,6l295,6,313,3,380,3,398,6xm416,633l277,633,260,626,245,623,228,620,199,607,182,600,167,590,153,584,142,574,114,554,93,535,71,508,61,499,54,485,43,472,36,456,22,430,18,413,15,400,8,384,8,367,4,351,4,335,0,318,4,305,4,289,8,272,8,256,15,239,18,226,22,210,36,184,43,167,54,154,61,141,71,131,93,105,114,85,142,66,153,56,167,49,182,39,199,33,228,20,245,16,260,13,277,6,416,6,434,13,448,16,466,20,494,33,512,39,526,49,540,56,551,66,579,85,601,105,622,131,633,141,640,154,650,167,657,184,672,210,675,226,679,239,686,256,686,272,689,289,689,305,693,318,689,335,689,351,686,367,686,384,679,400,675,413,672,430,657,456,650,472,640,485,633,499,622,508,601,535,579,554,551,574,540,584,526,590,512,600,494,607,466,620,448,623,434,626,416,633xm380,636l313,636,295,633,398,633,380,636xm345,640l331,636,363,636,345,640xe">
                  <v:path o:connectlocs="331,3225;363,3225;295,3228;380,3225;416,3855;260,3848;228,3842;182,3822;153,3806;114,3776;71,3730;54,3707;36,3678;18,3635;8,3606;4,3573;0,3540;4,3511;8,3478;18,3448;36,3406;54,3376;71,3353;114,3307;153,3278;182,3261;228,3242;260,3235;416,3228;448,3238;494,3255;526,3271;551,3288;601,3327;633,3363;650,3389;672,3432;679,3461;686,3494;689,3527;689,3557;686,3589;679,3622;672,3652;650,3694;633,3721;601,3757;551,3796;526,3812;494,3829;448,3845;416,3855;313,3858;398,3855;345,3862;363,3858" o:connectangles="0,0,0,0,0,0,0,0,0,0,0,0,0,0,0,0,0,0,0,0,0,0,0,0,0,0,0,0,0,0,0,0,0,0,0,0,0,0,0,0,0,0,0,0,0,0,0,0,0,0,0,0,0,0,0,0"/>
                  <v:fill on="t" focussize="0,0"/>
                  <v:stroke on="f"/>
                  <v:imagedata o:title=""/>
                  <o:lock v:ext="edit" aspectratio="f"/>
                </v:shape>
                <v:shape id="Freeform 28" o:spid="_x0000_s1026" o:spt="100" style="position:absolute;left:765;top:3221;height:640;width:693;" filled="f" stroked="t" coordsize="693,640" o:gfxdata="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XtdccQAAADiAAAADwAAAAAAAAABACAAAAAiAAAAZHJzL2Rvd25yZXYueG1sUEsBAhQAFAAAAAgA&#10;h07iQDMvBZ47AAAAOQAAABAAAAAAAAAAAQAgAAAAEwEAAGRycy9zaGFwZXhtbC54bWxQSwUGAAAA&#10;AAYABgBbAQAAvQMAAAAA&#10;" path="m345,640l331,636,313,636,295,633,277,633,260,626,245,623,228,620,213,613,199,607,182,600,167,590,153,584,142,574,128,564,114,554,103,544,93,535,82,521,71,508,61,499,54,485,43,472,36,456,29,443,22,430,18,413,15,400,8,384,8,367,4,351,4,335,0,318,4,305,4,289,8,272,8,256,15,239,18,226,22,210,29,197,36,184,43,167,54,154,61,141,71,131,82,118,93,105,103,95,114,85,128,75,142,66,153,56,167,49,182,39,199,33,213,26,228,20,245,16,260,13,277,6,295,6,313,3,331,3,345,0,363,3,380,3,398,6,416,6,434,13,448,16,466,20,480,26,494,33,512,39,526,49,540,56,551,66,565,75,579,85,590,95,601,105,611,118,622,131,633,141,640,154,650,167,657,184,664,197,672,210,675,226,679,239,686,256,686,272,689,289,689,305,693,318,689,335,689,351,686,367,686,384,679,400,675,413,672,430,664,443,657,456,650,472,640,485,633,499,622,508,611,521,601,535,590,544,579,554,565,564,551,574,540,584,526,590,512,600,494,607,480,613,466,620,448,623,434,626,416,633,398,633,380,636,363,636,345,640e">
                  <v:path o:connectlocs="313,3858;260,3848;213,3835;167,3812;128,3786;93,3757;61,3721;36,3678;18,3635;8,3589;0,3540;8,3494;18,3448;36,3406;61,3363;93,3327;128,3297;167,3271;213,3248;260,3235;313,3225;363,3225;416,3228;466,3242;512,3261;551,3288;590,3317;622,3353;650,3389;672,3432;686,3478;689,3527;689,3573;679,3622;664,3665;640,3707;611,3743;579,3776;540,3806;494,3829;448,3845;398,3855;345,3862" o:connectangles="0,0,0,0,0,0,0,0,0,0,0,0,0,0,0,0,0,0,0,0,0,0,0,0,0,0,0,0,0,0,0,0,0,0,0,0,0,0,0,0,0,0,0"/>
                  <v:fill on="f" focussize="0,0"/>
                  <v:stroke weight="0.170236220472441pt" color="#000000" joinstyle="round"/>
                  <v:imagedata o:title=""/>
                  <o:lock v:ext="edit" aspectratio="f"/>
                </v:shape>
                <v:shape id="AutoShape 29" o:spid="_x0000_s1026" o:spt="100" style="position:absolute;left:818;top:3271;height:542;width:586;" fillcolor="#FFFFFF" filled="t" stroked="f" coordsize="586,542" o:gfxdata="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6goT/FAAAA4wAAAA8AAAAAAAAAAQAgAAAAIgAAAGRycy9kb3ducmV2LnhtbFBLAQIUABQAAAAI&#10;AIdO4kAzLwWeOwAAADkAAAAQAAAAAAAAAAEAIAAAABQBAABkcnMvc2hhcGV4bWwueG1sUEsFBgAA&#10;AAAGAAYAWwEAAL4DAAAAAA==&#10;" path="m337,3l248,3,262,0,323,0,337,3xm351,538l234,538,206,532,191,525,177,522,167,515,152,509,142,502,128,495,117,489,106,479,96,472,74,453,67,443,56,433,49,423,42,410,35,400,28,387,21,377,17,364,10,351,3,325,3,312,0,299,0,243,3,230,3,217,10,190,17,177,21,164,28,154,35,141,42,131,49,118,56,108,67,99,74,89,96,69,106,62,117,53,128,46,142,39,152,33,167,26,177,20,191,17,206,10,234,3,351,3,380,10,394,17,408,20,419,26,433,33,444,39,458,46,468,53,479,62,490,69,511,89,518,99,529,108,536,118,543,131,550,141,557,154,564,164,568,177,575,190,582,217,582,230,586,243,586,299,582,312,582,325,575,351,568,364,564,377,557,387,550,400,543,410,536,423,529,433,518,443,511,453,490,472,479,479,468,489,458,495,444,502,433,509,419,515,408,522,394,525,380,532,351,538xm323,541l262,541,248,538,337,538,323,541xe">
                  <v:path o:connectlocs="248,3274;323,3271;351,3809;206,3803;177,3793;152,3780;128,3766;106,3750;74,3724;56,3704;42,3681;28,3658;17,3635;3,3596;0,3570;3,3501;10,3461;21,3435;35,3412;49,3389;67,3370;96,3340;117,3324;142,3310;167,3297;191,3288;234,3274;380,3281;408,3291;433,3304;458,3317;479,3333;511,3360;529,3379;543,3402;557,3425;568,3448;582,3488;586,3514;582,3583;575,3622;564,3648;550,3671;536,3694;518,3714;490,3743;468,3760;444,3773;419,3786;394,3796;351,3809;262,3812;337,3809" o:connectangles="0,0,0,0,0,0,0,0,0,0,0,0,0,0,0,0,0,0,0,0,0,0,0,0,0,0,0,0,0,0,0,0,0,0,0,0,0,0,0,0,0,0,0,0,0,0,0,0,0,0,0,0,0"/>
                  <v:fill on="t" focussize="0,0"/>
                  <v:stroke on="f"/>
                  <v:imagedata o:title=""/>
                  <o:lock v:ext="edit" aspectratio="f"/>
                </v:shape>
                <v:shape id="Freeform 30" o:spid="_x0000_s1026" o:spt="100" style="position:absolute;left:818;top:3271;height:542;width:586;" filled="f" stroked="t" coordsize="586,542" o:gfxdata="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N&#10;t7w6wwAAAOIAAAAPAAAAAAAAAAEAIAAAACIAAABkcnMvZG93bnJldi54bWxQSwECFAAUAAAACACH&#10;TuJAMy8FnjsAAAA5AAAAEAAAAAAAAAABACAAAAASAQAAZHJzL3NoYXBleG1sLnhtbFBLBQYAAAAA&#10;BgAGAFsBAAC8AwAAAAA=&#10;" path="m291,0l309,0,323,0,337,3,351,3,365,7,380,10,394,17,408,20,419,26,433,33,444,39,458,46,468,53,479,62,490,69,500,79,511,89,518,99,529,108,536,118,543,131,550,141,557,154,564,164,568,177,575,190,579,204,582,217,582,230,586,243,586,256,586,269,586,286,586,299,582,312,582,325,579,338,575,351,568,364,564,377,557,387,550,400,543,410,536,423,529,433,518,443,511,453,500,463,490,472,479,479,468,489,458,495,444,502,433,509,419,515,408,522,394,525,380,532,365,535,351,538,337,538,323,541,309,541,291,541,277,541,262,541,248,538,234,538,220,535,206,532,191,525,177,522,167,515,152,509,142,502,128,495,117,489,106,479,96,472,85,463,74,453,67,443,56,433,49,423,42,410,35,400,28,387,21,377,17,364,10,351,7,338,3,325,3,312,0,299,0,286,0,269,0,256,0,243,3,230,3,217,7,204,10,190,17,177,21,164,28,154,35,141,42,131,49,118,56,108,67,99,74,89,85,79,96,69,106,62,117,53,128,46,142,39,152,33,167,26,177,20,191,17,206,10,220,7,234,3,248,3,262,0,277,0,291,0e">
                  <v:path o:connectlocs="323,3271;365,3278;408,3291;444,3310;479,3333;511,3360;536,3389;557,3425;575,3461;582,3501;586,3540;582,3583;575,3622;557,3658;536,3694;511,3724;479,3750;444,3773;408,3793;365,3806;323,3812;277,3812;234,3809;191,3796;152,3780;117,3760;85,3734;56,3704;35,3671;17,3635;3,3596;0,3557;0,3514;7,3475;21,3435;42,3402;67,3370;96,3340;128,3317;167,3297;206,3281;248,3274;291,3271" o:connectangles="0,0,0,0,0,0,0,0,0,0,0,0,0,0,0,0,0,0,0,0,0,0,0,0,0,0,0,0,0,0,0,0,0,0,0,0,0,0,0,0,0,0,0"/>
                  <v:fill on="f" focussize="0,0"/>
                  <v:stroke weight="0.170236220472441pt" color="#000000" joinstyle="round"/>
                  <v:imagedata o:title=""/>
                  <o:lock v:ext="edit" aspectratio="f"/>
                </v:shape>
                <v:shape id="Freeform 31" o:spid="_x0000_s1026" o:spt="100" style="position:absolute;left:868;top:3317;height:460;width:491;" fillcolor="#000000" filled="t" stroked="f" coordsize="491,460" o:gfxdata="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4&#10;mejgwwAAAOIAAAAPAAAAAAAAAAEAIAAAACIAAABkcnMvZG93bnJldi54bWxQSwECFAAUAAAACACH&#10;TuJAMy8FnjsAAAA5AAAAEAAAAAAAAAABACAAAAASAQAAZHJzL3NoYXBleG1sLnhtbFBLBQYAAAAA&#10;BgAGAFsBAAC8AwAAAAA=&#10;" path="m444,459l0,46,39,0,490,417,444,459xe">
                  <v:path o:connectlocs="444,3776;0,3363;39,3317;490,3734;444,3776" o:connectangles="0,0,0,0,0"/>
                  <v:fill on="t" focussize="0,0"/>
                  <v:stroke on="f"/>
                  <v:imagedata o:title=""/>
                  <o:lock v:ext="edit" aspectratio="f"/>
                </v:shape>
                <v:shape id="Freeform 32" o:spid="_x0000_s1026" o:spt="100" style="position:absolute;left:868;top:3317;height:460;width:491;" filled="f" stroked="t" coordsize="491,460" o:gfxdata="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a&#10;bOo7wwAAAOIAAAAPAAAAAAAAAAEAIAAAACIAAABkcnMvZG93bnJldi54bWxQSwECFAAUAAAACACH&#10;TuJAMy8FnjsAAAA5AAAAEAAAAAAAAAABACAAAAASAQAAZHJzL3NoYXBleG1sLnhtbFBLBQYAAAAA&#10;BgAGAFsBAAC8AwAAAAA=&#10;" path="m0,46l444,459,490,417,39,0,0,46e">
                  <v:path o:connectlocs="0,3363;444,3776;490,3734;39,3317;0,3363" o:connectangles="0,0,0,0,0"/>
                  <v:fill on="f" focussize="0,0"/>
                  <v:stroke weight="0.170314960629921pt" color="#000000" joinstyle="round"/>
                  <v:imagedata o:title=""/>
                  <o:lock v:ext="edit" aspectratio="f"/>
                </v:shape>
              </v:group>
            </w:pict>
          </mc:Fallback>
        </mc:AlternateContent>
      </w:r>
      <w:r>
        <mc:AlternateContent>
          <mc:Choice Requires="wpg">
            <w:drawing>
              <wp:anchor distT="0" distB="0" distL="114300" distR="114300" simplePos="0" relativeHeight="251674624" behindDoc="1" locked="0" layoutInCell="1" allowOverlap="1">
                <wp:simplePos x="0" y="0"/>
                <wp:positionH relativeFrom="page">
                  <wp:posOffset>484505</wp:posOffset>
                </wp:positionH>
                <wp:positionV relativeFrom="page">
                  <wp:posOffset>2609850</wp:posOffset>
                </wp:positionV>
                <wp:extent cx="441960" cy="407035"/>
                <wp:effectExtent l="17780" t="9525" r="16510" b="12065"/>
                <wp:wrapNone/>
                <wp:docPr id="2122846572" name="Group 33"/>
                <wp:cNvGraphicFramePr/>
                <a:graphic xmlns:a="http://schemas.openxmlformats.org/drawingml/2006/main">
                  <a:graphicData uri="http://schemas.microsoft.com/office/word/2010/wordprocessingGroup">
                    <wpg:wgp>
                      <wpg:cNvGrpSpPr/>
                      <wpg:grpSpPr>
                        <a:xfrm>
                          <a:off x="0" y="0"/>
                          <a:ext cx="441960" cy="407035"/>
                          <a:chOff x="764" y="4111"/>
                          <a:chExt cx="696" cy="641"/>
                        </a:xfrm>
                      </wpg:grpSpPr>
                      <wps:wsp>
                        <wps:cNvPr id="1743248655" name="AutoShape 34"/>
                        <wps:cNvSpPr/>
                        <wps:spPr bwMode="auto">
                          <a:xfrm>
                            <a:off x="765" y="4112"/>
                            <a:ext cx="693" cy="638"/>
                          </a:xfrm>
                          <a:custGeom>
                            <a:avLst/>
                            <a:gdLst>
                              <a:gd name="T0" fmla="+- 0 1096 765"/>
                              <a:gd name="T1" fmla="*/ T0 w 693"/>
                              <a:gd name="T2" fmla="+- 0 4116 4112"/>
                              <a:gd name="T3" fmla="*/ 4116 h 638"/>
                              <a:gd name="T4" fmla="+- 0 1128 765"/>
                              <a:gd name="T5" fmla="*/ T4 w 693"/>
                              <a:gd name="T6" fmla="+- 0 4116 4112"/>
                              <a:gd name="T7" fmla="*/ 4116 h 638"/>
                              <a:gd name="T8" fmla="+- 0 1060 765"/>
                              <a:gd name="T9" fmla="*/ T8 w 693"/>
                              <a:gd name="T10" fmla="+- 0 4119 4112"/>
                              <a:gd name="T11" fmla="*/ 4119 h 638"/>
                              <a:gd name="T12" fmla="+- 0 1145 765"/>
                              <a:gd name="T13" fmla="*/ T12 w 693"/>
                              <a:gd name="T14" fmla="+- 0 4116 4112"/>
                              <a:gd name="T15" fmla="*/ 4116 h 638"/>
                              <a:gd name="T16" fmla="+- 0 1181 765"/>
                              <a:gd name="T17" fmla="*/ T16 w 693"/>
                              <a:gd name="T18" fmla="+- 0 4743 4112"/>
                              <a:gd name="T19" fmla="*/ 4743 h 638"/>
                              <a:gd name="T20" fmla="+- 0 1025 765"/>
                              <a:gd name="T21" fmla="*/ T20 w 693"/>
                              <a:gd name="T22" fmla="+- 0 4737 4112"/>
                              <a:gd name="T23" fmla="*/ 4737 h 638"/>
                              <a:gd name="T24" fmla="+- 0 993 765"/>
                              <a:gd name="T25" fmla="*/ T24 w 693"/>
                              <a:gd name="T26" fmla="+- 0 4730 4112"/>
                              <a:gd name="T27" fmla="*/ 4730 h 638"/>
                              <a:gd name="T28" fmla="+- 0 947 765"/>
                              <a:gd name="T29" fmla="*/ T28 w 693"/>
                              <a:gd name="T30" fmla="+- 0 4710 4112"/>
                              <a:gd name="T31" fmla="*/ 4710 h 638"/>
                              <a:gd name="T32" fmla="+- 0 918 765"/>
                              <a:gd name="T33" fmla="*/ T32 w 693"/>
                              <a:gd name="T34" fmla="+- 0 4694 4112"/>
                              <a:gd name="T35" fmla="*/ 4694 h 638"/>
                              <a:gd name="T36" fmla="+- 0 879 765"/>
                              <a:gd name="T37" fmla="*/ T36 w 693"/>
                              <a:gd name="T38" fmla="+- 0 4665 4112"/>
                              <a:gd name="T39" fmla="*/ 4665 h 638"/>
                              <a:gd name="T40" fmla="+- 0 836 765"/>
                              <a:gd name="T41" fmla="*/ T40 w 693"/>
                              <a:gd name="T42" fmla="+- 0 4619 4112"/>
                              <a:gd name="T43" fmla="*/ 4619 h 638"/>
                              <a:gd name="T44" fmla="+- 0 819 765"/>
                              <a:gd name="T45" fmla="*/ T44 w 693"/>
                              <a:gd name="T46" fmla="+- 0 4596 4112"/>
                              <a:gd name="T47" fmla="*/ 4596 h 638"/>
                              <a:gd name="T48" fmla="+- 0 801 765"/>
                              <a:gd name="T49" fmla="*/ T48 w 693"/>
                              <a:gd name="T50" fmla="+- 0 4567 4112"/>
                              <a:gd name="T51" fmla="*/ 4567 h 638"/>
                              <a:gd name="T52" fmla="+- 0 783 765"/>
                              <a:gd name="T53" fmla="*/ T52 w 693"/>
                              <a:gd name="T54" fmla="+- 0 4524 4112"/>
                              <a:gd name="T55" fmla="*/ 4524 h 638"/>
                              <a:gd name="T56" fmla="+- 0 773 765"/>
                              <a:gd name="T57" fmla="*/ T56 w 693"/>
                              <a:gd name="T58" fmla="+- 0 4495 4112"/>
                              <a:gd name="T59" fmla="*/ 4495 h 638"/>
                              <a:gd name="T60" fmla="+- 0 769 765"/>
                              <a:gd name="T61" fmla="*/ T60 w 693"/>
                              <a:gd name="T62" fmla="+- 0 4462 4112"/>
                              <a:gd name="T63" fmla="*/ 4462 h 638"/>
                              <a:gd name="T64" fmla="+- 0 765 765"/>
                              <a:gd name="T65" fmla="*/ T64 w 693"/>
                              <a:gd name="T66" fmla="+- 0 4429 4112"/>
                              <a:gd name="T67" fmla="*/ 4429 h 638"/>
                              <a:gd name="T68" fmla="+- 0 769 765"/>
                              <a:gd name="T69" fmla="*/ T68 w 693"/>
                              <a:gd name="T70" fmla="+- 0 4400 4112"/>
                              <a:gd name="T71" fmla="*/ 4400 h 638"/>
                              <a:gd name="T72" fmla="+- 0 773 765"/>
                              <a:gd name="T73" fmla="*/ T72 w 693"/>
                              <a:gd name="T74" fmla="+- 0 4367 4112"/>
                              <a:gd name="T75" fmla="*/ 4367 h 638"/>
                              <a:gd name="T76" fmla="+- 0 783 765"/>
                              <a:gd name="T77" fmla="*/ T76 w 693"/>
                              <a:gd name="T78" fmla="+- 0 4338 4112"/>
                              <a:gd name="T79" fmla="*/ 4338 h 638"/>
                              <a:gd name="T80" fmla="+- 0 801 765"/>
                              <a:gd name="T81" fmla="*/ T80 w 693"/>
                              <a:gd name="T82" fmla="+- 0 4295 4112"/>
                              <a:gd name="T83" fmla="*/ 4295 h 638"/>
                              <a:gd name="T84" fmla="+- 0 819 765"/>
                              <a:gd name="T85" fmla="*/ T84 w 693"/>
                              <a:gd name="T86" fmla="+- 0 4266 4112"/>
                              <a:gd name="T87" fmla="*/ 4266 h 638"/>
                              <a:gd name="T88" fmla="+- 0 836 765"/>
                              <a:gd name="T89" fmla="*/ T88 w 693"/>
                              <a:gd name="T90" fmla="+- 0 4243 4112"/>
                              <a:gd name="T91" fmla="*/ 4243 h 638"/>
                              <a:gd name="T92" fmla="+- 0 879 765"/>
                              <a:gd name="T93" fmla="*/ T92 w 693"/>
                              <a:gd name="T94" fmla="+- 0 4197 4112"/>
                              <a:gd name="T95" fmla="*/ 4197 h 638"/>
                              <a:gd name="T96" fmla="+- 0 918 765"/>
                              <a:gd name="T97" fmla="*/ T96 w 693"/>
                              <a:gd name="T98" fmla="+- 0 4168 4112"/>
                              <a:gd name="T99" fmla="*/ 4168 h 638"/>
                              <a:gd name="T100" fmla="+- 0 947 765"/>
                              <a:gd name="T101" fmla="*/ T100 w 693"/>
                              <a:gd name="T102" fmla="+- 0 4151 4112"/>
                              <a:gd name="T103" fmla="*/ 4151 h 638"/>
                              <a:gd name="T104" fmla="+- 0 993 765"/>
                              <a:gd name="T105" fmla="*/ T104 w 693"/>
                              <a:gd name="T106" fmla="+- 0 4132 4112"/>
                              <a:gd name="T107" fmla="*/ 4132 h 638"/>
                              <a:gd name="T108" fmla="+- 0 1025 765"/>
                              <a:gd name="T109" fmla="*/ T108 w 693"/>
                              <a:gd name="T110" fmla="+- 0 4125 4112"/>
                              <a:gd name="T111" fmla="*/ 4125 h 638"/>
                              <a:gd name="T112" fmla="+- 0 1181 765"/>
                              <a:gd name="T113" fmla="*/ T112 w 693"/>
                              <a:gd name="T114" fmla="+- 0 4119 4112"/>
                              <a:gd name="T115" fmla="*/ 4119 h 638"/>
                              <a:gd name="T116" fmla="+- 0 1213 765"/>
                              <a:gd name="T117" fmla="*/ T116 w 693"/>
                              <a:gd name="T118" fmla="+- 0 4129 4112"/>
                              <a:gd name="T119" fmla="*/ 4129 h 638"/>
                              <a:gd name="T120" fmla="+- 0 1259 765"/>
                              <a:gd name="T121" fmla="*/ T120 w 693"/>
                              <a:gd name="T122" fmla="+- 0 4145 4112"/>
                              <a:gd name="T123" fmla="*/ 4145 h 638"/>
                              <a:gd name="T124" fmla="+- 0 1291 765"/>
                              <a:gd name="T125" fmla="*/ T124 w 693"/>
                              <a:gd name="T126" fmla="+- 0 4161 4112"/>
                              <a:gd name="T127" fmla="*/ 4161 h 638"/>
                              <a:gd name="T128" fmla="+- 0 1316 765"/>
                              <a:gd name="T129" fmla="*/ T128 w 693"/>
                              <a:gd name="T130" fmla="+- 0 4178 4112"/>
                              <a:gd name="T131" fmla="*/ 4178 h 638"/>
                              <a:gd name="T132" fmla="+- 0 1366 765"/>
                              <a:gd name="T133" fmla="*/ T132 w 693"/>
                              <a:gd name="T134" fmla="+- 0 4217 4112"/>
                              <a:gd name="T135" fmla="*/ 4217 h 638"/>
                              <a:gd name="T136" fmla="+- 0 1398 765"/>
                              <a:gd name="T137" fmla="*/ T136 w 693"/>
                              <a:gd name="T138" fmla="+- 0 4253 4112"/>
                              <a:gd name="T139" fmla="*/ 4253 h 638"/>
                              <a:gd name="T140" fmla="+- 0 1415 765"/>
                              <a:gd name="T141" fmla="*/ T140 w 693"/>
                              <a:gd name="T142" fmla="+- 0 4279 4112"/>
                              <a:gd name="T143" fmla="*/ 4279 h 638"/>
                              <a:gd name="T144" fmla="+- 0 1437 765"/>
                              <a:gd name="T145" fmla="*/ T144 w 693"/>
                              <a:gd name="T146" fmla="+- 0 4321 4112"/>
                              <a:gd name="T147" fmla="*/ 4321 h 638"/>
                              <a:gd name="T148" fmla="+- 0 1444 765"/>
                              <a:gd name="T149" fmla="*/ T148 w 693"/>
                              <a:gd name="T150" fmla="+- 0 4351 4112"/>
                              <a:gd name="T151" fmla="*/ 4351 h 638"/>
                              <a:gd name="T152" fmla="+- 0 1451 765"/>
                              <a:gd name="T153" fmla="*/ T152 w 693"/>
                              <a:gd name="T154" fmla="+- 0 4384 4112"/>
                              <a:gd name="T155" fmla="*/ 4384 h 638"/>
                              <a:gd name="T156" fmla="+- 0 1454 765"/>
                              <a:gd name="T157" fmla="*/ T156 w 693"/>
                              <a:gd name="T158" fmla="+- 0 4416 4112"/>
                              <a:gd name="T159" fmla="*/ 4416 h 638"/>
                              <a:gd name="T160" fmla="+- 0 1454 765"/>
                              <a:gd name="T161" fmla="*/ T160 w 693"/>
                              <a:gd name="T162" fmla="+- 0 4446 4112"/>
                              <a:gd name="T163" fmla="*/ 4446 h 638"/>
                              <a:gd name="T164" fmla="+- 0 1451 765"/>
                              <a:gd name="T165" fmla="*/ T164 w 693"/>
                              <a:gd name="T166" fmla="+- 0 4478 4112"/>
                              <a:gd name="T167" fmla="*/ 4478 h 638"/>
                              <a:gd name="T168" fmla="+- 0 1444 765"/>
                              <a:gd name="T169" fmla="*/ T168 w 693"/>
                              <a:gd name="T170" fmla="+- 0 4511 4112"/>
                              <a:gd name="T171" fmla="*/ 4511 h 638"/>
                              <a:gd name="T172" fmla="+- 0 1437 765"/>
                              <a:gd name="T173" fmla="*/ T172 w 693"/>
                              <a:gd name="T174" fmla="+- 0 4540 4112"/>
                              <a:gd name="T175" fmla="*/ 4540 h 638"/>
                              <a:gd name="T176" fmla="+- 0 1415 765"/>
                              <a:gd name="T177" fmla="*/ T176 w 693"/>
                              <a:gd name="T178" fmla="+- 0 4583 4112"/>
                              <a:gd name="T179" fmla="*/ 4583 h 638"/>
                              <a:gd name="T180" fmla="+- 0 1398 765"/>
                              <a:gd name="T181" fmla="*/ T180 w 693"/>
                              <a:gd name="T182" fmla="+- 0 4609 4112"/>
                              <a:gd name="T183" fmla="*/ 4609 h 638"/>
                              <a:gd name="T184" fmla="+- 0 1366 765"/>
                              <a:gd name="T185" fmla="*/ T184 w 693"/>
                              <a:gd name="T186" fmla="+- 0 4645 4112"/>
                              <a:gd name="T187" fmla="*/ 4645 h 638"/>
                              <a:gd name="T188" fmla="+- 0 1316 765"/>
                              <a:gd name="T189" fmla="*/ T188 w 693"/>
                              <a:gd name="T190" fmla="+- 0 4684 4112"/>
                              <a:gd name="T191" fmla="*/ 4684 h 638"/>
                              <a:gd name="T192" fmla="+- 0 1291 765"/>
                              <a:gd name="T193" fmla="*/ T192 w 693"/>
                              <a:gd name="T194" fmla="+- 0 4701 4112"/>
                              <a:gd name="T195" fmla="*/ 4701 h 638"/>
                              <a:gd name="T196" fmla="+- 0 1259 765"/>
                              <a:gd name="T197" fmla="*/ T196 w 693"/>
                              <a:gd name="T198" fmla="+- 0 4717 4112"/>
                              <a:gd name="T199" fmla="*/ 4717 h 638"/>
                              <a:gd name="T200" fmla="+- 0 1213 765"/>
                              <a:gd name="T201" fmla="*/ T200 w 693"/>
                              <a:gd name="T202" fmla="+- 0 4733 4112"/>
                              <a:gd name="T203" fmla="*/ 4733 h 638"/>
                              <a:gd name="T204" fmla="+- 0 1181 765"/>
                              <a:gd name="T205" fmla="*/ T204 w 693"/>
                              <a:gd name="T206" fmla="+- 0 4743 4112"/>
                              <a:gd name="T207" fmla="*/ 4743 h 638"/>
                              <a:gd name="T208" fmla="+- 0 1078 765"/>
                              <a:gd name="T209" fmla="*/ T208 w 693"/>
                              <a:gd name="T210" fmla="+- 0 4746 4112"/>
                              <a:gd name="T211" fmla="*/ 4746 h 638"/>
                              <a:gd name="T212" fmla="+- 0 1163 765"/>
                              <a:gd name="T213" fmla="*/ T212 w 693"/>
                              <a:gd name="T214" fmla="+- 0 4743 4112"/>
                              <a:gd name="T215" fmla="*/ 4743 h 638"/>
                              <a:gd name="T216" fmla="+- 0 1110 765"/>
                              <a:gd name="T217" fmla="*/ T216 w 693"/>
                              <a:gd name="T218" fmla="+- 0 4750 4112"/>
                              <a:gd name="T219" fmla="*/ 4750 h 638"/>
                              <a:gd name="T220" fmla="+- 0 1128 765"/>
                              <a:gd name="T221" fmla="*/ T220 w 693"/>
                              <a:gd name="T222" fmla="+- 0 4746 4112"/>
                              <a:gd name="T223" fmla="*/ 474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4"/>
                                </a:moveTo>
                                <a:lnTo>
                                  <a:pt x="331" y="4"/>
                                </a:lnTo>
                                <a:lnTo>
                                  <a:pt x="345" y="0"/>
                                </a:lnTo>
                                <a:lnTo>
                                  <a:pt x="363" y="4"/>
                                </a:lnTo>
                                <a:close/>
                                <a:moveTo>
                                  <a:pt x="398" y="7"/>
                                </a:moveTo>
                                <a:lnTo>
                                  <a:pt x="295" y="7"/>
                                </a:lnTo>
                                <a:lnTo>
                                  <a:pt x="313" y="4"/>
                                </a:lnTo>
                                <a:lnTo>
                                  <a:pt x="380" y="4"/>
                                </a:lnTo>
                                <a:lnTo>
                                  <a:pt x="398" y="7"/>
                                </a:lnTo>
                                <a:close/>
                                <a:moveTo>
                                  <a:pt x="416" y="631"/>
                                </a:moveTo>
                                <a:lnTo>
                                  <a:pt x="277" y="631"/>
                                </a:lnTo>
                                <a:lnTo>
                                  <a:pt x="260" y="625"/>
                                </a:lnTo>
                                <a:lnTo>
                                  <a:pt x="245" y="621"/>
                                </a:lnTo>
                                <a:lnTo>
                                  <a:pt x="228" y="618"/>
                                </a:lnTo>
                                <a:lnTo>
                                  <a:pt x="199" y="605"/>
                                </a:lnTo>
                                <a:lnTo>
                                  <a:pt x="182" y="598"/>
                                </a:lnTo>
                                <a:lnTo>
                                  <a:pt x="167" y="589"/>
                                </a:lnTo>
                                <a:lnTo>
                                  <a:pt x="153" y="582"/>
                                </a:lnTo>
                                <a:lnTo>
                                  <a:pt x="142" y="572"/>
                                </a:lnTo>
                                <a:lnTo>
                                  <a:pt x="114" y="553"/>
                                </a:lnTo>
                                <a:lnTo>
                                  <a:pt x="93" y="533"/>
                                </a:lnTo>
                                <a:lnTo>
                                  <a:pt x="71" y="507"/>
                                </a:lnTo>
                                <a:lnTo>
                                  <a:pt x="61" y="497"/>
                                </a:lnTo>
                                <a:lnTo>
                                  <a:pt x="54" y="484"/>
                                </a:lnTo>
                                <a:lnTo>
                                  <a:pt x="43" y="471"/>
                                </a:lnTo>
                                <a:lnTo>
                                  <a:pt x="36" y="455"/>
                                </a:lnTo>
                                <a:lnTo>
                                  <a:pt x="22" y="428"/>
                                </a:lnTo>
                                <a:lnTo>
                                  <a:pt x="18" y="412"/>
                                </a:lnTo>
                                <a:lnTo>
                                  <a:pt x="15" y="399"/>
                                </a:lnTo>
                                <a:lnTo>
                                  <a:pt x="8" y="383"/>
                                </a:lnTo>
                                <a:lnTo>
                                  <a:pt x="8" y="366"/>
                                </a:lnTo>
                                <a:lnTo>
                                  <a:pt x="4" y="350"/>
                                </a:lnTo>
                                <a:lnTo>
                                  <a:pt x="4" y="334"/>
                                </a:lnTo>
                                <a:lnTo>
                                  <a:pt x="0" y="317"/>
                                </a:lnTo>
                                <a:lnTo>
                                  <a:pt x="4" y="304"/>
                                </a:lnTo>
                                <a:lnTo>
                                  <a:pt x="4" y="288"/>
                                </a:lnTo>
                                <a:lnTo>
                                  <a:pt x="8" y="272"/>
                                </a:lnTo>
                                <a:lnTo>
                                  <a:pt x="8" y="255"/>
                                </a:lnTo>
                                <a:lnTo>
                                  <a:pt x="15" y="239"/>
                                </a:lnTo>
                                <a:lnTo>
                                  <a:pt x="18" y="226"/>
                                </a:lnTo>
                                <a:lnTo>
                                  <a:pt x="22" y="209"/>
                                </a:lnTo>
                                <a:lnTo>
                                  <a:pt x="36" y="183"/>
                                </a:lnTo>
                                <a:lnTo>
                                  <a:pt x="43" y="167"/>
                                </a:lnTo>
                                <a:lnTo>
                                  <a:pt x="54" y="154"/>
                                </a:lnTo>
                                <a:lnTo>
                                  <a:pt x="61" y="141"/>
                                </a:lnTo>
                                <a:lnTo>
                                  <a:pt x="71" y="131"/>
                                </a:lnTo>
                                <a:lnTo>
                                  <a:pt x="93" y="105"/>
                                </a:lnTo>
                                <a:lnTo>
                                  <a:pt x="114" y="85"/>
                                </a:lnTo>
                                <a:lnTo>
                                  <a:pt x="142" y="66"/>
                                </a:lnTo>
                                <a:lnTo>
                                  <a:pt x="153" y="56"/>
                                </a:lnTo>
                                <a:lnTo>
                                  <a:pt x="167" y="49"/>
                                </a:lnTo>
                                <a:lnTo>
                                  <a:pt x="182" y="39"/>
                                </a:lnTo>
                                <a:lnTo>
                                  <a:pt x="199" y="33"/>
                                </a:lnTo>
                                <a:lnTo>
                                  <a:pt x="228" y="20"/>
                                </a:lnTo>
                                <a:lnTo>
                                  <a:pt x="245" y="17"/>
                                </a:lnTo>
                                <a:lnTo>
                                  <a:pt x="260" y="13"/>
                                </a:lnTo>
                                <a:lnTo>
                                  <a:pt x="277" y="7"/>
                                </a:lnTo>
                                <a:lnTo>
                                  <a:pt x="416" y="7"/>
                                </a:lnTo>
                                <a:lnTo>
                                  <a:pt x="434" y="13"/>
                                </a:lnTo>
                                <a:lnTo>
                                  <a:pt x="448" y="17"/>
                                </a:lnTo>
                                <a:lnTo>
                                  <a:pt x="466" y="20"/>
                                </a:lnTo>
                                <a:lnTo>
                                  <a:pt x="494" y="33"/>
                                </a:lnTo>
                                <a:lnTo>
                                  <a:pt x="512" y="39"/>
                                </a:lnTo>
                                <a:lnTo>
                                  <a:pt x="526" y="49"/>
                                </a:lnTo>
                                <a:lnTo>
                                  <a:pt x="540" y="56"/>
                                </a:lnTo>
                                <a:lnTo>
                                  <a:pt x="551" y="66"/>
                                </a:lnTo>
                                <a:lnTo>
                                  <a:pt x="579" y="85"/>
                                </a:lnTo>
                                <a:lnTo>
                                  <a:pt x="601" y="105"/>
                                </a:lnTo>
                                <a:lnTo>
                                  <a:pt x="622" y="131"/>
                                </a:lnTo>
                                <a:lnTo>
                                  <a:pt x="633" y="141"/>
                                </a:lnTo>
                                <a:lnTo>
                                  <a:pt x="640" y="154"/>
                                </a:lnTo>
                                <a:lnTo>
                                  <a:pt x="650" y="167"/>
                                </a:lnTo>
                                <a:lnTo>
                                  <a:pt x="657" y="183"/>
                                </a:lnTo>
                                <a:lnTo>
                                  <a:pt x="672" y="209"/>
                                </a:lnTo>
                                <a:lnTo>
                                  <a:pt x="675" y="226"/>
                                </a:lnTo>
                                <a:lnTo>
                                  <a:pt x="679" y="239"/>
                                </a:lnTo>
                                <a:lnTo>
                                  <a:pt x="686" y="255"/>
                                </a:lnTo>
                                <a:lnTo>
                                  <a:pt x="686" y="272"/>
                                </a:lnTo>
                                <a:lnTo>
                                  <a:pt x="689" y="288"/>
                                </a:lnTo>
                                <a:lnTo>
                                  <a:pt x="689" y="304"/>
                                </a:lnTo>
                                <a:lnTo>
                                  <a:pt x="693" y="317"/>
                                </a:lnTo>
                                <a:lnTo>
                                  <a:pt x="689" y="334"/>
                                </a:lnTo>
                                <a:lnTo>
                                  <a:pt x="689" y="350"/>
                                </a:lnTo>
                                <a:lnTo>
                                  <a:pt x="686" y="366"/>
                                </a:lnTo>
                                <a:lnTo>
                                  <a:pt x="686" y="383"/>
                                </a:lnTo>
                                <a:lnTo>
                                  <a:pt x="679" y="399"/>
                                </a:lnTo>
                                <a:lnTo>
                                  <a:pt x="675" y="412"/>
                                </a:lnTo>
                                <a:lnTo>
                                  <a:pt x="672" y="428"/>
                                </a:lnTo>
                                <a:lnTo>
                                  <a:pt x="657" y="455"/>
                                </a:lnTo>
                                <a:lnTo>
                                  <a:pt x="650" y="471"/>
                                </a:lnTo>
                                <a:lnTo>
                                  <a:pt x="640" y="484"/>
                                </a:lnTo>
                                <a:lnTo>
                                  <a:pt x="633" y="497"/>
                                </a:lnTo>
                                <a:lnTo>
                                  <a:pt x="622" y="507"/>
                                </a:lnTo>
                                <a:lnTo>
                                  <a:pt x="601" y="533"/>
                                </a:lnTo>
                                <a:lnTo>
                                  <a:pt x="579" y="553"/>
                                </a:lnTo>
                                <a:lnTo>
                                  <a:pt x="551" y="572"/>
                                </a:lnTo>
                                <a:lnTo>
                                  <a:pt x="540" y="582"/>
                                </a:lnTo>
                                <a:lnTo>
                                  <a:pt x="526" y="589"/>
                                </a:lnTo>
                                <a:lnTo>
                                  <a:pt x="512" y="598"/>
                                </a:lnTo>
                                <a:lnTo>
                                  <a:pt x="494" y="605"/>
                                </a:lnTo>
                                <a:lnTo>
                                  <a:pt x="466" y="618"/>
                                </a:lnTo>
                                <a:lnTo>
                                  <a:pt x="448" y="621"/>
                                </a:lnTo>
                                <a:lnTo>
                                  <a:pt x="434" y="625"/>
                                </a:lnTo>
                                <a:lnTo>
                                  <a:pt x="416" y="631"/>
                                </a:lnTo>
                                <a:close/>
                                <a:moveTo>
                                  <a:pt x="380" y="634"/>
                                </a:moveTo>
                                <a:lnTo>
                                  <a:pt x="313" y="634"/>
                                </a:lnTo>
                                <a:lnTo>
                                  <a:pt x="295" y="631"/>
                                </a:lnTo>
                                <a:lnTo>
                                  <a:pt x="398" y="631"/>
                                </a:lnTo>
                                <a:lnTo>
                                  <a:pt x="380" y="634"/>
                                </a:lnTo>
                                <a:close/>
                                <a:moveTo>
                                  <a:pt x="345" y="638"/>
                                </a:moveTo>
                                <a:lnTo>
                                  <a:pt x="331" y="634"/>
                                </a:lnTo>
                                <a:lnTo>
                                  <a:pt x="363" y="634"/>
                                </a:lnTo>
                                <a:lnTo>
                                  <a:pt x="345" y="638"/>
                                </a:lnTo>
                                <a:close/>
                              </a:path>
                            </a:pathLst>
                          </a:custGeom>
                          <a:solidFill>
                            <a:srgbClr val="000000"/>
                          </a:solidFill>
                          <a:ln>
                            <a:noFill/>
                          </a:ln>
                        </wps:spPr>
                        <wps:bodyPr rot="0" vert="horz" wrap="square" lIns="91440" tIns="45720" rIns="91440" bIns="45720" anchor="t" anchorCtr="0" upright="1">
                          <a:noAutofit/>
                        </wps:bodyPr>
                      </wps:wsp>
                      <wps:wsp>
                        <wps:cNvPr id="428961442" name="Freeform 35"/>
                        <wps:cNvSpPr/>
                        <wps:spPr bwMode="auto">
                          <a:xfrm>
                            <a:off x="765" y="4112"/>
                            <a:ext cx="693" cy="638"/>
                          </a:xfrm>
                          <a:custGeom>
                            <a:avLst/>
                            <a:gdLst>
                              <a:gd name="T0" fmla="+- 0 1078 765"/>
                              <a:gd name="T1" fmla="*/ T0 w 693"/>
                              <a:gd name="T2" fmla="+- 0 4746 4112"/>
                              <a:gd name="T3" fmla="*/ 4746 h 638"/>
                              <a:gd name="T4" fmla="+- 0 1025 765"/>
                              <a:gd name="T5" fmla="*/ T4 w 693"/>
                              <a:gd name="T6" fmla="+- 0 4737 4112"/>
                              <a:gd name="T7" fmla="*/ 4737 h 638"/>
                              <a:gd name="T8" fmla="+- 0 978 765"/>
                              <a:gd name="T9" fmla="*/ T8 w 693"/>
                              <a:gd name="T10" fmla="+- 0 4724 4112"/>
                              <a:gd name="T11" fmla="*/ 4724 h 638"/>
                              <a:gd name="T12" fmla="+- 0 932 765"/>
                              <a:gd name="T13" fmla="*/ T12 w 693"/>
                              <a:gd name="T14" fmla="+- 0 4701 4112"/>
                              <a:gd name="T15" fmla="*/ 4701 h 638"/>
                              <a:gd name="T16" fmla="+- 0 893 765"/>
                              <a:gd name="T17" fmla="*/ T16 w 693"/>
                              <a:gd name="T18" fmla="+- 0 4674 4112"/>
                              <a:gd name="T19" fmla="*/ 4674 h 638"/>
                              <a:gd name="T20" fmla="+- 0 858 765"/>
                              <a:gd name="T21" fmla="*/ T20 w 693"/>
                              <a:gd name="T22" fmla="+- 0 4645 4112"/>
                              <a:gd name="T23" fmla="*/ 4645 h 638"/>
                              <a:gd name="T24" fmla="+- 0 826 765"/>
                              <a:gd name="T25" fmla="*/ T24 w 693"/>
                              <a:gd name="T26" fmla="+- 0 4609 4112"/>
                              <a:gd name="T27" fmla="*/ 4609 h 638"/>
                              <a:gd name="T28" fmla="+- 0 801 765"/>
                              <a:gd name="T29" fmla="*/ T28 w 693"/>
                              <a:gd name="T30" fmla="+- 0 4567 4112"/>
                              <a:gd name="T31" fmla="*/ 4567 h 638"/>
                              <a:gd name="T32" fmla="+- 0 783 765"/>
                              <a:gd name="T33" fmla="*/ T32 w 693"/>
                              <a:gd name="T34" fmla="+- 0 4524 4112"/>
                              <a:gd name="T35" fmla="*/ 4524 h 638"/>
                              <a:gd name="T36" fmla="+- 0 773 765"/>
                              <a:gd name="T37" fmla="*/ T36 w 693"/>
                              <a:gd name="T38" fmla="+- 0 4478 4112"/>
                              <a:gd name="T39" fmla="*/ 4478 h 638"/>
                              <a:gd name="T40" fmla="+- 0 765 765"/>
                              <a:gd name="T41" fmla="*/ T40 w 693"/>
                              <a:gd name="T42" fmla="+- 0 4429 4112"/>
                              <a:gd name="T43" fmla="*/ 4429 h 638"/>
                              <a:gd name="T44" fmla="+- 0 773 765"/>
                              <a:gd name="T45" fmla="*/ T44 w 693"/>
                              <a:gd name="T46" fmla="+- 0 4384 4112"/>
                              <a:gd name="T47" fmla="*/ 4384 h 638"/>
                              <a:gd name="T48" fmla="+- 0 783 765"/>
                              <a:gd name="T49" fmla="*/ T48 w 693"/>
                              <a:gd name="T50" fmla="+- 0 4338 4112"/>
                              <a:gd name="T51" fmla="*/ 4338 h 638"/>
                              <a:gd name="T52" fmla="+- 0 801 765"/>
                              <a:gd name="T53" fmla="*/ T52 w 693"/>
                              <a:gd name="T54" fmla="+- 0 4295 4112"/>
                              <a:gd name="T55" fmla="*/ 4295 h 638"/>
                              <a:gd name="T56" fmla="+- 0 826 765"/>
                              <a:gd name="T57" fmla="*/ T56 w 693"/>
                              <a:gd name="T58" fmla="+- 0 4253 4112"/>
                              <a:gd name="T59" fmla="*/ 4253 h 638"/>
                              <a:gd name="T60" fmla="+- 0 858 765"/>
                              <a:gd name="T61" fmla="*/ T60 w 693"/>
                              <a:gd name="T62" fmla="+- 0 4217 4112"/>
                              <a:gd name="T63" fmla="*/ 4217 h 638"/>
                              <a:gd name="T64" fmla="+- 0 893 765"/>
                              <a:gd name="T65" fmla="*/ T64 w 693"/>
                              <a:gd name="T66" fmla="+- 0 4187 4112"/>
                              <a:gd name="T67" fmla="*/ 4187 h 638"/>
                              <a:gd name="T68" fmla="+- 0 932 765"/>
                              <a:gd name="T69" fmla="*/ T68 w 693"/>
                              <a:gd name="T70" fmla="+- 0 4161 4112"/>
                              <a:gd name="T71" fmla="*/ 4161 h 638"/>
                              <a:gd name="T72" fmla="+- 0 978 765"/>
                              <a:gd name="T73" fmla="*/ T72 w 693"/>
                              <a:gd name="T74" fmla="+- 0 4138 4112"/>
                              <a:gd name="T75" fmla="*/ 4138 h 638"/>
                              <a:gd name="T76" fmla="+- 0 1025 765"/>
                              <a:gd name="T77" fmla="*/ T76 w 693"/>
                              <a:gd name="T78" fmla="+- 0 4125 4112"/>
                              <a:gd name="T79" fmla="*/ 4125 h 638"/>
                              <a:gd name="T80" fmla="+- 0 1078 765"/>
                              <a:gd name="T81" fmla="*/ T80 w 693"/>
                              <a:gd name="T82" fmla="+- 0 4116 4112"/>
                              <a:gd name="T83" fmla="*/ 4116 h 638"/>
                              <a:gd name="T84" fmla="+- 0 1128 765"/>
                              <a:gd name="T85" fmla="*/ T84 w 693"/>
                              <a:gd name="T86" fmla="+- 0 4116 4112"/>
                              <a:gd name="T87" fmla="*/ 4116 h 638"/>
                              <a:gd name="T88" fmla="+- 0 1181 765"/>
                              <a:gd name="T89" fmla="*/ T88 w 693"/>
                              <a:gd name="T90" fmla="+- 0 4119 4112"/>
                              <a:gd name="T91" fmla="*/ 4119 h 638"/>
                              <a:gd name="T92" fmla="+- 0 1231 765"/>
                              <a:gd name="T93" fmla="*/ T92 w 693"/>
                              <a:gd name="T94" fmla="+- 0 4132 4112"/>
                              <a:gd name="T95" fmla="*/ 4132 h 638"/>
                              <a:gd name="T96" fmla="+- 0 1277 765"/>
                              <a:gd name="T97" fmla="*/ T96 w 693"/>
                              <a:gd name="T98" fmla="+- 0 4151 4112"/>
                              <a:gd name="T99" fmla="*/ 4151 h 638"/>
                              <a:gd name="T100" fmla="+- 0 1316 765"/>
                              <a:gd name="T101" fmla="*/ T100 w 693"/>
                              <a:gd name="T102" fmla="+- 0 4178 4112"/>
                              <a:gd name="T103" fmla="*/ 4178 h 638"/>
                              <a:gd name="T104" fmla="+- 0 1355 765"/>
                              <a:gd name="T105" fmla="*/ T104 w 693"/>
                              <a:gd name="T106" fmla="+- 0 4207 4112"/>
                              <a:gd name="T107" fmla="*/ 4207 h 638"/>
                              <a:gd name="T108" fmla="+- 0 1387 765"/>
                              <a:gd name="T109" fmla="*/ T108 w 693"/>
                              <a:gd name="T110" fmla="+- 0 4243 4112"/>
                              <a:gd name="T111" fmla="*/ 4243 h 638"/>
                              <a:gd name="T112" fmla="+- 0 1415 765"/>
                              <a:gd name="T113" fmla="*/ T112 w 693"/>
                              <a:gd name="T114" fmla="+- 0 4279 4112"/>
                              <a:gd name="T115" fmla="*/ 4279 h 638"/>
                              <a:gd name="T116" fmla="+- 0 1437 765"/>
                              <a:gd name="T117" fmla="*/ T116 w 693"/>
                              <a:gd name="T118" fmla="+- 0 4321 4112"/>
                              <a:gd name="T119" fmla="*/ 4321 h 638"/>
                              <a:gd name="T120" fmla="+- 0 1451 765"/>
                              <a:gd name="T121" fmla="*/ T120 w 693"/>
                              <a:gd name="T122" fmla="+- 0 4367 4112"/>
                              <a:gd name="T123" fmla="*/ 4367 h 638"/>
                              <a:gd name="T124" fmla="+- 0 1454 765"/>
                              <a:gd name="T125" fmla="*/ T124 w 693"/>
                              <a:gd name="T126" fmla="+- 0 4416 4112"/>
                              <a:gd name="T127" fmla="*/ 4416 h 638"/>
                              <a:gd name="T128" fmla="+- 0 1454 765"/>
                              <a:gd name="T129" fmla="*/ T128 w 693"/>
                              <a:gd name="T130" fmla="+- 0 4462 4112"/>
                              <a:gd name="T131" fmla="*/ 4462 h 638"/>
                              <a:gd name="T132" fmla="+- 0 1444 765"/>
                              <a:gd name="T133" fmla="*/ T132 w 693"/>
                              <a:gd name="T134" fmla="+- 0 4511 4112"/>
                              <a:gd name="T135" fmla="*/ 4511 h 638"/>
                              <a:gd name="T136" fmla="+- 0 1429 765"/>
                              <a:gd name="T137" fmla="*/ T136 w 693"/>
                              <a:gd name="T138" fmla="+- 0 4554 4112"/>
                              <a:gd name="T139" fmla="*/ 4554 h 638"/>
                              <a:gd name="T140" fmla="+- 0 1405 765"/>
                              <a:gd name="T141" fmla="*/ T140 w 693"/>
                              <a:gd name="T142" fmla="+- 0 4596 4112"/>
                              <a:gd name="T143" fmla="*/ 4596 h 638"/>
                              <a:gd name="T144" fmla="+- 0 1376 765"/>
                              <a:gd name="T145" fmla="*/ T144 w 693"/>
                              <a:gd name="T146" fmla="+- 0 4632 4112"/>
                              <a:gd name="T147" fmla="*/ 4632 h 638"/>
                              <a:gd name="T148" fmla="+- 0 1344 765"/>
                              <a:gd name="T149" fmla="*/ T148 w 693"/>
                              <a:gd name="T150" fmla="+- 0 4665 4112"/>
                              <a:gd name="T151" fmla="*/ 4665 h 638"/>
                              <a:gd name="T152" fmla="+- 0 1305 765"/>
                              <a:gd name="T153" fmla="*/ T152 w 693"/>
                              <a:gd name="T154" fmla="+- 0 4694 4112"/>
                              <a:gd name="T155" fmla="*/ 4694 h 638"/>
                              <a:gd name="T156" fmla="+- 0 1259 765"/>
                              <a:gd name="T157" fmla="*/ T156 w 693"/>
                              <a:gd name="T158" fmla="+- 0 4717 4112"/>
                              <a:gd name="T159" fmla="*/ 4717 h 638"/>
                              <a:gd name="T160" fmla="+- 0 1213 765"/>
                              <a:gd name="T161" fmla="*/ T160 w 693"/>
                              <a:gd name="T162" fmla="+- 0 4733 4112"/>
                              <a:gd name="T163" fmla="*/ 4733 h 638"/>
                              <a:gd name="T164" fmla="+- 0 1163 765"/>
                              <a:gd name="T165" fmla="*/ T164 w 693"/>
                              <a:gd name="T166" fmla="+- 0 4743 4112"/>
                              <a:gd name="T167" fmla="*/ 4743 h 638"/>
                              <a:gd name="T168" fmla="+- 0 1110 765"/>
                              <a:gd name="T169" fmla="*/ T168 w 693"/>
                              <a:gd name="T170" fmla="+- 0 4750 4112"/>
                              <a:gd name="T171" fmla="*/ 4750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8"/>
                                </a:moveTo>
                                <a:lnTo>
                                  <a:pt x="331" y="634"/>
                                </a:lnTo>
                                <a:lnTo>
                                  <a:pt x="313" y="634"/>
                                </a:lnTo>
                                <a:lnTo>
                                  <a:pt x="295" y="631"/>
                                </a:lnTo>
                                <a:lnTo>
                                  <a:pt x="277" y="631"/>
                                </a:lnTo>
                                <a:lnTo>
                                  <a:pt x="260" y="625"/>
                                </a:lnTo>
                                <a:lnTo>
                                  <a:pt x="245" y="621"/>
                                </a:lnTo>
                                <a:lnTo>
                                  <a:pt x="228" y="618"/>
                                </a:lnTo>
                                <a:lnTo>
                                  <a:pt x="213" y="612"/>
                                </a:lnTo>
                                <a:lnTo>
                                  <a:pt x="199" y="605"/>
                                </a:lnTo>
                                <a:lnTo>
                                  <a:pt x="182" y="598"/>
                                </a:lnTo>
                                <a:lnTo>
                                  <a:pt x="167" y="589"/>
                                </a:lnTo>
                                <a:lnTo>
                                  <a:pt x="153" y="582"/>
                                </a:lnTo>
                                <a:lnTo>
                                  <a:pt x="142" y="572"/>
                                </a:lnTo>
                                <a:lnTo>
                                  <a:pt x="128" y="562"/>
                                </a:lnTo>
                                <a:lnTo>
                                  <a:pt x="114" y="553"/>
                                </a:lnTo>
                                <a:lnTo>
                                  <a:pt x="103" y="543"/>
                                </a:lnTo>
                                <a:lnTo>
                                  <a:pt x="93" y="533"/>
                                </a:lnTo>
                                <a:lnTo>
                                  <a:pt x="82" y="520"/>
                                </a:lnTo>
                                <a:lnTo>
                                  <a:pt x="71" y="507"/>
                                </a:lnTo>
                                <a:lnTo>
                                  <a:pt x="61" y="497"/>
                                </a:lnTo>
                                <a:lnTo>
                                  <a:pt x="54" y="484"/>
                                </a:lnTo>
                                <a:lnTo>
                                  <a:pt x="43" y="471"/>
                                </a:lnTo>
                                <a:lnTo>
                                  <a:pt x="36" y="455"/>
                                </a:lnTo>
                                <a:lnTo>
                                  <a:pt x="29" y="442"/>
                                </a:lnTo>
                                <a:lnTo>
                                  <a:pt x="22" y="428"/>
                                </a:lnTo>
                                <a:lnTo>
                                  <a:pt x="18" y="412"/>
                                </a:lnTo>
                                <a:lnTo>
                                  <a:pt x="15" y="399"/>
                                </a:lnTo>
                                <a:lnTo>
                                  <a:pt x="8" y="383"/>
                                </a:lnTo>
                                <a:lnTo>
                                  <a:pt x="8" y="366"/>
                                </a:lnTo>
                                <a:lnTo>
                                  <a:pt x="4" y="350"/>
                                </a:lnTo>
                                <a:lnTo>
                                  <a:pt x="4" y="334"/>
                                </a:lnTo>
                                <a:lnTo>
                                  <a:pt x="0" y="317"/>
                                </a:lnTo>
                                <a:lnTo>
                                  <a:pt x="4" y="304"/>
                                </a:lnTo>
                                <a:lnTo>
                                  <a:pt x="4" y="288"/>
                                </a:lnTo>
                                <a:lnTo>
                                  <a:pt x="8" y="272"/>
                                </a:lnTo>
                                <a:lnTo>
                                  <a:pt x="8" y="255"/>
                                </a:lnTo>
                                <a:lnTo>
                                  <a:pt x="15" y="239"/>
                                </a:lnTo>
                                <a:lnTo>
                                  <a:pt x="18" y="226"/>
                                </a:lnTo>
                                <a:lnTo>
                                  <a:pt x="22" y="209"/>
                                </a:lnTo>
                                <a:lnTo>
                                  <a:pt x="29" y="196"/>
                                </a:lnTo>
                                <a:lnTo>
                                  <a:pt x="36" y="183"/>
                                </a:lnTo>
                                <a:lnTo>
                                  <a:pt x="43" y="167"/>
                                </a:lnTo>
                                <a:lnTo>
                                  <a:pt x="54" y="154"/>
                                </a:lnTo>
                                <a:lnTo>
                                  <a:pt x="61" y="141"/>
                                </a:lnTo>
                                <a:lnTo>
                                  <a:pt x="71" y="131"/>
                                </a:lnTo>
                                <a:lnTo>
                                  <a:pt x="82" y="118"/>
                                </a:lnTo>
                                <a:lnTo>
                                  <a:pt x="93" y="105"/>
                                </a:lnTo>
                                <a:lnTo>
                                  <a:pt x="103" y="95"/>
                                </a:lnTo>
                                <a:lnTo>
                                  <a:pt x="114" y="85"/>
                                </a:lnTo>
                                <a:lnTo>
                                  <a:pt x="128" y="75"/>
                                </a:lnTo>
                                <a:lnTo>
                                  <a:pt x="142" y="66"/>
                                </a:lnTo>
                                <a:lnTo>
                                  <a:pt x="153" y="56"/>
                                </a:lnTo>
                                <a:lnTo>
                                  <a:pt x="167" y="49"/>
                                </a:lnTo>
                                <a:lnTo>
                                  <a:pt x="182" y="39"/>
                                </a:lnTo>
                                <a:lnTo>
                                  <a:pt x="199" y="33"/>
                                </a:lnTo>
                                <a:lnTo>
                                  <a:pt x="213" y="26"/>
                                </a:lnTo>
                                <a:lnTo>
                                  <a:pt x="228" y="20"/>
                                </a:lnTo>
                                <a:lnTo>
                                  <a:pt x="245" y="17"/>
                                </a:lnTo>
                                <a:lnTo>
                                  <a:pt x="260" y="13"/>
                                </a:lnTo>
                                <a:lnTo>
                                  <a:pt x="277" y="7"/>
                                </a:lnTo>
                                <a:lnTo>
                                  <a:pt x="295" y="7"/>
                                </a:lnTo>
                                <a:lnTo>
                                  <a:pt x="313" y="4"/>
                                </a:lnTo>
                                <a:lnTo>
                                  <a:pt x="331" y="4"/>
                                </a:lnTo>
                                <a:lnTo>
                                  <a:pt x="345" y="0"/>
                                </a:lnTo>
                                <a:lnTo>
                                  <a:pt x="363" y="4"/>
                                </a:lnTo>
                                <a:lnTo>
                                  <a:pt x="380" y="4"/>
                                </a:lnTo>
                                <a:lnTo>
                                  <a:pt x="398" y="7"/>
                                </a:lnTo>
                                <a:lnTo>
                                  <a:pt x="416" y="7"/>
                                </a:lnTo>
                                <a:lnTo>
                                  <a:pt x="434" y="13"/>
                                </a:lnTo>
                                <a:lnTo>
                                  <a:pt x="448" y="17"/>
                                </a:lnTo>
                                <a:lnTo>
                                  <a:pt x="466" y="20"/>
                                </a:lnTo>
                                <a:lnTo>
                                  <a:pt x="480" y="26"/>
                                </a:lnTo>
                                <a:lnTo>
                                  <a:pt x="494" y="33"/>
                                </a:lnTo>
                                <a:lnTo>
                                  <a:pt x="512" y="39"/>
                                </a:lnTo>
                                <a:lnTo>
                                  <a:pt x="526" y="49"/>
                                </a:lnTo>
                                <a:lnTo>
                                  <a:pt x="540" y="56"/>
                                </a:lnTo>
                                <a:lnTo>
                                  <a:pt x="551" y="66"/>
                                </a:lnTo>
                                <a:lnTo>
                                  <a:pt x="565" y="75"/>
                                </a:lnTo>
                                <a:lnTo>
                                  <a:pt x="579" y="85"/>
                                </a:lnTo>
                                <a:lnTo>
                                  <a:pt x="590" y="95"/>
                                </a:lnTo>
                                <a:lnTo>
                                  <a:pt x="601" y="105"/>
                                </a:lnTo>
                                <a:lnTo>
                                  <a:pt x="611" y="118"/>
                                </a:lnTo>
                                <a:lnTo>
                                  <a:pt x="622" y="131"/>
                                </a:lnTo>
                                <a:lnTo>
                                  <a:pt x="633" y="141"/>
                                </a:lnTo>
                                <a:lnTo>
                                  <a:pt x="640" y="154"/>
                                </a:lnTo>
                                <a:lnTo>
                                  <a:pt x="650" y="167"/>
                                </a:lnTo>
                                <a:lnTo>
                                  <a:pt x="657" y="183"/>
                                </a:lnTo>
                                <a:lnTo>
                                  <a:pt x="664" y="196"/>
                                </a:lnTo>
                                <a:lnTo>
                                  <a:pt x="672" y="209"/>
                                </a:lnTo>
                                <a:lnTo>
                                  <a:pt x="675" y="226"/>
                                </a:lnTo>
                                <a:lnTo>
                                  <a:pt x="679" y="239"/>
                                </a:lnTo>
                                <a:lnTo>
                                  <a:pt x="686" y="255"/>
                                </a:lnTo>
                                <a:lnTo>
                                  <a:pt x="686" y="272"/>
                                </a:lnTo>
                                <a:lnTo>
                                  <a:pt x="689" y="288"/>
                                </a:lnTo>
                                <a:lnTo>
                                  <a:pt x="689" y="304"/>
                                </a:lnTo>
                                <a:lnTo>
                                  <a:pt x="693" y="317"/>
                                </a:lnTo>
                                <a:lnTo>
                                  <a:pt x="689" y="334"/>
                                </a:lnTo>
                                <a:lnTo>
                                  <a:pt x="689" y="350"/>
                                </a:lnTo>
                                <a:lnTo>
                                  <a:pt x="686" y="366"/>
                                </a:lnTo>
                                <a:lnTo>
                                  <a:pt x="686" y="383"/>
                                </a:lnTo>
                                <a:lnTo>
                                  <a:pt x="679" y="399"/>
                                </a:lnTo>
                                <a:lnTo>
                                  <a:pt x="675" y="412"/>
                                </a:lnTo>
                                <a:lnTo>
                                  <a:pt x="672" y="428"/>
                                </a:lnTo>
                                <a:lnTo>
                                  <a:pt x="664" y="442"/>
                                </a:lnTo>
                                <a:lnTo>
                                  <a:pt x="657" y="455"/>
                                </a:lnTo>
                                <a:lnTo>
                                  <a:pt x="650" y="471"/>
                                </a:lnTo>
                                <a:lnTo>
                                  <a:pt x="640" y="484"/>
                                </a:lnTo>
                                <a:lnTo>
                                  <a:pt x="633" y="497"/>
                                </a:lnTo>
                                <a:lnTo>
                                  <a:pt x="622" y="507"/>
                                </a:lnTo>
                                <a:lnTo>
                                  <a:pt x="611" y="520"/>
                                </a:lnTo>
                                <a:lnTo>
                                  <a:pt x="601" y="533"/>
                                </a:lnTo>
                                <a:lnTo>
                                  <a:pt x="590" y="543"/>
                                </a:lnTo>
                                <a:lnTo>
                                  <a:pt x="579" y="553"/>
                                </a:lnTo>
                                <a:lnTo>
                                  <a:pt x="565" y="562"/>
                                </a:lnTo>
                                <a:lnTo>
                                  <a:pt x="551" y="572"/>
                                </a:lnTo>
                                <a:lnTo>
                                  <a:pt x="540" y="582"/>
                                </a:lnTo>
                                <a:lnTo>
                                  <a:pt x="526" y="589"/>
                                </a:lnTo>
                                <a:lnTo>
                                  <a:pt x="512" y="598"/>
                                </a:lnTo>
                                <a:lnTo>
                                  <a:pt x="494" y="605"/>
                                </a:lnTo>
                                <a:lnTo>
                                  <a:pt x="480" y="612"/>
                                </a:lnTo>
                                <a:lnTo>
                                  <a:pt x="466" y="618"/>
                                </a:lnTo>
                                <a:lnTo>
                                  <a:pt x="448" y="621"/>
                                </a:lnTo>
                                <a:lnTo>
                                  <a:pt x="434" y="625"/>
                                </a:lnTo>
                                <a:lnTo>
                                  <a:pt x="416" y="631"/>
                                </a:lnTo>
                                <a:lnTo>
                                  <a:pt x="398" y="631"/>
                                </a:lnTo>
                                <a:lnTo>
                                  <a:pt x="380" y="634"/>
                                </a:lnTo>
                                <a:lnTo>
                                  <a:pt x="363" y="634"/>
                                </a:lnTo>
                                <a:lnTo>
                                  <a:pt x="345" y="638"/>
                                </a:lnTo>
                              </a:path>
                            </a:pathLst>
                          </a:custGeom>
                          <a:noFill/>
                          <a:ln w="2158">
                            <a:solidFill>
                              <a:srgbClr val="000000"/>
                            </a:solidFill>
                            <a:round/>
                          </a:ln>
                        </wps:spPr>
                        <wps:bodyPr rot="0" vert="horz" wrap="square" lIns="91440" tIns="45720" rIns="91440" bIns="45720" anchor="t" anchorCtr="0" upright="1">
                          <a:noAutofit/>
                        </wps:bodyPr>
                      </wps:wsp>
                      <wps:wsp>
                        <wps:cNvPr id="594819581" name="AutoShape 36"/>
                        <wps:cNvSpPr/>
                        <wps:spPr bwMode="auto">
                          <a:xfrm>
                            <a:off x="818" y="4161"/>
                            <a:ext cx="586" cy="540"/>
                          </a:xfrm>
                          <a:custGeom>
                            <a:avLst/>
                            <a:gdLst>
                              <a:gd name="T0" fmla="+- 0 1067 819"/>
                              <a:gd name="T1" fmla="*/ T0 w 586"/>
                              <a:gd name="T2" fmla="+- 0 4165 4161"/>
                              <a:gd name="T3" fmla="*/ 4165 h 540"/>
                              <a:gd name="T4" fmla="+- 0 1142 819"/>
                              <a:gd name="T5" fmla="*/ T4 w 586"/>
                              <a:gd name="T6" fmla="+- 0 4161 4161"/>
                              <a:gd name="T7" fmla="*/ 4161 h 540"/>
                              <a:gd name="T8" fmla="+- 0 1170 819"/>
                              <a:gd name="T9" fmla="*/ T8 w 586"/>
                              <a:gd name="T10" fmla="+- 0 4697 4161"/>
                              <a:gd name="T11" fmla="*/ 4697 h 540"/>
                              <a:gd name="T12" fmla="+- 0 1025 819"/>
                              <a:gd name="T13" fmla="*/ T12 w 586"/>
                              <a:gd name="T14" fmla="+- 0 4691 4161"/>
                              <a:gd name="T15" fmla="*/ 4691 h 540"/>
                              <a:gd name="T16" fmla="+- 0 996 819"/>
                              <a:gd name="T17" fmla="*/ T16 w 586"/>
                              <a:gd name="T18" fmla="+- 0 4681 4161"/>
                              <a:gd name="T19" fmla="*/ 4681 h 540"/>
                              <a:gd name="T20" fmla="+- 0 971 819"/>
                              <a:gd name="T21" fmla="*/ T20 w 586"/>
                              <a:gd name="T22" fmla="+- 0 4668 4161"/>
                              <a:gd name="T23" fmla="*/ 4668 h 540"/>
                              <a:gd name="T24" fmla="+- 0 947 819"/>
                              <a:gd name="T25" fmla="*/ T24 w 586"/>
                              <a:gd name="T26" fmla="+- 0 4655 4161"/>
                              <a:gd name="T27" fmla="*/ 4655 h 540"/>
                              <a:gd name="T28" fmla="+- 0 925 819"/>
                              <a:gd name="T29" fmla="*/ T28 w 586"/>
                              <a:gd name="T30" fmla="+- 0 4639 4161"/>
                              <a:gd name="T31" fmla="*/ 4639 h 540"/>
                              <a:gd name="T32" fmla="+- 0 893 819"/>
                              <a:gd name="T33" fmla="*/ T32 w 586"/>
                              <a:gd name="T34" fmla="+- 0 4612 4161"/>
                              <a:gd name="T35" fmla="*/ 4612 h 540"/>
                              <a:gd name="T36" fmla="+- 0 875 819"/>
                              <a:gd name="T37" fmla="*/ T36 w 586"/>
                              <a:gd name="T38" fmla="+- 0 4593 4161"/>
                              <a:gd name="T39" fmla="*/ 4593 h 540"/>
                              <a:gd name="T40" fmla="+- 0 861 819"/>
                              <a:gd name="T41" fmla="*/ T40 w 586"/>
                              <a:gd name="T42" fmla="+- 0 4570 4161"/>
                              <a:gd name="T43" fmla="*/ 4570 h 540"/>
                              <a:gd name="T44" fmla="+- 0 847 819"/>
                              <a:gd name="T45" fmla="*/ T44 w 586"/>
                              <a:gd name="T46" fmla="+- 0 4547 4161"/>
                              <a:gd name="T47" fmla="*/ 4547 h 540"/>
                              <a:gd name="T48" fmla="+- 0 836 819"/>
                              <a:gd name="T49" fmla="*/ T48 w 586"/>
                              <a:gd name="T50" fmla="+- 0 4524 4161"/>
                              <a:gd name="T51" fmla="*/ 4524 h 540"/>
                              <a:gd name="T52" fmla="+- 0 822 819"/>
                              <a:gd name="T53" fmla="*/ T52 w 586"/>
                              <a:gd name="T54" fmla="+- 0 4485 4161"/>
                              <a:gd name="T55" fmla="*/ 4485 h 540"/>
                              <a:gd name="T56" fmla="+- 0 819 819"/>
                              <a:gd name="T57" fmla="*/ T56 w 586"/>
                              <a:gd name="T58" fmla="+- 0 4459 4161"/>
                              <a:gd name="T59" fmla="*/ 4459 h 540"/>
                              <a:gd name="T60" fmla="+- 0 822 819"/>
                              <a:gd name="T61" fmla="*/ T60 w 586"/>
                              <a:gd name="T62" fmla="+- 0 4390 4161"/>
                              <a:gd name="T63" fmla="*/ 4390 h 540"/>
                              <a:gd name="T64" fmla="+- 0 829 819"/>
                              <a:gd name="T65" fmla="*/ T64 w 586"/>
                              <a:gd name="T66" fmla="+- 0 4351 4161"/>
                              <a:gd name="T67" fmla="*/ 4351 h 540"/>
                              <a:gd name="T68" fmla="+- 0 840 819"/>
                              <a:gd name="T69" fmla="*/ T68 w 586"/>
                              <a:gd name="T70" fmla="+- 0 4325 4161"/>
                              <a:gd name="T71" fmla="*/ 4325 h 540"/>
                              <a:gd name="T72" fmla="+- 0 854 819"/>
                              <a:gd name="T73" fmla="*/ T72 w 586"/>
                              <a:gd name="T74" fmla="+- 0 4302 4161"/>
                              <a:gd name="T75" fmla="*/ 4302 h 540"/>
                              <a:gd name="T76" fmla="+- 0 868 819"/>
                              <a:gd name="T77" fmla="*/ T76 w 586"/>
                              <a:gd name="T78" fmla="+- 0 4279 4161"/>
                              <a:gd name="T79" fmla="*/ 4279 h 540"/>
                              <a:gd name="T80" fmla="+- 0 886 819"/>
                              <a:gd name="T81" fmla="*/ T80 w 586"/>
                              <a:gd name="T82" fmla="+- 0 4259 4161"/>
                              <a:gd name="T83" fmla="*/ 4259 h 540"/>
                              <a:gd name="T84" fmla="+- 0 915 819"/>
                              <a:gd name="T85" fmla="*/ T84 w 586"/>
                              <a:gd name="T86" fmla="+- 0 4230 4161"/>
                              <a:gd name="T87" fmla="*/ 4230 h 540"/>
                              <a:gd name="T88" fmla="+- 0 936 819"/>
                              <a:gd name="T89" fmla="*/ T88 w 586"/>
                              <a:gd name="T90" fmla="+- 0 4214 4161"/>
                              <a:gd name="T91" fmla="*/ 4214 h 540"/>
                              <a:gd name="T92" fmla="+- 0 961 819"/>
                              <a:gd name="T93" fmla="*/ T92 w 586"/>
                              <a:gd name="T94" fmla="+- 0 4201 4161"/>
                              <a:gd name="T95" fmla="*/ 4201 h 540"/>
                              <a:gd name="T96" fmla="+- 0 986 819"/>
                              <a:gd name="T97" fmla="*/ T96 w 586"/>
                              <a:gd name="T98" fmla="+- 0 4187 4161"/>
                              <a:gd name="T99" fmla="*/ 4187 h 540"/>
                              <a:gd name="T100" fmla="+- 0 1010 819"/>
                              <a:gd name="T101" fmla="*/ T100 w 586"/>
                              <a:gd name="T102" fmla="+- 0 4178 4161"/>
                              <a:gd name="T103" fmla="*/ 4178 h 540"/>
                              <a:gd name="T104" fmla="+- 0 1053 819"/>
                              <a:gd name="T105" fmla="*/ T104 w 586"/>
                              <a:gd name="T106" fmla="+- 0 4165 4161"/>
                              <a:gd name="T107" fmla="*/ 4165 h 540"/>
                              <a:gd name="T108" fmla="+- 0 1199 819"/>
                              <a:gd name="T109" fmla="*/ T108 w 586"/>
                              <a:gd name="T110" fmla="+- 0 4171 4161"/>
                              <a:gd name="T111" fmla="*/ 4171 h 540"/>
                              <a:gd name="T112" fmla="+- 0 1227 819"/>
                              <a:gd name="T113" fmla="*/ T112 w 586"/>
                              <a:gd name="T114" fmla="+- 0 4181 4161"/>
                              <a:gd name="T115" fmla="*/ 4181 h 540"/>
                              <a:gd name="T116" fmla="+- 0 1252 819"/>
                              <a:gd name="T117" fmla="*/ T116 w 586"/>
                              <a:gd name="T118" fmla="+- 0 4194 4161"/>
                              <a:gd name="T119" fmla="*/ 4194 h 540"/>
                              <a:gd name="T120" fmla="+- 0 1277 819"/>
                              <a:gd name="T121" fmla="*/ T120 w 586"/>
                              <a:gd name="T122" fmla="+- 0 4207 4161"/>
                              <a:gd name="T123" fmla="*/ 4207 h 540"/>
                              <a:gd name="T124" fmla="+- 0 1298 819"/>
                              <a:gd name="T125" fmla="*/ T124 w 586"/>
                              <a:gd name="T126" fmla="+- 0 4223 4161"/>
                              <a:gd name="T127" fmla="*/ 4223 h 540"/>
                              <a:gd name="T128" fmla="+- 0 1330 819"/>
                              <a:gd name="T129" fmla="*/ T128 w 586"/>
                              <a:gd name="T130" fmla="+- 0 4250 4161"/>
                              <a:gd name="T131" fmla="*/ 4250 h 540"/>
                              <a:gd name="T132" fmla="+- 0 1348 819"/>
                              <a:gd name="T133" fmla="*/ T132 w 586"/>
                              <a:gd name="T134" fmla="+- 0 4269 4161"/>
                              <a:gd name="T135" fmla="*/ 4269 h 540"/>
                              <a:gd name="T136" fmla="+- 0 1362 819"/>
                              <a:gd name="T137" fmla="*/ T136 w 586"/>
                              <a:gd name="T138" fmla="+- 0 4292 4161"/>
                              <a:gd name="T139" fmla="*/ 4292 h 540"/>
                              <a:gd name="T140" fmla="+- 0 1376 819"/>
                              <a:gd name="T141" fmla="*/ T140 w 586"/>
                              <a:gd name="T142" fmla="+- 0 4315 4161"/>
                              <a:gd name="T143" fmla="*/ 4315 h 540"/>
                              <a:gd name="T144" fmla="+- 0 1387 819"/>
                              <a:gd name="T145" fmla="*/ T144 w 586"/>
                              <a:gd name="T146" fmla="+- 0 4338 4161"/>
                              <a:gd name="T147" fmla="*/ 4338 h 540"/>
                              <a:gd name="T148" fmla="+- 0 1401 819"/>
                              <a:gd name="T149" fmla="*/ T148 w 586"/>
                              <a:gd name="T150" fmla="+- 0 4377 4161"/>
                              <a:gd name="T151" fmla="*/ 4377 h 540"/>
                              <a:gd name="T152" fmla="+- 0 1405 819"/>
                              <a:gd name="T153" fmla="*/ T152 w 586"/>
                              <a:gd name="T154" fmla="+- 0 4403 4161"/>
                              <a:gd name="T155" fmla="*/ 4403 h 540"/>
                              <a:gd name="T156" fmla="+- 0 1401 819"/>
                              <a:gd name="T157" fmla="*/ T156 w 586"/>
                              <a:gd name="T158" fmla="+- 0 4472 4161"/>
                              <a:gd name="T159" fmla="*/ 4472 h 540"/>
                              <a:gd name="T160" fmla="+- 0 1394 819"/>
                              <a:gd name="T161" fmla="*/ T160 w 586"/>
                              <a:gd name="T162" fmla="+- 0 4511 4161"/>
                              <a:gd name="T163" fmla="*/ 4511 h 540"/>
                              <a:gd name="T164" fmla="+- 0 1383 819"/>
                              <a:gd name="T165" fmla="*/ T164 w 586"/>
                              <a:gd name="T166" fmla="+- 0 4537 4161"/>
                              <a:gd name="T167" fmla="*/ 4537 h 540"/>
                              <a:gd name="T168" fmla="+- 0 1369 819"/>
                              <a:gd name="T169" fmla="*/ T168 w 586"/>
                              <a:gd name="T170" fmla="+- 0 4560 4161"/>
                              <a:gd name="T171" fmla="*/ 4560 h 540"/>
                              <a:gd name="T172" fmla="+- 0 1355 819"/>
                              <a:gd name="T173" fmla="*/ T172 w 586"/>
                              <a:gd name="T174" fmla="+- 0 4583 4161"/>
                              <a:gd name="T175" fmla="*/ 4583 h 540"/>
                              <a:gd name="T176" fmla="+- 0 1337 819"/>
                              <a:gd name="T177" fmla="*/ T176 w 586"/>
                              <a:gd name="T178" fmla="+- 0 4603 4161"/>
                              <a:gd name="T179" fmla="*/ 4603 h 540"/>
                              <a:gd name="T180" fmla="+- 0 1309 819"/>
                              <a:gd name="T181" fmla="*/ T180 w 586"/>
                              <a:gd name="T182" fmla="+- 0 4632 4161"/>
                              <a:gd name="T183" fmla="*/ 4632 h 540"/>
                              <a:gd name="T184" fmla="+- 0 1287 819"/>
                              <a:gd name="T185" fmla="*/ T184 w 586"/>
                              <a:gd name="T186" fmla="+- 0 4648 4161"/>
                              <a:gd name="T187" fmla="*/ 4648 h 540"/>
                              <a:gd name="T188" fmla="+- 0 1263 819"/>
                              <a:gd name="T189" fmla="*/ T188 w 586"/>
                              <a:gd name="T190" fmla="+- 0 4661 4161"/>
                              <a:gd name="T191" fmla="*/ 4661 h 540"/>
                              <a:gd name="T192" fmla="+- 0 1238 819"/>
                              <a:gd name="T193" fmla="*/ T192 w 586"/>
                              <a:gd name="T194" fmla="+- 0 4674 4161"/>
                              <a:gd name="T195" fmla="*/ 4674 h 540"/>
                              <a:gd name="T196" fmla="+- 0 1213 819"/>
                              <a:gd name="T197" fmla="*/ T196 w 586"/>
                              <a:gd name="T198" fmla="+- 0 4684 4161"/>
                              <a:gd name="T199" fmla="*/ 4684 h 540"/>
                              <a:gd name="T200" fmla="+- 0 1170 819"/>
                              <a:gd name="T201" fmla="*/ T200 w 586"/>
                              <a:gd name="T202" fmla="+- 0 4697 4161"/>
                              <a:gd name="T203" fmla="*/ 4697 h 540"/>
                              <a:gd name="T204" fmla="+- 0 1081 819"/>
                              <a:gd name="T205" fmla="*/ T204 w 586"/>
                              <a:gd name="T206" fmla="+- 0 4701 4161"/>
                              <a:gd name="T207" fmla="*/ 4701 h 540"/>
                              <a:gd name="T208" fmla="+- 0 1156 819"/>
                              <a:gd name="T209" fmla="*/ T208 w 586"/>
                              <a:gd name="T210" fmla="+- 0 4697 4161"/>
                              <a:gd name="T211" fmla="*/ 469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4"/>
                                </a:moveTo>
                                <a:lnTo>
                                  <a:pt x="248" y="4"/>
                                </a:lnTo>
                                <a:lnTo>
                                  <a:pt x="262" y="0"/>
                                </a:lnTo>
                                <a:lnTo>
                                  <a:pt x="323" y="0"/>
                                </a:lnTo>
                                <a:lnTo>
                                  <a:pt x="337" y="4"/>
                                </a:lnTo>
                                <a:close/>
                                <a:moveTo>
                                  <a:pt x="351" y="536"/>
                                </a:moveTo>
                                <a:lnTo>
                                  <a:pt x="234" y="536"/>
                                </a:lnTo>
                                <a:lnTo>
                                  <a:pt x="206" y="530"/>
                                </a:lnTo>
                                <a:lnTo>
                                  <a:pt x="191" y="523"/>
                                </a:lnTo>
                                <a:lnTo>
                                  <a:pt x="177" y="520"/>
                                </a:lnTo>
                                <a:lnTo>
                                  <a:pt x="167" y="513"/>
                                </a:lnTo>
                                <a:lnTo>
                                  <a:pt x="152" y="507"/>
                                </a:lnTo>
                                <a:lnTo>
                                  <a:pt x="142" y="500"/>
                                </a:lnTo>
                                <a:lnTo>
                                  <a:pt x="128" y="494"/>
                                </a:lnTo>
                                <a:lnTo>
                                  <a:pt x="117" y="487"/>
                                </a:lnTo>
                                <a:lnTo>
                                  <a:pt x="106" y="478"/>
                                </a:lnTo>
                                <a:lnTo>
                                  <a:pt x="96" y="471"/>
                                </a:lnTo>
                                <a:lnTo>
                                  <a:pt x="74" y="451"/>
                                </a:lnTo>
                                <a:lnTo>
                                  <a:pt x="67" y="442"/>
                                </a:lnTo>
                                <a:lnTo>
                                  <a:pt x="56" y="432"/>
                                </a:lnTo>
                                <a:lnTo>
                                  <a:pt x="49" y="422"/>
                                </a:lnTo>
                                <a:lnTo>
                                  <a:pt x="42" y="409"/>
                                </a:lnTo>
                                <a:lnTo>
                                  <a:pt x="35" y="399"/>
                                </a:lnTo>
                                <a:lnTo>
                                  <a:pt x="28" y="386"/>
                                </a:lnTo>
                                <a:lnTo>
                                  <a:pt x="21" y="376"/>
                                </a:lnTo>
                                <a:lnTo>
                                  <a:pt x="17" y="363"/>
                                </a:lnTo>
                                <a:lnTo>
                                  <a:pt x="10" y="350"/>
                                </a:lnTo>
                                <a:lnTo>
                                  <a:pt x="3" y="324"/>
                                </a:lnTo>
                                <a:lnTo>
                                  <a:pt x="3" y="311"/>
                                </a:lnTo>
                                <a:lnTo>
                                  <a:pt x="0" y="298"/>
                                </a:lnTo>
                                <a:lnTo>
                                  <a:pt x="0" y="242"/>
                                </a:lnTo>
                                <a:lnTo>
                                  <a:pt x="3" y="229"/>
                                </a:lnTo>
                                <a:lnTo>
                                  <a:pt x="3" y="216"/>
                                </a:lnTo>
                                <a:lnTo>
                                  <a:pt x="10" y="190"/>
                                </a:lnTo>
                                <a:lnTo>
                                  <a:pt x="17" y="177"/>
                                </a:lnTo>
                                <a:lnTo>
                                  <a:pt x="21" y="164"/>
                                </a:lnTo>
                                <a:lnTo>
                                  <a:pt x="28" y="154"/>
                                </a:lnTo>
                                <a:lnTo>
                                  <a:pt x="35" y="141"/>
                                </a:lnTo>
                                <a:lnTo>
                                  <a:pt x="42" y="131"/>
                                </a:lnTo>
                                <a:lnTo>
                                  <a:pt x="49" y="118"/>
                                </a:lnTo>
                                <a:lnTo>
                                  <a:pt x="56" y="108"/>
                                </a:lnTo>
                                <a:lnTo>
                                  <a:pt x="67" y="98"/>
                                </a:lnTo>
                                <a:lnTo>
                                  <a:pt x="74" y="89"/>
                                </a:lnTo>
                                <a:lnTo>
                                  <a:pt x="96" y="69"/>
                                </a:lnTo>
                                <a:lnTo>
                                  <a:pt x="106" y="62"/>
                                </a:lnTo>
                                <a:lnTo>
                                  <a:pt x="117" y="53"/>
                                </a:lnTo>
                                <a:lnTo>
                                  <a:pt x="128" y="46"/>
                                </a:lnTo>
                                <a:lnTo>
                                  <a:pt x="142" y="40"/>
                                </a:lnTo>
                                <a:lnTo>
                                  <a:pt x="152" y="33"/>
                                </a:lnTo>
                                <a:lnTo>
                                  <a:pt x="167" y="26"/>
                                </a:lnTo>
                                <a:lnTo>
                                  <a:pt x="177" y="20"/>
                                </a:lnTo>
                                <a:lnTo>
                                  <a:pt x="191" y="17"/>
                                </a:lnTo>
                                <a:lnTo>
                                  <a:pt x="206" y="10"/>
                                </a:lnTo>
                                <a:lnTo>
                                  <a:pt x="234" y="4"/>
                                </a:lnTo>
                                <a:lnTo>
                                  <a:pt x="351" y="4"/>
                                </a:lnTo>
                                <a:lnTo>
                                  <a:pt x="380" y="10"/>
                                </a:lnTo>
                                <a:lnTo>
                                  <a:pt x="394" y="17"/>
                                </a:lnTo>
                                <a:lnTo>
                                  <a:pt x="408" y="20"/>
                                </a:lnTo>
                                <a:lnTo>
                                  <a:pt x="419" y="26"/>
                                </a:lnTo>
                                <a:lnTo>
                                  <a:pt x="433" y="33"/>
                                </a:lnTo>
                                <a:lnTo>
                                  <a:pt x="444" y="40"/>
                                </a:lnTo>
                                <a:lnTo>
                                  <a:pt x="458" y="46"/>
                                </a:lnTo>
                                <a:lnTo>
                                  <a:pt x="468" y="53"/>
                                </a:lnTo>
                                <a:lnTo>
                                  <a:pt x="479" y="62"/>
                                </a:lnTo>
                                <a:lnTo>
                                  <a:pt x="490" y="69"/>
                                </a:lnTo>
                                <a:lnTo>
                                  <a:pt x="511" y="89"/>
                                </a:lnTo>
                                <a:lnTo>
                                  <a:pt x="518" y="98"/>
                                </a:lnTo>
                                <a:lnTo>
                                  <a:pt x="529" y="108"/>
                                </a:lnTo>
                                <a:lnTo>
                                  <a:pt x="536" y="118"/>
                                </a:lnTo>
                                <a:lnTo>
                                  <a:pt x="543" y="131"/>
                                </a:lnTo>
                                <a:lnTo>
                                  <a:pt x="550" y="141"/>
                                </a:lnTo>
                                <a:lnTo>
                                  <a:pt x="557" y="154"/>
                                </a:lnTo>
                                <a:lnTo>
                                  <a:pt x="564" y="164"/>
                                </a:lnTo>
                                <a:lnTo>
                                  <a:pt x="568" y="177"/>
                                </a:lnTo>
                                <a:lnTo>
                                  <a:pt x="575" y="190"/>
                                </a:lnTo>
                                <a:lnTo>
                                  <a:pt x="582" y="216"/>
                                </a:lnTo>
                                <a:lnTo>
                                  <a:pt x="582" y="229"/>
                                </a:lnTo>
                                <a:lnTo>
                                  <a:pt x="586" y="242"/>
                                </a:lnTo>
                                <a:lnTo>
                                  <a:pt x="586" y="298"/>
                                </a:lnTo>
                                <a:lnTo>
                                  <a:pt x="582" y="311"/>
                                </a:lnTo>
                                <a:lnTo>
                                  <a:pt x="582" y="324"/>
                                </a:lnTo>
                                <a:lnTo>
                                  <a:pt x="575" y="350"/>
                                </a:lnTo>
                                <a:lnTo>
                                  <a:pt x="568" y="363"/>
                                </a:lnTo>
                                <a:lnTo>
                                  <a:pt x="564" y="376"/>
                                </a:lnTo>
                                <a:lnTo>
                                  <a:pt x="557" y="386"/>
                                </a:lnTo>
                                <a:lnTo>
                                  <a:pt x="550" y="399"/>
                                </a:lnTo>
                                <a:lnTo>
                                  <a:pt x="543" y="409"/>
                                </a:lnTo>
                                <a:lnTo>
                                  <a:pt x="536" y="422"/>
                                </a:lnTo>
                                <a:lnTo>
                                  <a:pt x="529" y="432"/>
                                </a:lnTo>
                                <a:lnTo>
                                  <a:pt x="518" y="442"/>
                                </a:lnTo>
                                <a:lnTo>
                                  <a:pt x="511" y="451"/>
                                </a:lnTo>
                                <a:lnTo>
                                  <a:pt x="490" y="471"/>
                                </a:lnTo>
                                <a:lnTo>
                                  <a:pt x="479" y="478"/>
                                </a:lnTo>
                                <a:lnTo>
                                  <a:pt x="468" y="487"/>
                                </a:lnTo>
                                <a:lnTo>
                                  <a:pt x="458" y="494"/>
                                </a:lnTo>
                                <a:lnTo>
                                  <a:pt x="444" y="500"/>
                                </a:lnTo>
                                <a:lnTo>
                                  <a:pt x="433" y="507"/>
                                </a:lnTo>
                                <a:lnTo>
                                  <a:pt x="419" y="513"/>
                                </a:lnTo>
                                <a:lnTo>
                                  <a:pt x="408" y="520"/>
                                </a:lnTo>
                                <a:lnTo>
                                  <a:pt x="394" y="523"/>
                                </a:lnTo>
                                <a:lnTo>
                                  <a:pt x="380" y="530"/>
                                </a:lnTo>
                                <a:lnTo>
                                  <a:pt x="351" y="536"/>
                                </a:lnTo>
                                <a:close/>
                                <a:moveTo>
                                  <a:pt x="323" y="540"/>
                                </a:moveTo>
                                <a:lnTo>
                                  <a:pt x="262" y="540"/>
                                </a:lnTo>
                                <a:lnTo>
                                  <a:pt x="248" y="536"/>
                                </a:lnTo>
                                <a:lnTo>
                                  <a:pt x="337" y="536"/>
                                </a:lnTo>
                                <a:lnTo>
                                  <a:pt x="323" y="540"/>
                                </a:lnTo>
                                <a:close/>
                              </a:path>
                            </a:pathLst>
                          </a:custGeom>
                          <a:solidFill>
                            <a:srgbClr val="FFFFFF"/>
                          </a:solidFill>
                          <a:ln>
                            <a:noFill/>
                          </a:ln>
                        </wps:spPr>
                        <wps:bodyPr rot="0" vert="horz" wrap="square" lIns="91440" tIns="45720" rIns="91440" bIns="45720" anchor="t" anchorCtr="0" upright="1">
                          <a:noAutofit/>
                        </wps:bodyPr>
                      </wps:wsp>
                      <wps:wsp>
                        <wps:cNvPr id="1970939847" name="Freeform 37"/>
                        <wps:cNvSpPr/>
                        <wps:spPr bwMode="auto">
                          <a:xfrm>
                            <a:off x="818" y="4161"/>
                            <a:ext cx="586" cy="540"/>
                          </a:xfrm>
                          <a:custGeom>
                            <a:avLst/>
                            <a:gdLst>
                              <a:gd name="T0" fmla="+- 0 1142 819"/>
                              <a:gd name="T1" fmla="*/ T0 w 586"/>
                              <a:gd name="T2" fmla="+- 0 4161 4161"/>
                              <a:gd name="T3" fmla="*/ 4161 h 540"/>
                              <a:gd name="T4" fmla="+- 0 1184 819"/>
                              <a:gd name="T5" fmla="*/ T4 w 586"/>
                              <a:gd name="T6" fmla="+- 0 4168 4161"/>
                              <a:gd name="T7" fmla="*/ 4168 h 540"/>
                              <a:gd name="T8" fmla="+- 0 1227 819"/>
                              <a:gd name="T9" fmla="*/ T8 w 586"/>
                              <a:gd name="T10" fmla="+- 0 4181 4161"/>
                              <a:gd name="T11" fmla="*/ 4181 h 540"/>
                              <a:gd name="T12" fmla="+- 0 1263 819"/>
                              <a:gd name="T13" fmla="*/ T12 w 586"/>
                              <a:gd name="T14" fmla="+- 0 4201 4161"/>
                              <a:gd name="T15" fmla="*/ 4201 h 540"/>
                              <a:gd name="T16" fmla="+- 0 1298 819"/>
                              <a:gd name="T17" fmla="*/ T16 w 586"/>
                              <a:gd name="T18" fmla="+- 0 4223 4161"/>
                              <a:gd name="T19" fmla="*/ 4223 h 540"/>
                              <a:gd name="T20" fmla="+- 0 1330 819"/>
                              <a:gd name="T21" fmla="*/ T20 w 586"/>
                              <a:gd name="T22" fmla="+- 0 4250 4161"/>
                              <a:gd name="T23" fmla="*/ 4250 h 540"/>
                              <a:gd name="T24" fmla="+- 0 1355 819"/>
                              <a:gd name="T25" fmla="*/ T24 w 586"/>
                              <a:gd name="T26" fmla="+- 0 4279 4161"/>
                              <a:gd name="T27" fmla="*/ 4279 h 540"/>
                              <a:gd name="T28" fmla="+- 0 1376 819"/>
                              <a:gd name="T29" fmla="*/ T28 w 586"/>
                              <a:gd name="T30" fmla="+- 0 4315 4161"/>
                              <a:gd name="T31" fmla="*/ 4315 h 540"/>
                              <a:gd name="T32" fmla="+- 0 1394 819"/>
                              <a:gd name="T33" fmla="*/ T32 w 586"/>
                              <a:gd name="T34" fmla="+- 0 4351 4161"/>
                              <a:gd name="T35" fmla="*/ 4351 h 540"/>
                              <a:gd name="T36" fmla="+- 0 1401 819"/>
                              <a:gd name="T37" fmla="*/ T36 w 586"/>
                              <a:gd name="T38" fmla="+- 0 4390 4161"/>
                              <a:gd name="T39" fmla="*/ 4390 h 540"/>
                              <a:gd name="T40" fmla="+- 0 1405 819"/>
                              <a:gd name="T41" fmla="*/ T40 w 586"/>
                              <a:gd name="T42" fmla="+- 0 4429 4161"/>
                              <a:gd name="T43" fmla="*/ 4429 h 540"/>
                              <a:gd name="T44" fmla="+- 0 1401 819"/>
                              <a:gd name="T45" fmla="*/ T44 w 586"/>
                              <a:gd name="T46" fmla="+- 0 4472 4161"/>
                              <a:gd name="T47" fmla="*/ 4472 h 540"/>
                              <a:gd name="T48" fmla="+- 0 1394 819"/>
                              <a:gd name="T49" fmla="*/ T48 w 586"/>
                              <a:gd name="T50" fmla="+- 0 4511 4161"/>
                              <a:gd name="T51" fmla="*/ 4511 h 540"/>
                              <a:gd name="T52" fmla="+- 0 1376 819"/>
                              <a:gd name="T53" fmla="*/ T52 w 586"/>
                              <a:gd name="T54" fmla="+- 0 4547 4161"/>
                              <a:gd name="T55" fmla="*/ 4547 h 540"/>
                              <a:gd name="T56" fmla="+- 0 1355 819"/>
                              <a:gd name="T57" fmla="*/ T56 w 586"/>
                              <a:gd name="T58" fmla="+- 0 4583 4161"/>
                              <a:gd name="T59" fmla="*/ 4583 h 540"/>
                              <a:gd name="T60" fmla="+- 0 1330 819"/>
                              <a:gd name="T61" fmla="*/ T60 w 586"/>
                              <a:gd name="T62" fmla="+- 0 4612 4161"/>
                              <a:gd name="T63" fmla="*/ 4612 h 540"/>
                              <a:gd name="T64" fmla="+- 0 1298 819"/>
                              <a:gd name="T65" fmla="*/ T64 w 586"/>
                              <a:gd name="T66" fmla="+- 0 4639 4161"/>
                              <a:gd name="T67" fmla="*/ 4639 h 540"/>
                              <a:gd name="T68" fmla="+- 0 1263 819"/>
                              <a:gd name="T69" fmla="*/ T68 w 586"/>
                              <a:gd name="T70" fmla="+- 0 4661 4161"/>
                              <a:gd name="T71" fmla="*/ 4661 h 540"/>
                              <a:gd name="T72" fmla="+- 0 1227 819"/>
                              <a:gd name="T73" fmla="*/ T72 w 586"/>
                              <a:gd name="T74" fmla="+- 0 4681 4161"/>
                              <a:gd name="T75" fmla="*/ 4681 h 540"/>
                              <a:gd name="T76" fmla="+- 0 1184 819"/>
                              <a:gd name="T77" fmla="*/ T76 w 586"/>
                              <a:gd name="T78" fmla="+- 0 4694 4161"/>
                              <a:gd name="T79" fmla="*/ 4694 h 540"/>
                              <a:gd name="T80" fmla="+- 0 1142 819"/>
                              <a:gd name="T81" fmla="*/ T80 w 586"/>
                              <a:gd name="T82" fmla="+- 0 4701 4161"/>
                              <a:gd name="T83" fmla="*/ 4701 h 540"/>
                              <a:gd name="T84" fmla="+- 0 1096 819"/>
                              <a:gd name="T85" fmla="*/ T84 w 586"/>
                              <a:gd name="T86" fmla="+- 0 4701 4161"/>
                              <a:gd name="T87" fmla="*/ 4701 h 540"/>
                              <a:gd name="T88" fmla="+- 0 1053 819"/>
                              <a:gd name="T89" fmla="*/ T88 w 586"/>
                              <a:gd name="T90" fmla="+- 0 4697 4161"/>
                              <a:gd name="T91" fmla="*/ 4697 h 540"/>
                              <a:gd name="T92" fmla="+- 0 1010 819"/>
                              <a:gd name="T93" fmla="*/ T92 w 586"/>
                              <a:gd name="T94" fmla="+- 0 4684 4161"/>
                              <a:gd name="T95" fmla="*/ 4684 h 540"/>
                              <a:gd name="T96" fmla="+- 0 971 819"/>
                              <a:gd name="T97" fmla="*/ T96 w 586"/>
                              <a:gd name="T98" fmla="+- 0 4668 4161"/>
                              <a:gd name="T99" fmla="*/ 4668 h 540"/>
                              <a:gd name="T100" fmla="+- 0 936 819"/>
                              <a:gd name="T101" fmla="*/ T100 w 586"/>
                              <a:gd name="T102" fmla="+- 0 4648 4161"/>
                              <a:gd name="T103" fmla="*/ 4648 h 540"/>
                              <a:gd name="T104" fmla="+- 0 904 819"/>
                              <a:gd name="T105" fmla="*/ T104 w 586"/>
                              <a:gd name="T106" fmla="+- 0 4622 4161"/>
                              <a:gd name="T107" fmla="*/ 4622 h 540"/>
                              <a:gd name="T108" fmla="+- 0 875 819"/>
                              <a:gd name="T109" fmla="*/ T108 w 586"/>
                              <a:gd name="T110" fmla="+- 0 4593 4161"/>
                              <a:gd name="T111" fmla="*/ 4593 h 540"/>
                              <a:gd name="T112" fmla="+- 0 854 819"/>
                              <a:gd name="T113" fmla="*/ T112 w 586"/>
                              <a:gd name="T114" fmla="+- 0 4560 4161"/>
                              <a:gd name="T115" fmla="*/ 4560 h 540"/>
                              <a:gd name="T116" fmla="+- 0 836 819"/>
                              <a:gd name="T117" fmla="*/ T116 w 586"/>
                              <a:gd name="T118" fmla="+- 0 4524 4161"/>
                              <a:gd name="T119" fmla="*/ 4524 h 540"/>
                              <a:gd name="T120" fmla="+- 0 822 819"/>
                              <a:gd name="T121" fmla="*/ T120 w 586"/>
                              <a:gd name="T122" fmla="+- 0 4485 4161"/>
                              <a:gd name="T123" fmla="*/ 4485 h 540"/>
                              <a:gd name="T124" fmla="+- 0 819 819"/>
                              <a:gd name="T125" fmla="*/ T124 w 586"/>
                              <a:gd name="T126" fmla="+- 0 4446 4161"/>
                              <a:gd name="T127" fmla="*/ 4446 h 540"/>
                              <a:gd name="T128" fmla="+- 0 819 819"/>
                              <a:gd name="T129" fmla="*/ T128 w 586"/>
                              <a:gd name="T130" fmla="+- 0 4403 4161"/>
                              <a:gd name="T131" fmla="*/ 4403 h 540"/>
                              <a:gd name="T132" fmla="+- 0 826 819"/>
                              <a:gd name="T133" fmla="*/ T132 w 586"/>
                              <a:gd name="T134" fmla="+- 0 4364 4161"/>
                              <a:gd name="T135" fmla="*/ 4364 h 540"/>
                              <a:gd name="T136" fmla="+- 0 840 819"/>
                              <a:gd name="T137" fmla="*/ T136 w 586"/>
                              <a:gd name="T138" fmla="+- 0 4325 4161"/>
                              <a:gd name="T139" fmla="*/ 4325 h 540"/>
                              <a:gd name="T140" fmla="+- 0 861 819"/>
                              <a:gd name="T141" fmla="*/ T140 w 586"/>
                              <a:gd name="T142" fmla="+- 0 4292 4161"/>
                              <a:gd name="T143" fmla="*/ 4292 h 540"/>
                              <a:gd name="T144" fmla="+- 0 886 819"/>
                              <a:gd name="T145" fmla="*/ T144 w 586"/>
                              <a:gd name="T146" fmla="+- 0 4259 4161"/>
                              <a:gd name="T147" fmla="*/ 4259 h 540"/>
                              <a:gd name="T148" fmla="+- 0 915 819"/>
                              <a:gd name="T149" fmla="*/ T148 w 586"/>
                              <a:gd name="T150" fmla="+- 0 4230 4161"/>
                              <a:gd name="T151" fmla="*/ 4230 h 540"/>
                              <a:gd name="T152" fmla="+- 0 947 819"/>
                              <a:gd name="T153" fmla="*/ T152 w 586"/>
                              <a:gd name="T154" fmla="+- 0 4207 4161"/>
                              <a:gd name="T155" fmla="*/ 4207 h 540"/>
                              <a:gd name="T156" fmla="+- 0 986 819"/>
                              <a:gd name="T157" fmla="*/ T156 w 586"/>
                              <a:gd name="T158" fmla="+- 0 4187 4161"/>
                              <a:gd name="T159" fmla="*/ 4187 h 540"/>
                              <a:gd name="T160" fmla="+- 0 1025 819"/>
                              <a:gd name="T161" fmla="*/ T160 w 586"/>
                              <a:gd name="T162" fmla="+- 0 4171 4161"/>
                              <a:gd name="T163" fmla="*/ 4171 h 540"/>
                              <a:gd name="T164" fmla="+- 0 1067 819"/>
                              <a:gd name="T165" fmla="*/ T164 w 586"/>
                              <a:gd name="T166" fmla="+- 0 4165 4161"/>
                              <a:gd name="T167" fmla="*/ 4165 h 540"/>
                              <a:gd name="T168" fmla="+- 0 1110 819"/>
                              <a:gd name="T169" fmla="*/ T168 w 586"/>
                              <a:gd name="T170" fmla="+- 0 4161 4161"/>
                              <a:gd name="T171" fmla="*/ 416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4"/>
                                </a:lnTo>
                                <a:lnTo>
                                  <a:pt x="351" y="4"/>
                                </a:lnTo>
                                <a:lnTo>
                                  <a:pt x="365" y="7"/>
                                </a:lnTo>
                                <a:lnTo>
                                  <a:pt x="380" y="10"/>
                                </a:lnTo>
                                <a:lnTo>
                                  <a:pt x="394" y="17"/>
                                </a:lnTo>
                                <a:lnTo>
                                  <a:pt x="408" y="20"/>
                                </a:lnTo>
                                <a:lnTo>
                                  <a:pt x="419" y="26"/>
                                </a:lnTo>
                                <a:lnTo>
                                  <a:pt x="433" y="33"/>
                                </a:lnTo>
                                <a:lnTo>
                                  <a:pt x="444" y="40"/>
                                </a:lnTo>
                                <a:lnTo>
                                  <a:pt x="458" y="46"/>
                                </a:lnTo>
                                <a:lnTo>
                                  <a:pt x="468" y="53"/>
                                </a:lnTo>
                                <a:lnTo>
                                  <a:pt x="479" y="62"/>
                                </a:lnTo>
                                <a:lnTo>
                                  <a:pt x="490" y="69"/>
                                </a:lnTo>
                                <a:lnTo>
                                  <a:pt x="500" y="79"/>
                                </a:lnTo>
                                <a:lnTo>
                                  <a:pt x="511" y="89"/>
                                </a:lnTo>
                                <a:lnTo>
                                  <a:pt x="518" y="98"/>
                                </a:lnTo>
                                <a:lnTo>
                                  <a:pt x="529" y="108"/>
                                </a:lnTo>
                                <a:lnTo>
                                  <a:pt x="536" y="118"/>
                                </a:lnTo>
                                <a:lnTo>
                                  <a:pt x="543" y="131"/>
                                </a:lnTo>
                                <a:lnTo>
                                  <a:pt x="550" y="141"/>
                                </a:lnTo>
                                <a:lnTo>
                                  <a:pt x="557" y="154"/>
                                </a:lnTo>
                                <a:lnTo>
                                  <a:pt x="564" y="164"/>
                                </a:lnTo>
                                <a:lnTo>
                                  <a:pt x="568" y="177"/>
                                </a:lnTo>
                                <a:lnTo>
                                  <a:pt x="575" y="190"/>
                                </a:lnTo>
                                <a:lnTo>
                                  <a:pt x="579" y="203"/>
                                </a:lnTo>
                                <a:lnTo>
                                  <a:pt x="582" y="216"/>
                                </a:lnTo>
                                <a:lnTo>
                                  <a:pt x="582" y="229"/>
                                </a:lnTo>
                                <a:lnTo>
                                  <a:pt x="586" y="242"/>
                                </a:lnTo>
                                <a:lnTo>
                                  <a:pt x="586" y="255"/>
                                </a:lnTo>
                                <a:lnTo>
                                  <a:pt x="586" y="268"/>
                                </a:lnTo>
                                <a:lnTo>
                                  <a:pt x="586" y="285"/>
                                </a:lnTo>
                                <a:lnTo>
                                  <a:pt x="586" y="298"/>
                                </a:lnTo>
                                <a:lnTo>
                                  <a:pt x="582" y="311"/>
                                </a:lnTo>
                                <a:lnTo>
                                  <a:pt x="582" y="324"/>
                                </a:lnTo>
                                <a:lnTo>
                                  <a:pt x="579" y="337"/>
                                </a:lnTo>
                                <a:lnTo>
                                  <a:pt x="575" y="350"/>
                                </a:lnTo>
                                <a:lnTo>
                                  <a:pt x="568" y="363"/>
                                </a:lnTo>
                                <a:lnTo>
                                  <a:pt x="564" y="376"/>
                                </a:lnTo>
                                <a:lnTo>
                                  <a:pt x="557" y="386"/>
                                </a:lnTo>
                                <a:lnTo>
                                  <a:pt x="550" y="399"/>
                                </a:lnTo>
                                <a:lnTo>
                                  <a:pt x="543" y="409"/>
                                </a:lnTo>
                                <a:lnTo>
                                  <a:pt x="536" y="422"/>
                                </a:lnTo>
                                <a:lnTo>
                                  <a:pt x="529" y="432"/>
                                </a:lnTo>
                                <a:lnTo>
                                  <a:pt x="518" y="442"/>
                                </a:lnTo>
                                <a:lnTo>
                                  <a:pt x="511" y="451"/>
                                </a:lnTo>
                                <a:lnTo>
                                  <a:pt x="500" y="461"/>
                                </a:lnTo>
                                <a:lnTo>
                                  <a:pt x="490" y="471"/>
                                </a:lnTo>
                                <a:lnTo>
                                  <a:pt x="479" y="478"/>
                                </a:lnTo>
                                <a:lnTo>
                                  <a:pt x="468" y="487"/>
                                </a:lnTo>
                                <a:lnTo>
                                  <a:pt x="458" y="494"/>
                                </a:lnTo>
                                <a:lnTo>
                                  <a:pt x="444" y="500"/>
                                </a:lnTo>
                                <a:lnTo>
                                  <a:pt x="433" y="507"/>
                                </a:lnTo>
                                <a:lnTo>
                                  <a:pt x="419" y="513"/>
                                </a:lnTo>
                                <a:lnTo>
                                  <a:pt x="408" y="520"/>
                                </a:lnTo>
                                <a:lnTo>
                                  <a:pt x="394" y="523"/>
                                </a:lnTo>
                                <a:lnTo>
                                  <a:pt x="380" y="530"/>
                                </a:lnTo>
                                <a:lnTo>
                                  <a:pt x="365" y="533"/>
                                </a:lnTo>
                                <a:lnTo>
                                  <a:pt x="351" y="536"/>
                                </a:lnTo>
                                <a:lnTo>
                                  <a:pt x="337" y="536"/>
                                </a:lnTo>
                                <a:lnTo>
                                  <a:pt x="323" y="540"/>
                                </a:lnTo>
                                <a:lnTo>
                                  <a:pt x="309" y="540"/>
                                </a:lnTo>
                                <a:lnTo>
                                  <a:pt x="291" y="540"/>
                                </a:lnTo>
                                <a:lnTo>
                                  <a:pt x="277" y="540"/>
                                </a:lnTo>
                                <a:lnTo>
                                  <a:pt x="262" y="540"/>
                                </a:lnTo>
                                <a:lnTo>
                                  <a:pt x="248" y="536"/>
                                </a:lnTo>
                                <a:lnTo>
                                  <a:pt x="234" y="536"/>
                                </a:lnTo>
                                <a:lnTo>
                                  <a:pt x="220" y="533"/>
                                </a:lnTo>
                                <a:lnTo>
                                  <a:pt x="206" y="530"/>
                                </a:lnTo>
                                <a:lnTo>
                                  <a:pt x="191" y="523"/>
                                </a:lnTo>
                                <a:lnTo>
                                  <a:pt x="177" y="520"/>
                                </a:lnTo>
                                <a:lnTo>
                                  <a:pt x="167" y="513"/>
                                </a:lnTo>
                                <a:lnTo>
                                  <a:pt x="152" y="507"/>
                                </a:lnTo>
                                <a:lnTo>
                                  <a:pt x="142" y="500"/>
                                </a:lnTo>
                                <a:lnTo>
                                  <a:pt x="128" y="494"/>
                                </a:lnTo>
                                <a:lnTo>
                                  <a:pt x="117" y="487"/>
                                </a:lnTo>
                                <a:lnTo>
                                  <a:pt x="106" y="478"/>
                                </a:lnTo>
                                <a:lnTo>
                                  <a:pt x="96" y="471"/>
                                </a:lnTo>
                                <a:lnTo>
                                  <a:pt x="85" y="461"/>
                                </a:lnTo>
                                <a:lnTo>
                                  <a:pt x="74" y="451"/>
                                </a:lnTo>
                                <a:lnTo>
                                  <a:pt x="67" y="442"/>
                                </a:lnTo>
                                <a:lnTo>
                                  <a:pt x="56" y="432"/>
                                </a:lnTo>
                                <a:lnTo>
                                  <a:pt x="49" y="422"/>
                                </a:lnTo>
                                <a:lnTo>
                                  <a:pt x="42" y="409"/>
                                </a:lnTo>
                                <a:lnTo>
                                  <a:pt x="35" y="399"/>
                                </a:lnTo>
                                <a:lnTo>
                                  <a:pt x="28" y="386"/>
                                </a:lnTo>
                                <a:lnTo>
                                  <a:pt x="21" y="376"/>
                                </a:lnTo>
                                <a:lnTo>
                                  <a:pt x="17" y="363"/>
                                </a:lnTo>
                                <a:lnTo>
                                  <a:pt x="10" y="350"/>
                                </a:lnTo>
                                <a:lnTo>
                                  <a:pt x="7" y="337"/>
                                </a:lnTo>
                                <a:lnTo>
                                  <a:pt x="3" y="324"/>
                                </a:lnTo>
                                <a:lnTo>
                                  <a:pt x="3" y="311"/>
                                </a:lnTo>
                                <a:lnTo>
                                  <a:pt x="0" y="298"/>
                                </a:lnTo>
                                <a:lnTo>
                                  <a:pt x="0" y="285"/>
                                </a:lnTo>
                                <a:lnTo>
                                  <a:pt x="0" y="268"/>
                                </a:lnTo>
                                <a:lnTo>
                                  <a:pt x="0" y="255"/>
                                </a:lnTo>
                                <a:lnTo>
                                  <a:pt x="0" y="242"/>
                                </a:lnTo>
                                <a:lnTo>
                                  <a:pt x="3" y="229"/>
                                </a:lnTo>
                                <a:lnTo>
                                  <a:pt x="3" y="216"/>
                                </a:lnTo>
                                <a:lnTo>
                                  <a:pt x="7" y="203"/>
                                </a:lnTo>
                                <a:lnTo>
                                  <a:pt x="10" y="190"/>
                                </a:lnTo>
                                <a:lnTo>
                                  <a:pt x="17" y="177"/>
                                </a:lnTo>
                                <a:lnTo>
                                  <a:pt x="21" y="164"/>
                                </a:lnTo>
                                <a:lnTo>
                                  <a:pt x="28" y="154"/>
                                </a:lnTo>
                                <a:lnTo>
                                  <a:pt x="35" y="141"/>
                                </a:lnTo>
                                <a:lnTo>
                                  <a:pt x="42" y="131"/>
                                </a:lnTo>
                                <a:lnTo>
                                  <a:pt x="49" y="118"/>
                                </a:lnTo>
                                <a:lnTo>
                                  <a:pt x="56" y="108"/>
                                </a:lnTo>
                                <a:lnTo>
                                  <a:pt x="67" y="98"/>
                                </a:lnTo>
                                <a:lnTo>
                                  <a:pt x="74" y="89"/>
                                </a:lnTo>
                                <a:lnTo>
                                  <a:pt x="85" y="79"/>
                                </a:lnTo>
                                <a:lnTo>
                                  <a:pt x="96" y="69"/>
                                </a:lnTo>
                                <a:lnTo>
                                  <a:pt x="106" y="62"/>
                                </a:lnTo>
                                <a:lnTo>
                                  <a:pt x="117" y="53"/>
                                </a:lnTo>
                                <a:lnTo>
                                  <a:pt x="128" y="46"/>
                                </a:lnTo>
                                <a:lnTo>
                                  <a:pt x="142" y="40"/>
                                </a:lnTo>
                                <a:lnTo>
                                  <a:pt x="152" y="33"/>
                                </a:lnTo>
                                <a:lnTo>
                                  <a:pt x="167" y="26"/>
                                </a:lnTo>
                                <a:lnTo>
                                  <a:pt x="177" y="20"/>
                                </a:lnTo>
                                <a:lnTo>
                                  <a:pt x="191" y="17"/>
                                </a:lnTo>
                                <a:lnTo>
                                  <a:pt x="206" y="10"/>
                                </a:lnTo>
                                <a:lnTo>
                                  <a:pt x="220" y="7"/>
                                </a:lnTo>
                                <a:lnTo>
                                  <a:pt x="234" y="4"/>
                                </a:lnTo>
                                <a:lnTo>
                                  <a:pt x="248" y="4"/>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439754140" name="Freeform 38"/>
                        <wps:cNvSpPr/>
                        <wps:spPr bwMode="auto">
                          <a:xfrm>
                            <a:off x="868" y="4207"/>
                            <a:ext cx="491" cy="458"/>
                          </a:xfrm>
                          <a:custGeom>
                            <a:avLst/>
                            <a:gdLst>
                              <a:gd name="T0" fmla="+- 0 1312 868"/>
                              <a:gd name="T1" fmla="*/ T0 w 491"/>
                              <a:gd name="T2" fmla="+- 0 4665 4207"/>
                              <a:gd name="T3" fmla="*/ 4665 h 458"/>
                              <a:gd name="T4" fmla="+- 0 868 868"/>
                              <a:gd name="T5" fmla="*/ T4 w 491"/>
                              <a:gd name="T6" fmla="+- 0 4253 4207"/>
                              <a:gd name="T7" fmla="*/ 4253 h 458"/>
                              <a:gd name="T8" fmla="+- 0 907 868"/>
                              <a:gd name="T9" fmla="*/ T8 w 491"/>
                              <a:gd name="T10" fmla="+- 0 4207 4207"/>
                              <a:gd name="T11" fmla="*/ 4207 h 458"/>
                              <a:gd name="T12" fmla="+- 0 1358 868"/>
                              <a:gd name="T13" fmla="*/ T12 w 491"/>
                              <a:gd name="T14" fmla="+- 0 4622 4207"/>
                              <a:gd name="T15" fmla="*/ 4622 h 458"/>
                              <a:gd name="T16" fmla="+- 0 1312 868"/>
                              <a:gd name="T17" fmla="*/ T16 w 491"/>
                              <a:gd name="T18" fmla="+- 0 4665 4207"/>
                              <a:gd name="T19" fmla="*/ 4665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5"/>
                                </a:lnTo>
                                <a:lnTo>
                                  <a:pt x="444" y="458"/>
                                </a:lnTo>
                                <a:close/>
                              </a:path>
                            </a:pathLst>
                          </a:custGeom>
                          <a:solidFill>
                            <a:srgbClr val="000000"/>
                          </a:solidFill>
                          <a:ln>
                            <a:noFill/>
                          </a:ln>
                        </wps:spPr>
                        <wps:bodyPr rot="0" vert="horz" wrap="square" lIns="91440" tIns="45720" rIns="91440" bIns="45720" anchor="t" anchorCtr="0" upright="1">
                          <a:noAutofit/>
                        </wps:bodyPr>
                      </wps:wsp>
                      <wps:wsp>
                        <wps:cNvPr id="1367593336" name="Freeform 39"/>
                        <wps:cNvSpPr/>
                        <wps:spPr bwMode="auto">
                          <a:xfrm>
                            <a:off x="868" y="4207"/>
                            <a:ext cx="491" cy="458"/>
                          </a:xfrm>
                          <a:custGeom>
                            <a:avLst/>
                            <a:gdLst>
                              <a:gd name="T0" fmla="+- 0 868 868"/>
                              <a:gd name="T1" fmla="*/ T0 w 491"/>
                              <a:gd name="T2" fmla="+- 0 4253 4207"/>
                              <a:gd name="T3" fmla="*/ 4253 h 458"/>
                              <a:gd name="T4" fmla="+- 0 1312 868"/>
                              <a:gd name="T5" fmla="*/ T4 w 491"/>
                              <a:gd name="T6" fmla="+- 0 4665 4207"/>
                              <a:gd name="T7" fmla="*/ 4665 h 458"/>
                              <a:gd name="T8" fmla="+- 0 1358 868"/>
                              <a:gd name="T9" fmla="*/ T8 w 491"/>
                              <a:gd name="T10" fmla="+- 0 4622 4207"/>
                              <a:gd name="T11" fmla="*/ 4622 h 458"/>
                              <a:gd name="T12" fmla="+- 0 907 868"/>
                              <a:gd name="T13" fmla="*/ T12 w 491"/>
                              <a:gd name="T14" fmla="+- 0 4207 4207"/>
                              <a:gd name="T15" fmla="*/ 4207 h 458"/>
                              <a:gd name="T16" fmla="+- 0 868 868"/>
                              <a:gd name="T17" fmla="*/ T16 w 491"/>
                              <a:gd name="T18" fmla="+- 0 4253 4207"/>
                              <a:gd name="T19" fmla="*/ 4253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33" o:spid="_x0000_s1026" o:spt="203" style="position:absolute;left:0pt;margin-left:38.15pt;margin-top:205.5pt;height:32.05pt;width:34.8pt;mso-position-horizontal-relative:page;mso-position-vertical-relative:page;z-index:-251641856;mso-width-relative:page;mso-height-relative:page;" coordorigin="764,4111" coordsize="696,641" o:gfxdata="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">
                <o:lock v:ext="edit" aspectratio="f"/>
                <v:shape id="AutoShape 34" o:spid="_x0000_s1026" o:spt="100" style="position:absolute;left:765;top:4112;height:638;width:693;" fillcolor="#000000" filled="t" stroked="f" coordsize="693,638" o:gfxdata="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j&#10;4bfGwwAAAOMAAAAPAAAAAAAAAAEAIAAAACIAAABkcnMvZG93bnJldi54bWxQSwECFAAUAAAACACH&#10;TuJAMy8FnjsAAAA5AAAAEAAAAAAAAAABACAAAAASAQAAZHJzL3NoYXBleG1sLnhtbFBLBQYAAAAA&#10;BgAGAFsBAAC8AwAAAAA=&#10;" path="m363,4l331,4,345,0,363,4xm398,7l295,7,313,4,380,4,398,7xm416,631l277,631,260,625,245,621,228,618,199,605,182,598,167,589,153,582,142,572,114,553,93,533,71,507,61,497,54,484,43,471,36,455,22,428,18,412,15,399,8,383,8,366,4,350,4,334,0,317,4,304,4,288,8,272,8,255,15,239,18,226,22,209,36,183,43,167,54,154,61,141,71,131,93,105,114,85,142,66,153,56,167,49,182,39,199,33,228,20,245,17,260,13,277,7,416,7,434,13,448,17,466,20,494,33,512,39,526,49,540,56,551,66,579,85,601,105,622,131,633,141,640,154,650,167,657,183,672,209,675,226,679,239,686,255,686,272,689,288,689,304,693,317,689,334,689,350,686,366,686,383,679,399,675,412,672,428,657,455,650,471,640,484,633,497,622,507,601,533,579,553,551,572,540,582,526,589,512,598,494,605,466,618,448,621,434,625,416,631xm380,634l313,634,295,631,398,631,380,634xm345,638l331,634,363,634,345,638xe">
                  <v:path o:connectlocs="331,4116;363,4116;295,4119;380,4116;416,4743;260,4737;228,4730;182,4710;153,4694;114,4665;71,4619;54,4596;36,4567;18,4524;8,4495;4,4462;0,4429;4,4400;8,4367;18,4338;36,4295;54,4266;71,4243;114,4197;153,4168;182,4151;228,4132;260,4125;416,4119;448,4129;494,4145;526,4161;551,4178;601,4217;633,4253;650,4279;672,4321;679,4351;686,4384;689,4416;689,4446;686,4478;679,4511;672,4540;650,4583;633,4609;601,4645;551,4684;526,4701;494,4717;448,4733;416,4743;313,4746;398,4743;345,4750;363,4746" o:connectangles="0,0,0,0,0,0,0,0,0,0,0,0,0,0,0,0,0,0,0,0,0,0,0,0,0,0,0,0,0,0,0,0,0,0,0,0,0,0,0,0,0,0,0,0,0,0,0,0,0,0,0,0,0,0,0,0"/>
                  <v:fill on="t" focussize="0,0"/>
                  <v:stroke on="f"/>
                  <v:imagedata o:title=""/>
                  <o:lock v:ext="edit" aspectratio="f"/>
                </v:shape>
                <v:shape id="Freeform 35" o:spid="_x0000_s1026" o:spt="100" style="position:absolute;left:765;top:4112;height:638;width:693;" filled="f" stroked="t" coordsize="693,638" o:gfxdata="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dlVw/FAAAA4gAAAA8AAAAAAAAAAQAgAAAAIgAAAGRycy9kb3ducmV2LnhtbFBLAQIUABQAAAAI&#10;AIdO4kAzLwWeOwAAADkAAAAQAAAAAAAAAAEAIAAAABQBAABkcnMvc2hhcGV4bWwueG1sUEsFBgAA&#10;AAAGAAYAWwEAAL4DAAAAAA==&#10;" path="m345,638l331,634,313,634,295,631,277,631,260,625,245,621,228,618,213,612,199,605,182,598,167,589,153,582,142,572,128,562,114,553,103,543,93,533,82,520,71,507,61,497,54,484,43,471,36,455,29,442,22,428,18,412,15,399,8,383,8,366,4,350,4,334,0,317,4,304,4,288,8,272,8,255,15,239,18,226,22,209,29,196,36,183,43,167,54,154,61,141,71,131,82,118,93,105,103,95,114,85,128,75,142,66,153,56,167,49,182,39,199,33,213,26,228,20,245,17,260,13,277,7,295,7,313,4,331,4,345,0,363,4,380,4,398,7,416,7,434,13,448,17,466,20,480,26,494,33,512,39,526,49,540,56,551,66,565,75,579,85,590,95,601,105,611,118,622,131,633,141,640,154,650,167,657,183,664,196,672,209,675,226,679,239,686,255,686,272,689,288,689,304,693,317,689,334,689,350,686,366,686,383,679,399,675,412,672,428,664,442,657,455,650,471,640,484,633,497,622,507,611,520,601,533,590,543,579,553,565,562,551,572,540,582,526,589,512,598,494,605,480,612,466,618,448,621,434,625,416,631,398,631,380,634,363,634,345,638e">
                  <v:path o:connectlocs="313,4746;260,4737;213,4724;167,4701;128,4674;93,4645;61,4609;36,4567;18,4524;8,4478;0,4429;8,4384;18,4338;36,4295;61,4253;93,4217;128,4187;167,4161;213,4138;260,4125;313,4116;363,4116;416,4119;466,4132;512,4151;551,4178;590,4207;622,4243;650,4279;672,4321;686,4367;689,4416;689,4462;679,4511;664,4554;640,4596;611,4632;579,4665;540,4694;494,4717;448,4733;398,4743;345,4750" o:connectangles="0,0,0,0,0,0,0,0,0,0,0,0,0,0,0,0,0,0,0,0,0,0,0,0,0,0,0,0,0,0,0,0,0,0,0,0,0,0,0,0,0,0,0"/>
                  <v:fill on="f" focussize="0,0"/>
                  <v:stroke weight="0.16992125984252pt" color="#000000" joinstyle="round"/>
                  <v:imagedata o:title=""/>
                  <o:lock v:ext="edit" aspectratio="f"/>
                </v:shape>
                <v:shape id="AutoShape 36" o:spid="_x0000_s1026" o:spt="100" style="position:absolute;left:818;top:4161;height:540;width:586;" fillcolor="#FFFFFF" filled="t" stroked="f" coordsize="586,540" o:gfxdata="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MNTc4nFAAAA4gAAAA8AAAAAAAAAAQAgAAAAIgAAAGRycy9kb3ducmV2LnhtbFBLAQIUABQAAAAI&#10;AIdO4kAzLwWeOwAAADkAAAAQAAAAAAAAAAEAIAAAABQBAABkcnMvc2hhcGV4bWwueG1sUEsFBgAA&#10;AAAGAAYAWwEAAL4DAAAAAA==&#10;" path="m337,4l248,4,262,0,323,0,337,4xm351,536l234,536,206,530,191,523,177,520,167,513,152,507,142,500,128,494,117,487,106,478,96,471,74,451,67,442,56,432,49,422,42,409,35,399,28,386,21,376,17,363,10,350,3,324,3,311,0,298,0,242,3,229,3,216,10,190,17,177,21,164,28,154,35,141,42,131,49,118,56,108,67,98,74,89,96,69,106,62,117,53,128,46,142,40,152,33,167,26,177,20,191,17,206,10,234,4,351,4,380,10,394,17,408,20,419,26,433,33,444,40,458,46,468,53,479,62,490,69,511,89,518,98,529,108,536,118,543,131,550,141,557,154,564,164,568,177,575,190,582,216,582,229,586,242,586,298,582,311,582,324,575,350,568,363,564,376,557,386,550,399,543,409,536,422,529,432,518,442,511,451,490,471,479,478,468,487,458,494,444,500,433,507,419,513,408,520,394,523,380,530,351,536xm323,540l262,540,248,536,337,536,323,540xe">
                  <v:path o:connectlocs="248,4165;323,4161;351,4697;206,4691;177,4681;152,4668;128,4655;106,4639;74,4612;56,4593;42,4570;28,4547;17,4524;3,4485;0,4459;3,4390;10,4351;21,4325;35,4302;49,4279;67,4259;96,4230;117,4214;142,4201;167,4187;191,4178;234,4165;380,4171;408,4181;433,4194;458,4207;479,4223;511,4250;529,4269;543,4292;557,4315;568,4338;582,4377;586,4403;582,4472;575,4511;564,4537;550,4560;536,4583;518,4603;490,4632;468,4648;444,4661;419,4674;394,4684;351,4697;262,4701;337,4697" o:connectangles="0,0,0,0,0,0,0,0,0,0,0,0,0,0,0,0,0,0,0,0,0,0,0,0,0,0,0,0,0,0,0,0,0,0,0,0,0,0,0,0,0,0,0,0,0,0,0,0,0,0,0,0,0"/>
                  <v:fill on="t" focussize="0,0"/>
                  <v:stroke on="f"/>
                  <v:imagedata o:title=""/>
                  <o:lock v:ext="edit" aspectratio="f"/>
                </v:shape>
                <v:shape id="Freeform 37" o:spid="_x0000_s1026" o:spt="100" style="position:absolute;left:818;top:4161;height:540;width:586;" filled="f" stroked="t" coordsize="586,540" o:gfxdata="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NvZX&#10;bcEAAADjAAAADwAAAAAAAAABACAAAAAiAAAAZHJzL2Rvd25yZXYueG1sUEsBAhQAFAAAAAgAh07i&#10;QDMvBZ47AAAAOQAAABAAAAAAAAAAAQAgAAAAEAEAAGRycy9zaGFwZXhtbC54bWxQSwUGAAAAAAYA&#10;BgBbAQAAugMAAAAA&#10;" path="m291,0l309,0,323,0,337,4,351,4,365,7,380,10,394,17,408,20,419,26,433,33,444,40,458,46,468,53,479,62,490,69,500,79,511,89,518,98,529,108,536,118,543,131,550,141,557,154,564,164,568,177,575,190,579,203,582,216,582,229,586,242,586,255,586,268,586,285,586,298,582,311,582,324,579,337,575,350,568,363,564,376,557,386,550,399,543,409,536,422,529,432,518,442,511,451,500,461,490,471,479,478,468,487,458,494,444,500,433,507,419,513,408,520,394,523,380,530,365,533,351,536,337,536,323,540,309,540,291,540,277,540,262,540,248,536,234,536,220,533,206,530,191,523,177,520,167,513,152,507,142,500,128,494,117,487,106,478,96,471,85,461,74,451,67,442,56,432,49,422,42,409,35,399,28,386,21,376,17,363,10,350,7,337,3,324,3,311,0,298,0,285,0,268,0,255,0,242,3,229,3,216,7,203,10,190,17,177,21,164,28,154,35,141,42,131,49,118,56,108,67,98,74,89,85,79,96,69,106,62,117,53,128,46,142,40,152,33,167,26,177,20,191,17,206,10,220,7,234,4,248,4,262,0,277,0,291,0e">
                  <v:path o:connectlocs="323,4161;365,4168;408,4181;444,4201;479,4223;511,4250;536,4279;557,4315;575,4351;582,4390;586,4429;582,4472;575,4511;557,4547;536,4583;511,4612;479,4639;444,4661;408,4681;365,4694;323,4701;277,4701;234,4697;191,4684;152,4668;117,4648;85,4622;56,4593;35,4560;17,4524;3,4485;0,4446;0,4403;7,4364;21,4325;42,4292;67,4259;96,4230;128,4207;167,4187;206,4171;248,4165;291,4161" o:connectangles="0,0,0,0,0,0,0,0,0,0,0,0,0,0,0,0,0,0,0,0,0,0,0,0,0,0,0,0,0,0,0,0,0,0,0,0,0,0,0,0,0,0,0"/>
                  <v:fill on="f" focussize="0,0"/>
                  <v:stroke weight="0.16992125984252pt" color="#000000" joinstyle="round"/>
                  <v:imagedata o:title=""/>
                  <o:lock v:ext="edit" aspectratio="f"/>
                </v:shape>
                <v:shape id="Freeform 38" o:spid="_x0000_s1026" o:spt="100" style="position:absolute;left:868;top:4207;height:458;width:491;" fillcolor="#000000" filled="t" stroked="f" coordsize="491,458" o:gfxdata="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axynFAAAA4wAAAA8AAAAAAAAAAQAgAAAAIgAAAGRycy9kb3ducmV2LnhtbFBLAQIUABQAAAAI&#10;AIdO4kAzLwWeOwAAADkAAAAQAAAAAAAAAAEAIAAAABQBAABkcnMvc2hhcGV4bWwueG1sUEsFBgAA&#10;AAAGAAYAWwEAAL4DAAAAAA==&#10;" path="m444,458l0,46,39,0,490,415,444,458xe">
                  <v:path o:connectlocs="444,4665;0,4253;39,4207;490,4622;444,4665" o:connectangles="0,0,0,0,0"/>
                  <v:fill on="t" focussize="0,0"/>
                  <v:stroke on="f"/>
                  <v:imagedata o:title=""/>
                  <o:lock v:ext="edit" aspectratio="f"/>
                </v:shape>
                <v:shape id="Freeform 39" o:spid="_x0000_s1026" o:spt="100" style="position:absolute;left:868;top:4207;height:458;width:491;" filled="f" stroked="t" coordsize="491,458" o:gfxdata="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BqS&#10;8YbCAAAA4wAAAA8AAAAAAAAAAQAgAAAAIgAAAGRycy9kb3ducmV2LnhtbFBLAQIUABQAAAAIAIdO&#10;4kAzLwWeOwAAADkAAAAQAAAAAAAAAAEAIAAAABEBAABkcnMvc2hhcGV4bWwueG1sUEsFBgAAAAAG&#10;AAYAWwEAALsDAAAAAA==&#10;" path="m0,46l444,458,490,415,39,0,0,46e">
                  <v:path o:connectlocs="0,4253;444,4665;490,4622;39,4207;0,4253"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5648" behindDoc="1" locked="0" layoutInCell="1" allowOverlap="1">
                <wp:simplePos x="0" y="0"/>
                <wp:positionH relativeFrom="page">
                  <wp:posOffset>484505</wp:posOffset>
                </wp:positionH>
                <wp:positionV relativeFrom="page">
                  <wp:posOffset>3187700</wp:posOffset>
                </wp:positionV>
                <wp:extent cx="441960" cy="407035"/>
                <wp:effectExtent l="17780" t="15875" r="16510" b="5715"/>
                <wp:wrapNone/>
                <wp:docPr id="1855093406" name="Group 40"/>
                <wp:cNvGraphicFramePr/>
                <a:graphic xmlns:a="http://schemas.openxmlformats.org/drawingml/2006/main">
                  <a:graphicData uri="http://schemas.microsoft.com/office/word/2010/wordprocessingGroup">
                    <wpg:wgp>
                      <wpg:cNvGrpSpPr/>
                      <wpg:grpSpPr>
                        <a:xfrm>
                          <a:off x="0" y="0"/>
                          <a:ext cx="441960" cy="407035"/>
                          <a:chOff x="764" y="5020"/>
                          <a:chExt cx="696" cy="641"/>
                        </a:xfrm>
                      </wpg:grpSpPr>
                      <wps:wsp>
                        <wps:cNvPr id="596817840" name="AutoShape 41"/>
                        <wps:cNvSpPr/>
                        <wps:spPr bwMode="auto">
                          <a:xfrm>
                            <a:off x="765" y="5021"/>
                            <a:ext cx="693" cy="638"/>
                          </a:xfrm>
                          <a:custGeom>
                            <a:avLst/>
                            <a:gdLst>
                              <a:gd name="T0" fmla="+- 0 1096 765"/>
                              <a:gd name="T1" fmla="*/ T0 w 693"/>
                              <a:gd name="T2" fmla="+- 0 5025 5022"/>
                              <a:gd name="T3" fmla="*/ 5025 h 638"/>
                              <a:gd name="T4" fmla="+- 0 1128 765"/>
                              <a:gd name="T5" fmla="*/ T4 w 693"/>
                              <a:gd name="T6" fmla="+- 0 5025 5022"/>
                              <a:gd name="T7" fmla="*/ 5025 h 638"/>
                              <a:gd name="T8" fmla="+- 0 1060 765"/>
                              <a:gd name="T9" fmla="*/ T8 w 693"/>
                              <a:gd name="T10" fmla="+- 0 5028 5022"/>
                              <a:gd name="T11" fmla="*/ 5028 h 638"/>
                              <a:gd name="T12" fmla="+- 0 1145 765"/>
                              <a:gd name="T13" fmla="*/ T12 w 693"/>
                              <a:gd name="T14" fmla="+- 0 5025 5022"/>
                              <a:gd name="T15" fmla="*/ 5025 h 638"/>
                              <a:gd name="T16" fmla="+- 0 1181 765"/>
                              <a:gd name="T17" fmla="*/ T16 w 693"/>
                              <a:gd name="T18" fmla="+- 0 5653 5022"/>
                              <a:gd name="T19" fmla="*/ 5653 h 638"/>
                              <a:gd name="T20" fmla="+- 0 1025 765"/>
                              <a:gd name="T21" fmla="*/ T20 w 693"/>
                              <a:gd name="T22" fmla="+- 0 5646 5022"/>
                              <a:gd name="T23" fmla="*/ 5646 h 638"/>
                              <a:gd name="T24" fmla="+- 0 993 765"/>
                              <a:gd name="T25" fmla="*/ T24 w 693"/>
                              <a:gd name="T26" fmla="+- 0 5640 5022"/>
                              <a:gd name="T27" fmla="*/ 5640 h 638"/>
                              <a:gd name="T28" fmla="+- 0 947 765"/>
                              <a:gd name="T29" fmla="*/ T28 w 693"/>
                              <a:gd name="T30" fmla="+- 0 5620 5022"/>
                              <a:gd name="T31" fmla="*/ 5620 h 638"/>
                              <a:gd name="T32" fmla="+- 0 918 765"/>
                              <a:gd name="T33" fmla="*/ T32 w 693"/>
                              <a:gd name="T34" fmla="+- 0 5604 5022"/>
                              <a:gd name="T35" fmla="*/ 5604 h 638"/>
                              <a:gd name="T36" fmla="+- 0 879 765"/>
                              <a:gd name="T37" fmla="*/ T36 w 693"/>
                              <a:gd name="T38" fmla="+- 0 5574 5022"/>
                              <a:gd name="T39" fmla="*/ 5574 h 638"/>
                              <a:gd name="T40" fmla="+- 0 836 765"/>
                              <a:gd name="T41" fmla="*/ T40 w 693"/>
                              <a:gd name="T42" fmla="+- 0 5529 5022"/>
                              <a:gd name="T43" fmla="*/ 5529 h 638"/>
                              <a:gd name="T44" fmla="+- 0 819 765"/>
                              <a:gd name="T45" fmla="*/ T44 w 693"/>
                              <a:gd name="T46" fmla="+- 0 5506 5022"/>
                              <a:gd name="T47" fmla="*/ 5506 h 638"/>
                              <a:gd name="T48" fmla="+- 0 801 765"/>
                              <a:gd name="T49" fmla="*/ T48 w 693"/>
                              <a:gd name="T50" fmla="+- 0 5476 5022"/>
                              <a:gd name="T51" fmla="*/ 5476 h 638"/>
                              <a:gd name="T52" fmla="+- 0 783 765"/>
                              <a:gd name="T53" fmla="*/ T52 w 693"/>
                              <a:gd name="T54" fmla="+- 0 5434 5022"/>
                              <a:gd name="T55" fmla="*/ 5434 h 638"/>
                              <a:gd name="T56" fmla="+- 0 773 765"/>
                              <a:gd name="T57" fmla="*/ T56 w 693"/>
                              <a:gd name="T58" fmla="+- 0 5404 5022"/>
                              <a:gd name="T59" fmla="*/ 5404 h 638"/>
                              <a:gd name="T60" fmla="+- 0 769 765"/>
                              <a:gd name="T61" fmla="*/ T60 w 693"/>
                              <a:gd name="T62" fmla="+- 0 5372 5022"/>
                              <a:gd name="T63" fmla="*/ 5372 h 638"/>
                              <a:gd name="T64" fmla="+- 0 765 765"/>
                              <a:gd name="T65" fmla="*/ T64 w 693"/>
                              <a:gd name="T66" fmla="+- 0 5339 5022"/>
                              <a:gd name="T67" fmla="*/ 5339 h 638"/>
                              <a:gd name="T68" fmla="+- 0 769 765"/>
                              <a:gd name="T69" fmla="*/ T68 w 693"/>
                              <a:gd name="T70" fmla="+- 0 5310 5022"/>
                              <a:gd name="T71" fmla="*/ 5310 h 638"/>
                              <a:gd name="T72" fmla="+- 0 773 765"/>
                              <a:gd name="T73" fmla="*/ T72 w 693"/>
                              <a:gd name="T74" fmla="+- 0 5277 5022"/>
                              <a:gd name="T75" fmla="*/ 5277 h 638"/>
                              <a:gd name="T76" fmla="+- 0 783 765"/>
                              <a:gd name="T77" fmla="*/ T76 w 693"/>
                              <a:gd name="T78" fmla="+- 0 5247 5022"/>
                              <a:gd name="T79" fmla="*/ 5247 h 638"/>
                              <a:gd name="T80" fmla="+- 0 801 765"/>
                              <a:gd name="T81" fmla="*/ T80 w 693"/>
                              <a:gd name="T82" fmla="+- 0 5205 5022"/>
                              <a:gd name="T83" fmla="*/ 5205 h 638"/>
                              <a:gd name="T84" fmla="+- 0 819 765"/>
                              <a:gd name="T85" fmla="*/ T84 w 693"/>
                              <a:gd name="T86" fmla="+- 0 5176 5022"/>
                              <a:gd name="T87" fmla="*/ 5176 h 638"/>
                              <a:gd name="T88" fmla="+- 0 836 765"/>
                              <a:gd name="T89" fmla="*/ T88 w 693"/>
                              <a:gd name="T90" fmla="+- 0 5153 5022"/>
                              <a:gd name="T91" fmla="*/ 5153 h 638"/>
                              <a:gd name="T92" fmla="+- 0 879 765"/>
                              <a:gd name="T93" fmla="*/ T92 w 693"/>
                              <a:gd name="T94" fmla="+- 0 5107 5022"/>
                              <a:gd name="T95" fmla="*/ 5107 h 638"/>
                              <a:gd name="T96" fmla="+- 0 918 765"/>
                              <a:gd name="T97" fmla="*/ T96 w 693"/>
                              <a:gd name="T98" fmla="+- 0 5077 5022"/>
                              <a:gd name="T99" fmla="*/ 5077 h 638"/>
                              <a:gd name="T100" fmla="+- 0 947 765"/>
                              <a:gd name="T101" fmla="*/ T100 w 693"/>
                              <a:gd name="T102" fmla="+- 0 5061 5022"/>
                              <a:gd name="T103" fmla="*/ 5061 h 638"/>
                              <a:gd name="T104" fmla="+- 0 993 765"/>
                              <a:gd name="T105" fmla="*/ T104 w 693"/>
                              <a:gd name="T106" fmla="+- 0 5041 5022"/>
                              <a:gd name="T107" fmla="*/ 5041 h 638"/>
                              <a:gd name="T108" fmla="+- 0 1025 765"/>
                              <a:gd name="T109" fmla="*/ T108 w 693"/>
                              <a:gd name="T110" fmla="+- 0 5035 5022"/>
                              <a:gd name="T111" fmla="*/ 5035 h 638"/>
                              <a:gd name="T112" fmla="+- 0 1181 765"/>
                              <a:gd name="T113" fmla="*/ T112 w 693"/>
                              <a:gd name="T114" fmla="+- 0 5028 5022"/>
                              <a:gd name="T115" fmla="*/ 5028 h 638"/>
                              <a:gd name="T116" fmla="+- 0 1213 765"/>
                              <a:gd name="T117" fmla="*/ T116 w 693"/>
                              <a:gd name="T118" fmla="+- 0 5038 5022"/>
                              <a:gd name="T119" fmla="*/ 5038 h 638"/>
                              <a:gd name="T120" fmla="+- 0 1259 765"/>
                              <a:gd name="T121" fmla="*/ T120 w 693"/>
                              <a:gd name="T122" fmla="+- 0 5055 5022"/>
                              <a:gd name="T123" fmla="*/ 5055 h 638"/>
                              <a:gd name="T124" fmla="+- 0 1291 765"/>
                              <a:gd name="T125" fmla="*/ T124 w 693"/>
                              <a:gd name="T126" fmla="+- 0 5071 5022"/>
                              <a:gd name="T127" fmla="*/ 5071 h 638"/>
                              <a:gd name="T128" fmla="+- 0 1316 765"/>
                              <a:gd name="T129" fmla="*/ T128 w 693"/>
                              <a:gd name="T130" fmla="+- 0 5087 5022"/>
                              <a:gd name="T131" fmla="*/ 5087 h 638"/>
                              <a:gd name="T132" fmla="+- 0 1366 765"/>
                              <a:gd name="T133" fmla="*/ T132 w 693"/>
                              <a:gd name="T134" fmla="+- 0 5126 5022"/>
                              <a:gd name="T135" fmla="*/ 5126 h 638"/>
                              <a:gd name="T136" fmla="+- 0 1398 765"/>
                              <a:gd name="T137" fmla="*/ T136 w 693"/>
                              <a:gd name="T138" fmla="+- 0 5162 5022"/>
                              <a:gd name="T139" fmla="*/ 5162 h 638"/>
                              <a:gd name="T140" fmla="+- 0 1415 765"/>
                              <a:gd name="T141" fmla="*/ T140 w 693"/>
                              <a:gd name="T142" fmla="+- 0 5189 5022"/>
                              <a:gd name="T143" fmla="*/ 5189 h 638"/>
                              <a:gd name="T144" fmla="+- 0 1437 765"/>
                              <a:gd name="T145" fmla="*/ T144 w 693"/>
                              <a:gd name="T146" fmla="+- 0 5231 5022"/>
                              <a:gd name="T147" fmla="*/ 5231 h 638"/>
                              <a:gd name="T148" fmla="+- 0 1444 765"/>
                              <a:gd name="T149" fmla="*/ T148 w 693"/>
                              <a:gd name="T150" fmla="+- 0 5260 5022"/>
                              <a:gd name="T151" fmla="*/ 5260 h 638"/>
                              <a:gd name="T152" fmla="+- 0 1451 765"/>
                              <a:gd name="T153" fmla="*/ T152 w 693"/>
                              <a:gd name="T154" fmla="+- 0 5293 5022"/>
                              <a:gd name="T155" fmla="*/ 5293 h 638"/>
                              <a:gd name="T156" fmla="+- 0 1454 765"/>
                              <a:gd name="T157" fmla="*/ T156 w 693"/>
                              <a:gd name="T158" fmla="+- 0 5326 5022"/>
                              <a:gd name="T159" fmla="*/ 5326 h 638"/>
                              <a:gd name="T160" fmla="+- 0 1454 765"/>
                              <a:gd name="T161" fmla="*/ T160 w 693"/>
                              <a:gd name="T162" fmla="+- 0 5355 5022"/>
                              <a:gd name="T163" fmla="*/ 5355 h 638"/>
                              <a:gd name="T164" fmla="+- 0 1451 765"/>
                              <a:gd name="T165" fmla="*/ T164 w 693"/>
                              <a:gd name="T166" fmla="+- 0 5388 5022"/>
                              <a:gd name="T167" fmla="*/ 5388 h 638"/>
                              <a:gd name="T168" fmla="+- 0 1444 765"/>
                              <a:gd name="T169" fmla="*/ T168 w 693"/>
                              <a:gd name="T170" fmla="+- 0 5421 5022"/>
                              <a:gd name="T171" fmla="*/ 5421 h 638"/>
                              <a:gd name="T172" fmla="+- 0 1437 765"/>
                              <a:gd name="T173" fmla="*/ T172 w 693"/>
                              <a:gd name="T174" fmla="+- 0 5450 5022"/>
                              <a:gd name="T175" fmla="*/ 5450 h 638"/>
                              <a:gd name="T176" fmla="+- 0 1415 765"/>
                              <a:gd name="T177" fmla="*/ T176 w 693"/>
                              <a:gd name="T178" fmla="+- 0 5493 5022"/>
                              <a:gd name="T179" fmla="*/ 5493 h 638"/>
                              <a:gd name="T180" fmla="+- 0 1398 765"/>
                              <a:gd name="T181" fmla="*/ T180 w 693"/>
                              <a:gd name="T182" fmla="+- 0 5519 5022"/>
                              <a:gd name="T183" fmla="*/ 5519 h 638"/>
                              <a:gd name="T184" fmla="+- 0 1366 765"/>
                              <a:gd name="T185" fmla="*/ T184 w 693"/>
                              <a:gd name="T186" fmla="+- 0 5555 5022"/>
                              <a:gd name="T187" fmla="*/ 5555 h 638"/>
                              <a:gd name="T188" fmla="+- 0 1316 765"/>
                              <a:gd name="T189" fmla="*/ T188 w 693"/>
                              <a:gd name="T190" fmla="+- 0 5594 5022"/>
                              <a:gd name="T191" fmla="*/ 5594 h 638"/>
                              <a:gd name="T192" fmla="+- 0 1291 765"/>
                              <a:gd name="T193" fmla="*/ T192 w 693"/>
                              <a:gd name="T194" fmla="+- 0 5610 5022"/>
                              <a:gd name="T195" fmla="*/ 5610 h 638"/>
                              <a:gd name="T196" fmla="+- 0 1259 765"/>
                              <a:gd name="T197" fmla="*/ T196 w 693"/>
                              <a:gd name="T198" fmla="+- 0 5627 5022"/>
                              <a:gd name="T199" fmla="*/ 5627 h 638"/>
                              <a:gd name="T200" fmla="+- 0 1213 765"/>
                              <a:gd name="T201" fmla="*/ T200 w 693"/>
                              <a:gd name="T202" fmla="+- 0 5643 5022"/>
                              <a:gd name="T203" fmla="*/ 5643 h 638"/>
                              <a:gd name="T204" fmla="+- 0 1181 765"/>
                              <a:gd name="T205" fmla="*/ T204 w 693"/>
                              <a:gd name="T206" fmla="+- 0 5653 5022"/>
                              <a:gd name="T207" fmla="*/ 5653 h 638"/>
                              <a:gd name="T208" fmla="+- 0 1078 765"/>
                              <a:gd name="T209" fmla="*/ T208 w 693"/>
                              <a:gd name="T210" fmla="+- 0 5656 5022"/>
                              <a:gd name="T211" fmla="*/ 5656 h 638"/>
                              <a:gd name="T212" fmla="+- 0 1163 765"/>
                              <a:gd name="T213" fmla="*/ T212 w 693"/>
                              <a:gd name="T214" fmla="+- 0 5653 5022"/>
                              <a:gd name="T215" fmla="*/ 5653 h 638"/>
                              <a:gd name="T216" fmla="+- 0 1110 765"/>
                              <a:gd name="T217" fmla="*/ T216 w 693"/>
                              <a:gd name="T218" fmla="+- 0 5659 5022"/>
                              <a:gd name="T219" fmla="*/ 5659 h 638"/>
                              <a:gd name="T220" fmla="+- 0 1128 765"/>
                              <a:gd name="T221" fmla="*/ T220 w 693"/>
                              <a:gd name="T222" fmla="+- 0 5656 5022"/>
                              <a:gd name="T223" fmla="*/ 565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6"/>
                                </a:moveTo>
                                <a:lnTo>
                                  <a:pt x="295" y="6"/>
                                </a:lnTo>
                                <a:lnTo>
                                  <a:pt x="313" y="3"/>
                                </a:lnTo>
                                <a:lnTo>
                                  <a:pt x="380" y="3"/>
                                </a:lnTo>
                                <a:lnTo>
                                  <a:pt x="398" y="6"/>
                                </a:lnTo>
                                <a:close/>
                                <a:moveTo>
                                  <a:pt x="416" y="631"/>
                                </a:moveTo>
                                <a:lnTo>
                                  <a:pt x="277" y="631"/>
                                </a:lnTo>
                                <a:lnTo>
                                  <a:pt x="260" y="624"/>
                                </a:lnTo>
                                <a:lnTo>
                                  <a:pt x="245" y="621"/>
                                </a:lnTo>
                                <a:lnTo>
                                  <a:pt x="228" y="618"/>
                                </a:lnTo>
                                <a:lnTo>
                                  <a:pt x="199" y="605"/>
                                </a:lnTo>
                                <a:lnTo>
                                  <a:pt x="182" y="598"/>
                                </a:lnTo>
                                <a:lnTo>
                                  <a:pt x="167" y="588"/>
                                </a:lnTo>
                                <a:lnTo>
                                  <a:pt x="153" y="582"/>
                                </a:lnTo>
                                <a:lnTo>
                                  <a:pt x="142" y="572"/>
                                </a:lnTo>
                                <a:lnTo>
                                  <a:pt x="114" y="552"/>
                                </a:lnTo>
                                <a:lnTo>
                                  <a:pt x="93" y="533"/>
                                </a:lnTo>
                                <a:lnTo>
                                  <a:pt x="71" y="507"/>
                                </a:lnTo>
                                <a:lnTo>
                                  <a:pt x="61" y="497"/>
                                </a:lnTo>
                                <a:lnTo>
                                  <a:pt x="54" y="484"/>
                                </a:lnTo>
                                <a:lnTo>
                                  <a:pt x="43" y="471"/>
                                </a:lnTo>
                                <a:lnTo>
                                  <a:pt x="36" y="454"/>
                                </a:lnTo>
                                <a:lnTo>
                                  <a:pt x="22" y="428"/>
                                </a:lnTo>
                                <a:lnTo>
                                  <a:pt x="18" y="412"/>
                                </a:lnTo>
                                <a:lnTo>
                                  <a:pt x="15" y="399"/>
                                </a:lnTo>
                                <a:lnTo>
                                  <a:pt x="8" y="382"/>
                                </a:lnTo>
                                <a:lnTo>
                                  <a:pt x="8" y="366"/>
                                </a:lnTo>
                                <a:lnTo>
                                  <a:pt x="4" y="350"/>
                                </a:lnTo>
                                <a:lnTo>
                                  <a:pt x="4" y="333"/>
                                </a:lnTo>
                                <a:lnTo>
                                  <a:pt x="0" y="317"/>
                                </a:lnTo>
                                <a:lnTo>
                                  <a:pt x="4" y="304"/>
                                </a:lnTo>
                                <a:lnTo>
                                  <a:pt x="4" y="288"/>
                                </a:lnTo>
                                <a:lnTo>
                                  <a:pt x="8" y="271"/>
                                </a:lnTo>
                                <a:lnTo>
                                  <a:pt x="8" y="255"/>
                                </a:lnTo>
                                <a:lnTo>
                                  <a:pt x="15" y="238"/>
                                </a:lnTo>
                                <a:lnTo>
                                  <a:pt x="18" y="225"/>
                                </a:lnTo>
                                <a:lnTo>
                                  <a:pt x="22" y="209"/>
                                </a:lnTo>
                                <a:lnTo>
                                  <a:pt x="36" y="183"/>
                                </a:lnTo>
                                <a:lnTo>
                                  <a:pt x="43" y="167"/>
                                </a:lnTo>
                                <a:lnTo>
                                  <a:pt x="54" y="154"/>
                                </a:lnTo>
                                <a:lnTo>
                                  <a:pt x="61" y="140"/>
                                </a:lnTo>
                                <a:lnTo>
                                  <a:pt x="71" y="131"/>
                                </a:lnTo>
                                <a:lnTo>
                                  <a:pt x="93" y="104"/>
                                </a:lnTo>
                                <a:lnTo>
                                  <a:pt x="114" y="85"/>
                                </a:lnTo>
                                <a:lnTo>
                                  <a:pt x="142" y="65"/>
                                </a:lnTo>
                                <a:lnTo>
                                  <a:pt x="153" y="55"/>
                                </a:lnTo>
                                <a:lnTo>
                                  <a:pt x="167" y="49"/>
                                </a:lnTo>
                                <a:lnTo>
                                  <a:pt x="182" y="39"/>
                                </a:lnTo>
                                <a:lnTo>
                                  <a:pt x="199" y="33"/>
                                </a:lnTo>
                                <a:lnTo>
                                  <a:pt x="228" y="19"/>
                                </a:lnTo>
                                <a:lnTo>
                                  <a:pt x="245" y="16"/>
                                </a:lnTo>
                                <a:lnTo>
                                  <a:pt x="260" y="13"/>
                                </a:lnTo>
                                <a:lnTo>
                                  <a:pt x="277" y="6"/>
                                </a:lnTo>
                                <a:lnTo>
                                  <a:pt x="416" y="6"/>
                                </a:lnTo>
                                <a:lnTo>
                                  <a:pt x="434" y="13"/>
                                </a:lnTo>
                                <a:lnTo>
                                  <a:pt x="448" y="16"/>
                                </a:lnTo>
                                <a:lnTo>
                                  <a:pt x="466" y="19"/>
                                </a:lnTo>
                                <a:lnTo>
                                  <a:pt x="494" y="33"/>
                                </a:lnTo>
                                <a:lnTo>
                                  <a:pt x="512" y="39"/>
                                </a:lnTo>
                                <a:lnTo>
                                  <a:pt x="526" y="49"/>
                                </a:lnTo>
                                <a:lnTo>
                                  <a:pt x="540" y="55"/>
                                </a:lnTo>
                                <a:lnTo>
                                  <a:pt x="551" y="65"/>
                                </a:lnTo>
                                <a:lnTo>
                                  <a:pt x="579" y="85"/>
                                </a:lnTo>
                                <a:lnTo>
                                  <a:pt x="601" y="104"/>
                                </a:lnTo>
                                <a:lnTo>
                                  <a:pt x="622" y="131"/>
                                </a:lnTo>
                                <a:lnTo>
                                  <a:pt x="633" y="140"/>
                                </a:lnTo>
                                <a:lnTo>
                                  <a:pt x="640" y="154"/>
                                </a:lnTo>
                                <a:lnTo>
                                  <a:pt x="650" y="167"/>
                                </a:lnTo>
                                <a:lnTo>
                                  <a:pt x="657" y="183"/>
                                </a:lnTo>
                                <a:lnTo>
                                  <a:pt x="672" y="209"/>
                                </a:lnTo>
                                <a:lnTo>
                                  <a:pt x="675" y="225"/>
                                </a:lnTo>
                                <a:lnTo>
                                  <a:pt x="679" y="238"/>
                                </a:lnTo>
                                <a:lnTo>
                                  <a:pt x="686" y="255"/>
                                </a:lnTo>
                                <a:lnTo>
                                  <a:pt x="686" y="271"/>
                                </a:lnTo>
                                <a:lnTo>
                                  <a:pt x="689" y="288"/>
                                </a:lnTo>
                                <a:lnTo>
                                  <a:pt x="689" y="304"/>
                                </a:lnTo>
                                <a:lnTo>
                                  <a:pt x="693" y="317"/>
                                </a:lnTo>
                                <a:lnTo>
                                  <a:pt x="689" y="333"/>
                                </a:lnTo>
                                <a:lnTo>
                                  <a:pt x="689" y="350"/>
                                </a:lnTo>
                                <a:lnTo>
                                  <a:pt x="686" y="366"/>
                                </a:lnTo>
                                <a:lnTo>
                                  <a:pt x="686" y="382"/>
                                </a:lnTo>
                                <a:lnTo>
                                  <a:pt x="679" y="399"/>
                                </a:lnTo>
                                <a:lnTo>
                                  <a:pt x="675" y="412"/>
                                </a:lnTo>
                                <a:lnTo>
                                  <a:pt x="672" y="428"/>
                                </a:lnTo>
                                <a:lnTo>
                                  <a:pt x="657" y="454"/>
                                </a:lnTo>
                                <a:lnTo>
                                  <a:pt x="650" y="471"/>
                                </a:lnTo>
                                <a:lnTo>
                                  <a:pt x="640" y="484"/>
                                </a:lnTo>
                                <a:lnTo>
                                  <a:pt x="633" y="497"/>
                                </a:lnTo>
                                <a:lnTo>
                                  <a:pt x="622" y="507"/>
                                </a:lnTo>
                                <a:lnTo>
                                  <a:pt x="601" y="533"/>
                                </a:lnTo>
                                <a:lnTo>
                                  <a:pt x="579" y="552"/>
                                </a:lnTo>
                                <a:lnTo>
                                  <a:pt x="551" y="572"/>
                                </a:lnTo>
                                <a:lnTo>
                                  <a:pt x="540" y="582"/>
                                </a:lnTo>
                                <a:lnTo>
                                  <a:pt x="526" y="588"/>
                                </a:lnTo>
                                <a:lnTo>
                                  <a:pt x="512" y="598"/>
                                </a:lnTo>
                                <a:lnTo>
                                  <a:pt x="494" y="605"/>
                                </a:lnTo>
                                <a:lnTo>
                                  <a:pt x="466" y="618"/>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1396394019" name="Freeform 42"/>
                        <wps:cNvSpPr/>
                        <wps:spPr bwMode="auto">
                          <a:xfrm>
                            <a:off x="765" y="5021"/>
                            <a:ext cx="693" cy="638"/>
                          </a:xfrm>
                          <a:custGeom>
                            <a:avLst/>
                            <a:gdLst>
                              <a:gd name="T0" fmla="+- 0 1078 765"/>
                              <a:gd name="T1" fmla="*/ T0 w 693"/>
                              <a:gd name="T2" fmla="+- 0 5656 5022"/>
                              <a:gd name="T3" fmla="*/ 5656 h 638"/>
                              <a:gd name="T4" fmla="+- 0 1025 765"/>
                              <a:gd name="T5" fmla="*/ T4 w 693"/>
                              <a:gd name="T6" fmla="+- 0 5646 5022"/>
                              <a:gd name="T7" fmla="*/ 5646 h 638"/>
                              <a:gd name="T8" fmla="+- 0 978 765"/>
                              <a:gd name="T9" fmla="*/ T8 w 693"/>
                              <a:gd name="T10" fmla="+- 0 5633 5022"/>
                              <a:gd name="T11" fmla="*/ 5633 h 638"/>
                              <a:gd name="T12" fmla="+- 0 932 765"/>
                              <a:gd name="T13" fmla="*/ T12 w 693"/>
                              <a:gd name="T14" fmla="+- 0 5610 5022"/>
                              <a:gd name="T15" fmla="*/ 5610 h 638"/>
                              <a:gd name="T16" fmla="+- 0 893 765"/>
                              <a:gd name="T17" fmla="*/ T16 w 693"/>
                              <a:gd name="T18" fmla="+- 0 5584 5022"/>
                              <a:gd name="T19" fmla="*/ 5584 h 638"/>
                              <a:gd name="T20" fmla="+- 0 858 765"/>
                              <a:gd name="T21" fmla="*/ T20 w 693"/>
                              <a:gd name="T22" fmla="+- 0 5555 5022"/>
                              <a:gd name="T23" fmla="*/ 5555 h 638"/>
                              <a:gd name="T24" fmla="+- 0 826 765"/>
                              <a:gd name="T25" fmla="*/ T24 w 693"/>
                              <a:gd name="T26" fmla="+- 0 5519 5022"/>
                              <a:gd name="T27" fmla="*/ 5519 h 638"/>
                              <a:gd name="T28" fmla="+- 0 801 765"/>
                              <a:gd name="T29" fmla="*/ T28 w 693"/>
                              <a:gd name="T30" fmla="+- 0 5476 5022"/>
                              <a:gd name="T31" fmla="*/ 5476 h 638"/>
                              <a:gd name="T32" fmla="+- 0 783 765"/>
                              <a:gd name="T33" fmla="*/ T32 w 693"/>
                              <a:gd name="T34" fmla="+- 0 5434 5022"/>
                              <a:gd name="T35" fmla="*/ 5434 h 638"/>
                              <a:gd name="T36" fmla="+- 0 773 765"/>
                              <a:gd name="T37" fmla="*/ T36 w 693"/>
                              <a:gd name="T38" fmla="+- 0 5388 5022"/>
                              <a:gd name="T39" fmla="*/ 5388 h 638"/>
                              <a:gd name="T40" fmla="+- 0 765 765"/>
                              <a:gd name="T41" fmla="*/ T40 w 693"/>
                              <a:gd name="T42" fmla="+- 0 5339 5022"/>
                              <a:gd name="T43" fmla="*/ 5339 h 638"/>
                              <a:gd name="T44" fmla="+- 0 773 765"/>
                              <a:gd name="T45" fmla="*/ T44 w 693"/>
                              <a:gd name="T46" fmla="+- 0 5293 5022"/>
                              <a:gd name="T47" fmla="*/ 5293 h 638"/>
                              <a:gd name="T48" fmla="+- 0 783 765"/>
                              <a:gd name="T49" fmla="*/ T48 w 693"/>
                              <a:gd name="T50" fmla="+- 0 5247 5022"/>
                              <a:gd name="T51" fmla="*/ 5247 h 638"/>
                              <a:gd name="T52" fmla="+- 0 801 765"/>
                              <a:gd name="T53" fmla="*/ T52 w 693"/>
                              <a:gd name="T54" fmla="+- 0 5205 5022"/>
                              <a:gd name="T55" fmla="*/ 5205 h 638"/>
                              <a:gd name="T56" fmla="+- 0 826 765"/>
                              <a:gd name="T57" fmla="*/ T56 w 693"/>
                              <a:gd name="T58" fmla="+- 0 5162 5022"/>
                              <a:gd name="T59" fmla="*/ 5162 h 638"/>
                              <a:gd name="T60" fmla="+- 0 858 765"/>
                              <a:gd name="T61" fmla="*/ T60 w 693"/>
                              <a:gd name="T62" fmla="+- 0 5126 5022"/>
                              <a:gd name="T63" fmla="*/ 5126 h 638"/>
                              <a:gd name="T64" fmla="+- 0 893 765"/>
                              <a:gd name="T65" fmla="*/ T64 w 693"/>
                              <a:gd name="T66" fmla="+- 0 5097 5022"/>
                              <a:gd name="T67" fmla="*/ 5097 h 638"/>
                              <a:gd name="T68" fmla="+- 0 932 765"/>
                              <a:gd name="T69" fmla="*/ T68 w 693"/>
                              <a:gd name="T70" fmla="+- 0 5071 5022"/>
                              <a:gd name="T71" fmla="*/ 5071 h 638"/>
                              <a:gd name="T72" fmla="+- 0 978 765"/>
                              <a:gd name="T73" fmla="*/ T72 w 693"/>
                              <a:gd name="T74" fmla="+- 0 5048 5022"/>
                              <a:gd name="T75" fmla="*/ 5048 h 638"/>
                              <a:gd name="T76" fmla="+- 0 1025 765"/>
                              <a:gd name="T77" fmla="*/ T76 w 693"/>
                              <a:gd name="T78" fmla="+- 0 5035 5022"/>
                              <a:gd name="T79" fmla="*/ 5035 h 638"/>
                              <a:gd name="T80" fmla="+- 0 1078 765"/>
                              <a:gd name="T81" fmla="*/ T80 w 693"/>
                              <a:gd name="T82" fmla="+- 0 5025 5022"/>
                              <a:gd name="T83" fmla="*/ 5025 h 638"/>
                              <a:gd name="T84" fmla="+- 0 1128 765"/>
                              <a:gd name="T85" fmla="*/ T84 w 693"/>
                              <a:gd name="T86" fmla="+- 0 5025 5022"/>
                              <a:gd name="T87" fmla="*/ 5025 h 638"/>
                              <a:gd name="T88" fmla="+- 0 1181 765"/>
                              <a:gd name="T89" fmla="*/ T88 w 693"/>
                              <a:gd name="T90" fmla="+- 0 5028 5022"/>
                              <a:gd name="T91" fmla="*/ 5028 h 638"/>
                              <a:gd name="T92" fmla="+- 0 1231 765"/>
                              <a:gd name="T93" fmla="*/ T92 w 693"/>
                              <a:gd name="T94" fmla="+- 0 5041 5022"/>
                              <a:gd name="T95" fmla="*/ 5041 h 638"/>
                              <a:gd name="T96" fmla="+- 0 1277 765"/>
                              <a:gd name="T97" fmla="*/ T96 w 693"/>
                              <a:gd name="T98" fmla="+- 0 5061 5022"/>
                              <a:gd name="T99" fmla="*/ 5061 h 638"/>
                              <a:gd name="T100" fmla="+- 0 1316 765"/>
                              <a:gd name="T101" fmla="*/ T100 w 693"/>
                              <a:gd name="T102" fmla="+- 0 5087 5022"/>
                              <a:gd name="T103" fmla="*/ 5087 h 638"/>
                              <a:gd name="T104" fmla="+- 0 1355 765"/>
                              <a:gd name="T105" fmla="*/ T104 w 693"/>
                              <a:gd name="T106" fmla="+- 0 5117 5022"/>
                              <a:gd name="T107" fmla="*/ 5117 h 638"/>
                              <a:gd name="T108" fmla="+- 0 1387 765"/>
                              <a:gd name="T109" fmla="*/ T108 w 693"/>
                              <a:gd name="T110" fmla="+- 0 5153 5022"/>
                              <a:gd name="T111" fmla="*/ 5153 h 638"/>
                              <a:gd name="T112" fmla="+- 0 1415 765"/>
                              <a:gd name="T113" fmla="*/ T112 w 693"/>
                              <a:gd name="T114" fmla="+- 0 5189 5022"/>
                              <a:gd name="T115" fmla="*/ 5189 h 638"/>
                              <a:gd name="T116" fmla="+- 0 1437 765"/>
                              <a:gd name="T117" fmla="*/ T116 w 693"/>
                              <a:gd name="T118" fmla="+- 0 5231 5022"/>
                              <a:gd name="T119" fmla="*/ 5231 h 638"/>
                              <a:gd name="T120" fmla="+- 0 1451 765"/>
                              <a:gd name="T121" fmla="*/ T120 w 693"/>
                              <a:gd name="T122" fmla="+- 0 5277 5022"/>
                              <a:gd name="T123" fmla="*/ 5277 h 638"/>
                              <a:gd name="T124" fmla="+- 0 1454 765"/>
                              <a:gd name="T125" fmla="*/ T124 w 693"/>
                              <a:gd name="T126" fmla="+- 0 5326 5022"/>
                              <a:gd name="T127" fmla="*/ 5326 h 638"/>
                              <a:gd name="T128" fmla="+- 0 1454 765"/>
                              <a:gd name="T129" fmla="*/ T128 w 693"/>
                              <a:gd name="T130" fmla="+- 0 5372 5022"/>
                              <a:gd name="T131" fmla="*/ 5372 h 638"/>
                              <a:gd name="T132" fmla="+- 0 1444 765"/>
                              <a:gd name="T133" fmla="*/ T132 w 693"/>
                              <a:gd name="T134" fmla="+- 0 5421 5022"/>
                              <a:gd name="T135" fmla="*/ 5421 h 638"/>
                              <a:gd name="T136" fmla="+- 0 1429 765"/>
                              <a:gd name="T137" fmla="*/ T136 w 693"/>
                              <a:gd name="T138" fmla="+- 0 5463 5022"/>
                              <a:gd name="T139" fmla="*/ 5463 h 638"/>
                              <a:gd name="T140" fmla="+- 0 1405 765"/>
                              <a:gd name="T141" fmla="*/ T140 w 693"/>
                              <a:gd name="T142" fmla="+- 0 5506 5022"/>
                              <a:gd name="T143" fmla="*/ 5506 h 638"/>
                              <a:gd name="T144" fmla="+- 0 1376 765"/>
                              <a:gd name="T145" fmla="*/ T144 w 693"/>
                              <a:gd name="T146" fmla="+- 0 5542 5022"/>
                              <a:gd name="T147" fmla="*/ 5542 h 638"/>
                              <a:gd name="T148" fmla="+- 0 1344 765"/>
                              <a:gd name="T149" fmla="*/ T148 w 693"/>
                              <a:gd name="T150" fmla="+- 0 5574 5022"/>
                              <a:gd name="T151" fmla="*/ 5574 h 638"/>
                              <a:gd name="T152" fmla="+- 0 1305 765"/>
                              <a:gd name="T153" fmla="*/ T152 w 693"/>
                              <a:gd name="T154" fmla="+- 0 5604 5022"/>
                              <a:gd name="T155" fmla="*/ 5604 h 638"/>
                              <a:gd name="T156" fmla="+- 0 1259 765"/>
                              <a:gd name="T157" fmla="*/ T156 w 693"/>
                              <a:gd name="T158" fmla="+- 0 5627 5022"/>
                              <a:gd name="T159" fmla="*/ 5627 h 638"/>
                              <a:gd name="T160" fmla="+- 0 1213 765"/>
                              <a:gd name="T161" fmla="*/ T160 w 693"/>
                              <a:gd name="T162" fmla="+- 0 5643 5022"/>
                              <a:gd name="T163" fmla="*/ 5643 h 638"/>
                              <a:gd name="T164" fmla="+- 0 1163 765"/>
                              <a:gd name="T165" fmla="*/ T164 w 693"/>
                              <a:gd name="T166" fmla="+- 0 5653 5022"/>
                              <a:gd name="T167" fmla="*/ 5653 h 638"/>
                              <a:gd name="T168" fmla="+- 0 1110 765"/>
                              <a:gd name="T169" fmla="*/ T168 w 693"/>
                              <a:gd name="T170" fmla="+- 0 5659 5022"/>
                              <a:gd name="T171" fmla="*/ 5659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8"/>
                                </a:lnTo>
                                <a:lnTo>
                                  <a:pt x="213" y="611"/>
                                </a:lnTo>
                                <a:lnTo>
                                  <a:pt x="199" y="605"/>
                                </a:lnTo>
                                <a:lnTo>
                                  <a:pt x="182" y="598"/>
                                </a:lnTo>
                                <a:lnTo>
                                  <a:pt x="167" y="588"/>
                                </a:lnTo>
                                <a:lnTo>
                                  <a:pt x="153" y="582"/>
                                </a:lnTo>
                                <a:lnTo>
                                  <a:pt x="142" y="572"/>
                                </a:lnTo>
                                <a:lnTo>
                                  <a:pt x="128" y="562"/>
                                </a:lnTo>
                                <a:lnTo>
                                  <a:pt x="114" y="552"/>
                                </a:lnTo>
                                <a:lnTo>
                                  <a:pt x="103" y="542"/>
                                </a:lnTo>
                                <a:lnTo>
                                  <a:pt x="93" y="533"/>
                                </a:lnTo>
                                <a:lnTo>
                                  <a:pt x="82" y="520"/>
                                </a:lnTo>
                                <a:lnTo>
                                  <a:pt x="71" y="507"/>
                                </a:lnTo>
                                <a:lnTo>
                                  <a:pt x="61" y="497"/>
                                </a:lnTo>
                                <a:lnTo>
                                  <a:pt x="54" y="484"/>
                                </a:lnTo>
                                <a:lnTo>
                                  <a:pt x="43" y="471"/>
                                </a:lnTo>
                                <a:lnTo>
                                  <a:pt x="36" y="454"/>
                                </a:lnTo>
                                <a:lnTo>
                                  <a:pt x="29" y="441"/>
                                </a:lnTo>
                                <a:lnTo>
                                  <a:pt x="22" y="428"/>
                                </a:lnTo>
                                <a:lnTo>
                                  <a:pt x="18" y="412"/>
                                </a:lnTo>
                                <a:lnTo>
                                  <a:pt x="15" y="399"/>
                                </a:lnTo>
                                <a:lnTo>
                                  <a:pt x="8" y="382"/>
                                </a:lnTo>
                                <a:lnTo>
                                  <a:pt x="8" y="366"/>
                                </a:lnTo>
                                <a:lnTo>
                                  <a:pt x="4" y="350"/>
                                </a:lnTo>
                                <a:lnTo>
                                  <a:pt x="4" y="333"/>
                                </a:lnTo>
                                <a:lnTo>
                                  <a:pt x="0" y="317"/>
                                </a:lnTo>
                                <a:lnTo>
                                  <a:pt x="4" y="304"/>
                                </a:lnTo>
                                <a:lnTo>
                                  <a:pt x="4" y="288"/>
                                </a:lnTo>
                                <a:lnTo>
                                  <a:pt x="8" y="271"/>
                                </a:lnTo>
                                <a:lnTo>
                                  <a:pt x="8" y="255"/>
                                </a:lnTo>
                                <a:lnTo>
                                  <a:pt x="15" y="238"/>
                                </a:lnTo>
                                <a:lnTo>
                                  <a:pt x="18" y="225"/>
                                </a:lnTo>
                                <a:lnTo>
                                  <a:pt x="22" y="209"/>
                                </a:lnTo>
                                <a:lnTo>
                                  <a:pt x="29" y="196"/>
                                </a:lnTo>
                                <a:lnTo>
                                  <a:pt x="36" y="183"/>
                                </a:lnTo>
                                <a:lnTo>
                                  <a:pt x="43" y="167"/>
                                </a:lnTo>
                                <a:lnTo>
                                  <a:pt x="54" y="154"/>
                                </a:lnTo>
                                <a:lnTo>
                                  <a:pt x="61" y="140"/>
                                </a:lnTo>
                                <a:lnTo>
                                  <a:pt x="71" y="131"/>
                                </a:lnTo>
                                <a:lnTo>
                                  <a:pt x="82" y="118"/>
                                </a:lnTo>
                                <a:lnTo>
                                  <a:pt x="93" y="104"/>
                                </a:lnTo>
                                <a:lnTo>
                                  <a:pt x="103" y="95"/>
                                </a:lnTo>
                                <a:lnTo>
                                  <a:pt x="114" y="85"/>
                                </a:lnTo>
                                <a:lnTo>
                                  <a:pt x="128" y="75"/>
                                </a:lnTo>
                                <a:lnTo>
                                  <a:pt x="142" y="65"/>
                                </a:lnTo>
                                <a:lnTo>
                                  <a:pt x="153" y="55"/>
                                </a:lnTo>
                                <a:lnTo>
                                  <a:pt x="167" y="49"/>
                                </a:lnTo>
                                <a:lnTo>
                                  <a:pt x="182" y="39"/>
                                </a:lnTo>
                                <a:lnTo>
                                  <a:pt x="199" y="33"/>
                                </a:lnTo>
                                <a:lnTo>
                                  <a:pt x="213" y="26"/>
                                </a:lnTo>
                                <a:lnTo>
                                  <a:pt x="228" y="19"/>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19"/>
                                </a:lnTo>
                                <a:lnTo>
                                  <a:pt x="480" y="26"/>
                                </a:lnTo>
                                <a:lnTo>
                                  <a:pt x="494" y="33"/>
                                </a:lnTo>
                                <a:lnTo>
                                  <a:pt x="512" y="39"/>
                                </a:lnTo>
                                <a:lnTo>
                                  <a:pt x="526" y="49"/>
                                </a:lnTo>
                                <a:lnTo>
                                  <a:pt x="540" y="55"/>
                                </a:lnTo>
                                <a:lnTo>
                                  <a:pt x="551" y="65"/>
                                </a:lnTo>
                                <a:lnTo>
                                  <a:pt x="565" y="75"/>
                                </a:lnTo>
                                <a:lnTo>
                                  <a:pt x="579" y="85"/>
                                </a:lnTo>
                                <a:lnTo>
                                  <a:pt x="590" y="95"/>
                                </a:lnTo>
                                <a:lnTo>
                                  <a:pt x="601" y="104"/>
                                </a:lnTo>
                                <a:lnTo>
                                  <a:pt x="611" y="118"/>
                                </a:lnTo>
                                <a:lnTo>
                                  <a:pt x="622" y="131"/>
                                </a:lnTo>
                                <a:lnTo>
                                  <a:pt x="633" y="140"/>
                                </a:lnTo>
                                <a:lnTo>
                                  <a:pt x="640" y="154"/>
                                </a:lnTo>
                                <a:lnTo>
                                  <a:pt x="650" y="167"/>
                                </a:lnTo>
                                <a:lnTo>
                                  <a:pt x="657" y="183"/>
                                </a:lnTo>
                                <a:lnTo>
                                  <a:pt x="664" y="196"/>
                                </a:lnTo>
                                <a:lnTo>
                                  <a:pt x="672" y="209"/>
                                </a:lnTo>
                                <a:lnTo>
                                  <a:pt x="675" y="225"/>
                                </a:lnTo>
                                <a:lnTo>
                                  <a:pt x="679" y="238"/>
                                </a:lnTo>
                                <a:lnTo>
                                  <a:pt x="686" y="255"/>
                                </a:lnTo>
                                <a:lnTo>
                                  <a:pt x="686" y="271"/>
                                </a:lnTo>
                                <a:lnTo>
                                  <a:pt x="689" y="288"/>
                                </a:lnTo>
                                <a:lnTo>
                                  <a:pt x="689" y="304"/>
                                </a:lnTo>
                                <a:lnTo>
                                  <a:pt x="693" y="317"/>
                                </a:lnTo>
                                <a:lnTo>
                                  <a:pt x="689" y="333"/>
                                </a:lnTo>
                                <a:lnTo>
                                  <a:pt x="689" y="350"/>
                                </a:lnTo>
                                <a:lnTo>
                                  <a:pt x="686" y="366"/>
                                </a:lnTo>
                                <a:lnTo>
                                  <a:pt x="686" y="382"/>
                                </a:lnTo>
                                <a:lnTo>
                                  <a:pt x="679" y="399"/>
                                </a:lnTo>
                                <a:lnTo>
                                  <a:pt x="675" y="412"/>
                                </a:lnTo>
                                <a:lnTo>
                                  <a:pt x="672" y="428"/>
                                </a:lnTo>
                                <a:lnTo>
                                  <a:pt x="664" y="441"/>
                                </a:lnTo>
                                <a:lnTo>
                                  <a:pt x="657" y="454"/>
                                </a:lnTo>
                                <a:lnTo>
                                  <a:pt x="650" y="471"/>
                                </a:lnTo>
                                <a:lnTo>
                                  <a:pt x="640" y="484"/>
                                </a:lnTo>
                                <a:lnTo>
                                  <a:pt x="633" y="497"/>
                                </a:lnTo>
                                <a:lnTo>
                                  <a:pt x="622" y="507"/>
                                </a:lnTo>
                                <a:lnTo>
                                  <a:pt x="611" y="520"/>
                                </a:lnTo>
                                <a:lnTo>
                                  <a:pt x="601" y="533"/>
                                </a:lnTo>
                                <a:lnTo>
                                  <a:pt x="590" y="542"/>
                                </a:lnTo>
                                <a:lnTo>
                                  <a:pt x="579" y="552"/>
                                </a:lnTo>
                                <a:lnTo>
                                  <a:pt x="565" y="562"/>
                                </a:lnTo>
                                <a:lnTo>
                                  <a:pt x="551" y="572"/>
                                </a:lnTo>
                                <a:lnTo>
                                  <a:pt x="540" y="582"/>
                                </a:lnTo>
                                <a:lnTo>
                                  <a:pt x="526" y="588"/>
                                </a:lnTo>
                                <a:lnTo>
                                  <a:pt x="512" y="598"/>
                                </a:lnTo>
                                <a:lnTo>
                                  <a:pt x="494" y="605"/>
                                </a:lnTo>
                                <a:lnTo>
                                  <a:pt x="480" y="611"/>
                                </a:lnTo>
                                <a:lnTo>
                                  <a:pt x="466" y="618"/>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1957384051" name="AutoShape 43"/>
                        <wps:cNvSpPr/>
                        <wps:spPr bwMode="auto">
                          <a:xfrm>
                            <a:off x="818" y="5070"/>
                            <a:ext cx="586" cy="540"/>
                          </a:xfrm>
                          <a:custGeom>
                            <a:avLst/>
                            <a:gdLst>
                              <a:gd name="T0" fmla="+- 0 1067 819"/>
                              <a:gd name="T1" fmla="*/ T0 w 586"/>
                              <a:gd name="T2" fmla="+- 0 5074 5071"/>
                              <a:gd name="T3" fmla="*/ 5074 h 540"/>
                              <a:gd name="T4" fmla="+- 0 1142 819"/>
                              <a:gd name="T5" fmla="*/ T4 w 586"/>
                              <a:gd name="T6" fmla="+- 0 5071 5071"/>
                              <a:gd name="T7" fmla="*/ 5071 h 540"/>
                              <a:gd name="T8" fmla="+- 0 1170 819"/>
                              <a:gd name="T9" fmla="*/ T8 w 586"/>
                              <a:gd name="T10" fmla="+- 0 5607 5071"/>
                              <a:gd name="T11" fmla="*/ 5607 h 540"/>
                              <a:gd name="T12" fmla="+- 0 1025 819"/>
                              <a:gd name="T13" fmla="*/ T12 w 586"/>
                              <a:gd name="T14" fmla="+- 0 5600 5071"/>
                              <a:gd name="T15" fmla="*/ 5600 h 540"/>
                              <a:gd name="T16" fmla="+- 0 996 819"/>
                              <a:gd name="T17" fmla="*/ T16 w 586"/>
                              <a:gd name="T18" fmla="+- 0 5591 5071"/>
                              <a:gd name="T19" fmla="*/ 5591 h 540"/>
                              <a:gd name="T20" fmla="+- 0 971 819"/>
                              <a:gd name="T21" fmla="*/ T20 w 586"/>
                              <a:gd name="T22" fmla="+- 0 5578 5071"/>
                              <a:gd name="T23" fmla="*/ 5578 h 540"/>
                              <a:gd name="T24" fmla="+- 0 947 819"/>
                              <a:gd name="T25" fmla="*/ T24 w 586"/>
                              <a:gd name="T26" fmla="+- 0 5564 5071"/>
                              <a:gd name="T27" fmla="*/ 5564 h 540"/>
                              <a:gd name="T28" fmla="+- 0 925 819"/>
                              <a:gd name="T29" fmla="*/ T28 w 586"/>
                              <a:gd name="T30" fmla="+- 0 5548 5071"/>
                              <a:gd name="T31" fmla="*/ 5548 h 540"/>
                              <a:gd name="T32" fmla="+- 0 893 819"/>
                              <a:gd name="T33" fmla="*/ T32 w 586"/>
                              <a:gd name="T34" fmla="+- 0 5522 5071"/>
                              <a:gd name="T35" fmla="*/ 5522 h 540"/>
                              <a:gd name="T36" fmla="+- 0 875 819"/>
                              <a:gd name="T37" fmla="*/ T36 w 586"/>
                              <a:gd name="T38" fmla="+- 0 5502 5071"/>
                              <a:gd name="T39" fmla="*/ 5502 h 540"/>
                              <a:gd name="T40" fmla="+- 0 861 819"/>
                              <a:gd name="T41" fmla="*/ T40 w 586"/>
                              <a:gd name="T42" fmla="+- 0 5479 5071"/>
                              <a:gd name="T43" fmla="*/ 5479 h 540"/>
                              <a:gd name="T44" fmla="+- 0 847 819"/>
                              <a:gd name="T45" fmla="*/ T44 w 586"/>
                              <a:gd name="T46" fmla="+- 0 5457 5071"/>
                              <a:gd name="T47" fmla="*/ 5457 h 540"/>
                              <a:gd name="T48" fmla="+- 0 836 819"/>
                              <a:gd name="T49" fmla="*/ T48 w 586"/>
                              <a:gd name="T50" fmla="+- 0 5434 5071"/>
                              <a:gd name="T51" fmla="*/ 5434 h 540"/>
                              <a:gd name="T52" fmla="+- 0 822 819"/>
                              <a:gd name="T53" fmla="*/ T52 w 586"/>
                              <a:gd name="T54" fmla="+- 0 5394 5071"/>
                              <a:gd name="T55" fmla="*/ 5394 h 540"/>
                              <a:gd name="T56" fmla="+- 0 819 819"/>
                              <a:gd name="T57" fmla="*/ T56 w 586"/>
                              <a:gd name="T58" fmla="+- 0 5368 5071"/>
                              <a:gd name="T59" fmla="*/ 5368 h 540"/>
                              <a:gd name="T60" fmla="+- 0 822 819"/>
                              <a:gd name="T61" fmla="*/ T60 w 586"/>
                              <a:gd name="T62" fmla="+- 0 5300 5071"/>
                              <a:gd name="T63" fmla="*/ 5300 h 540"/>
                              <a:gd name="T64" fmla="+- 0 829 819"/>
                              <a:gd name="T65" fmla="*/ T64 w 586"/>
                              <a:gd name="T66" fmla="+- 0 5260 5071"/>
                              <a:gd name="T67" fmla="*/ 5260 h 540"/>
                              <a:gd name="T68" fmla="+- 0 840 819"/>
                              <a:gd name="T69" fmla="*/ T68 w 586"/>
                              <a:gd name="T70" fmla="+- 0 5234 5071"/>
                              <a:gd name="T71" fmla="*/ 5234 h 540"/>
                              <a:gd name="T72" fmla="+- 0 854 819"/>
                              <a:gd name="T73" fmla="*/ T72 w 586"/>
                              <a:gd name="T74" fmla="+- 0 5211 5071"/>
                              <a:gd name="T75" fmla="*/ 5211 h 540"/>
                              <a:gd name="T76" fmla="+- 0 868 819"/>
                              <a:gd name="T77" fmla="*/ T76 w 586"/>
                              <a:gd name="T78" fmla="+- 0 5189 5071"/>
                              <a:gd name="T79" fmla="*/ 5189 h 540"/>
                              <a:gd name="T80" fmla="+- 0 886 819"/>
                              <a:gd name="T81" fmla="*/ T80 w 586"/>
                              <a:gd name="T82" fmla="+- 0 5169 5071"/>
                              <a:gd name="T83" fmla="*/ 5169 h 540"/>
                              <a:gd name="T84" fmla="+- 0 915 819"/>
                              <a:gd name="T85" fmla="*/ T84 w 586"/>
                              <a:gd name="T86" fmla="+- 0 5140 5071"/>
                              <a:gd name="T87" fmla="*/ 5140 h 540"/>
                              <a:gd name="T88" fmla="+- 0 936 819"/>
                              <a:gd name="T89" fmla="*/ T88 w 586"/>
                              <a:gd name="T90" fmla="+- 0 5123 5071"/>
                              <a:gd name="T91" fmla="*/ 5123 h 540"/>
                              <a:gd name="T92" fmla="+- 0 961 819"/>
                              <a:gd name="T93" fmla="*/ T92 w 586"/>
                              <a:gd name="T94" fmla="+- 0 5110 5071"/>
                              <a:gd name="T95" fmla="*/ 5110 h 540"/>
                              <a:gd name="T96" fmla="+- 0 986 819"/>
                              <a:gd name="T97" fmla="*/ T96 w 586"/>
                              <a:gd name="T98" fmla="+- 0 5097 5071"/>
                              <a:gd name="T99" fmla="*/ 5097 h 540"/>
                              <a:gd name="T100" fmla="+- 0 1010 819"/>
                              <a:gd name="T101" fmla="*/ T100 w 586"/>
                              <a:gd name="T102" fmla="+- 0 5087 5071"/>
                              <a:gd name="T103" fmla="*/ 5087 h 540"/>
                              <a:gd name="T104" fmla="+- 0 1053 819"/>
                              <a:gd name="T105" fmla="*/ T104 w 586"/>
                              <a:gd name="T106" fmla="+- 0 5074 5071"/>
                              <a:gd name="T107" fmla="*/ 5074 h 540"/>
                              <a:gd name="T108" fmla="+- 0 1199 819"/>
                              <a:gd name="T109" fmla="*/ T108 w 586"/>
                              <a:gd name="T110" fmla="+- 0 5081 5071"/>
                              <a:gd name="T111" fmla="*/ 5081 h 540"/>
                              <a:gd name="T112" fmla="+- 0 1227 819"/>
                              <a:gd name="T113" fmla="*/ T112 w 586"/>
                              <a:gd name="T114" fmla="+- 0 5091 5071"/>
                              <a:gd name="T115" fmla="*/ 5091 h 540"/>
                              <a:gd name="T116" fmla="+- 0 1252 819"/>
                              <a:gd name="T117" fmla="*/ T116 w 586"/>
                              <a:gd name="T118" fmla="+- 0 5104 5071"/>
                              <a:gd name="T119" fmla="*/ 5104 h 540"/>
                              <a:gd name="T120" fmla="+- 0 1277 819"/>
                              <a:gd name="T121" fmla="*/ T120 w 586"/>
                              <a:gd name="T122" fmla="+- 0 5117 5071"/>
                              <a:gd name="T123" fmla="*/ 5117 h 540"/>
                              <a:gd name="T124" fmla="+- 0 1298 819"/>
                              <a:gd name="T125" fmla="*/ T124 w 586"/>
                              <a:gd name="T126" fmla="+- 0 5133 5071"/>
                              <a:gd name="T127" fmla="*/ 5133 h 540"/>
                              <a:gd name="T128" fmla="+- 0 1330 819"/>
                              <a:gd name="T129" fmla="*/ T128 w 586"/>
                              <a:gd name="T130" fmla="+- 0 5159 5071"/>
                              <a:gd name="T131" fmla="*/ 5159 h 540"/>
                              <a:gd name="T132" fmla="+- 0 1348 819"/>
                              <a:gd name="T133" fmla="*/ T132 w 586"/>
                              <a:gd name="T134" fmla="+- 0 5179 5071"/>
                              <a:gd name="T135" fmla="*/ 5179 h 540"/>
                              <a:gd name="T136" fmla="+- 0 1362 819"/>
                              <a:gd name="T137" fmla="*/ T136 w 586"/>
                              <a:gd name="T138" fmla="+- 0 5202 5071"/>
                              <a:gd name="T139" fmla="*/ 5202 h 540"/>
                              <a:gd name="T140" fmla="+- 0 1376 819"/>
                              <a:gd name="T141" fmla="*/ T140 w 586"/>
                              <a:gd name="T142" fmla="+- 0 5225 5071"/>
                              <a:gd name="T143" fmla="*/ 5225 h 540"/>
                              <a:gd name="T144" fmla="+- 0 1387 819"/>
                              <a:gd name="T145" fmla="*/ T144 w 586"/>
                              <a:gd name="T146" fmla="+- 0 5247 5071"/>
                              <a:gd name="T147" fmla="*/ 5247 h 540"/>
                              <a:gd name="T148" fmla="+- 0 1401 819"/>
                              <a:gd name="T149" fmla="*/ T148 w 586"/>
                              <a:gd name="T150" fmla="+- 0 5287 5071"/>
                              <a:gd name="T151" fmla="*/ 5287 h 540"/>
                              <a:gd name="T152" fmla="+- 0 1405 819"/>
                              <a:gd name="T153" fmla="*/ T152 w 586"/>
                              <a:gd name="T154" fmla="+- 0 5313 5071"/>
                              <a:gd name="T155" fmla="*/ 5313 h 540"/>
                              <a:gd name="T156" fmla="+- 0 1401 819"/>
                              <a:gd name="T157" fmla="*/ T156 w 586"/>
                              <a:gd name="T158" fmla="+- 0 5381 5071"/>
                              <a:gd name="T159" fmla="*/ 5381 h 540"/>
                              <a:gd name="T160" fmla="+- 0 1394 819"/>
                              <a:gd name="T161" fmla="*/ T160 w 586"/>
                              <a:gd name="T162" fmla="+- 0 5421 5071"/>
                              <a:gd name="T163" fmla="*/ 5421 h 540"/>
                              <a:gd name="T164" fmla="+- 0 1383 819"/>
                              <a:gd name="T165" fmla="*/ T164 w 586"/>
                              <a:gd name="T166" fmla="+- 0 5447 5071"/>
                              <a:gd name="T167" fmla="*/ 5447 h 540"/>
                              <a:gd name="T168" fmla="+- 0 1369 819"/>
                              <a:gd name="T169" fmla="*/ T168 w 586"/>
                              <a:gd name="T170" fmla="+- 0 5470 5071"/>
                              <a:gd name="T171" fmla="*/ 5470 h 540"/>
                              <a:gd name="T172" fmla="+- 0 1355 819"/>
                              <a:gd name="T173" fmla="*/ T172 w 586"/>
                              <a:gd name="T174" fmla="+- 0 5493 5071"/>
                              <a:gd name="T175" fmla="*/ 5493 h 540"/>
                              <a:gd name="T176" fmla="+- 0 1337 819"/>
                              <a:gd name="T177" fmla="*/ T176 w 586"/>
                              <a:gd name="T178" fmla="+- 0 5512 5071"/>
                              <a:gd name="T179" fmla="*/ 5512 h 540"/>
                              <a:gd name="T180" fmla="+- 0 1309 819"/>
                              <a:gd name="T181" fmla="*/ T180 w 586"/>
                              <a:gd name="T182" fmla="+- 0 5542 5071"/>
                              <a:gd name="T183" fmla="*/ 5542 h 540"/>
                              <a:gd name="T184" fmla="+- 0 1287 819"/>
                              <a:gd name="T185" fmla="*/ T184 w 586"/>
                              <a:gd name="T186" fmla="+- 0 5558 5071"/>
                              <a:gd name="T187" fmla="*/ 5558 h 540"/>
                              <a:gd name="T188" fmla="+- 0 1263 819"/>
                              <a:gd name="T189" fmla="*/ T188 w 586"/>
                              <a:gd name="T190" fmla="+- 0 5571 5071"/>
                              <a:gd name="T191" fmla="*/ 5571 h 540"/>
                              <a:gd name="T192" fmla="+- 0 1238 819"/>
                              <a:gd name="T193" fmla="*/ T192 w 586"/>
                              <a:gd name="T194" fmla="+- 0 5584 5071"/>
                              <a:gd name="T195" fmla="*/ 5584 h 540"/>
                              <a:gd name="T196" fmla="+- 0 1213 819"/>
                              <a:gd name="T197" fmla="*/ T196 w 586"/>
                              <a:gd name="T198" fmla="+- 0 5594 5071"/>
                              <a:gd name="T199" fmla="*/ 5594 h 540"/>
                              <a:gd name="T200" fmla="+- 0 1170 819"/>
                              <a:gd name="T201" fmla="*/ T200 w 586"/>
                              <a:gd name="T202" fmla="+- 0 5607 5071"/>
                              <a:gd name="T203" fmla="*/ 5607 h 540"/>
                              <a:gd name="T204" fmla="+- 0 1081 819"/>
                              <a:gd name="T205" fmla="*/ T204 w 586"/>
                              <a:gd name="T206" fmla="+- 0 5610 5071"/>
                              <a:gd name="T207" fmla="*/ 5610 h 540"/>
                              <a:gd name="T208" fmla="+- 0 1156 819"/>
                              <a:gd name="T209" fmla="*/ T208 w 586"/>
                              <a:gd name="T210" fmla="+- 0 5607 5071"/>
                              <a:gd name="T211" fmla="*/ 560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3"/>
                                </a:lnTo>
                                <a:lnTo>
                                  <a:pt x="177" y="520"/>
                                </a:lnTo>
                                <a:lnTo>
                                  <a:pt x="167" y="513"/>
                                </a:lnTo>
                                <a:lnTo>
                                  <a:pt x="152" y="507"/>
                                </a:lnTo>
                                <a:lnTo>
                                  <a:pt x="142" y="500"/>
                                </a:lnTo>
                                <a:lnTo>
                                  <a:pt x="128" y="493"/>
                                </a:lnTo>
                                <a:lnTo>
                                  <a:pt x="117" y="487"/>
                                </a:lnTo>
                                <a:lnTo>
                                  <a:pt x="106" y="477"/>
                                </a:lnTo>
                                <a:lnTo>
                                  <a:pt x="96" y="471"/>
                                </a:lnTo>
                                <a:lnTo>
                                  <a:pt x="74" y="451"/>
                                </a:lnTo>
                                <a:lnTo>
                                  <a:pt x="67" y="441"/>
                                </a:lnTo>
                                <a:lnTo>
                                  <a:pt x="56" y="431"/>
                                </a:lnTo>
                                <a:lnTo>
                                  <a:pt x="49" y="422"/>
                                </a:lnTo>
                                <a:lnTo>
                                  <a:pt x="42" y="408"/>
                                </a:lnTo>
                                <a:lnTo>
                                  <a:pt x="35" y="399"/>
                                </a:lnTo>
                                <a:lnTo>
                                  <a:pt x="28" y="386"/>
                                </a:lnTo>
                                <a:lnTo>
                                  <a:pt x="21" y="376"/>
                                </a:lnTo>
                                <a:lnTo>
                                  <a:pt x="17" y="363"/>
                                </a:lnTo>
                                <a:lnTo>
                                  <a:pt x="10" y="350"/>
                                </a:lnTo>
                                <a:lnTo>
                                  <a:pt x="3" y="323"/>
                                </a:lnTo>
                                <a:lnTo>
                                  <a:pt x="3" y="310"/>
                                </a:lnTo>
                                <a:lnTo>
                                  <a:pt x="0" y="297"/>
                                </a:lnTo>
                                <a:lnTo>
                                  <a:pt x="0" y="242"/>
                                </a:lnTo>
                                <a:lnTo>
                                  <a:pt x="3" y="229"/>
                                </a:lnTo>
                                <a:lnTo>
                                  <a:pt x="3" y="216"/>
                                </a:lnTo>
                                <a:lnTo>
                                  <a:pt x="10" y="189"/>
                                </a:lnTo>
                                <a:lnTo>
                                  <a:pt x="17" y="176"/>
                                </a:lnTo>
                                <a:lnTo>
                                  <a:pt x="21" y="163"/>
                                </a:lnTo>
                                <a:lnTo>
                                  <a:pt x="28" y="154"/>
                                </a:lnTo>
                                <a:lnTo>
                                  <a:pt x="35" y="140"/>
                                </a:lnTo>
                                <a:lnTo>
                                  <a:pt x="42" y="131"/>
                                </a:lnTo>
                                <a:lnTo>
                                  <a:pt x="49" y="118"/>
                                </a:lnTo>
                                <a:lnTo>
                                  <a:pt x="56" y="108"/>
                                </a:lnTo>
                                <a:lnTo>
                                  <a:pt x="67" y="98"/>
                                </a:lnTo>
                                <a:lnTo>
                                  <a:pt x="74" y="88"/>
                                </a:lnTo>
                                <a:lnTo>
                                  <a:pt x="96" y="69"/>
                                </a:lnTo>
                                <a:lnTo>
                                  <a:pt x="106" y="62"/>
                                </a:lnTo>
                                <a:lnTo>
                                  <a:pt x="117" y="52"/>
                                </a:lnTo>
                                <a:lnTo>
                                  <a:pt x="128" y="46"/>
                                </a:lnTo>
                                <a:lnTo>
                                  <a:pt x="142" y="39"/>
                                </a:lnTo>
                                <a:lnTo>
                                  <a:pt x="152" y="33"/>
                                </a:lnTo>
                                <a:lnTo>
                                  <a:pt x="167" y="26"/>
                                </a:lnTo>
                                <a:lnTo>
                                  <a:pt x="177" y="20"/>
                                </a:lnTo>
                                <a:lnTo>
                                  <a:pt x="191" y="16"/>
                                </a:lnTo>
                                <a:lnTo>
                                  <a:pt x="206" y="10"/>
                                </a:lnTo>
                                <a:lnTo>
                                  <a:pt x="234" y="3"/>
                                </a:lnTo>
                                <a:lnTo>
                                  <a:pt x="351" y="3"/>
                                </a:lnTo>
                                <a:lnTo>
                                  <a:pt x="380" y="10"/>
                                </a:lnTo>
                                <a:lnTo>
                                  <a:pt x="394" y="16"/>
                                </a:lnTo>
                                <a:lnTo>
                                  <a:pt x="408" y="20"/>
                                </a:lnTo>
                                <a:lnTo>
                                  <a:pt x="419" y="26"/>
                                </a:lnTo>
                                <a:lnTo>
                                  <a:pt x="433" y="33"/>
                                </a:lnTo>
                                <a:lnTo>
                                  <a:pt x="444" y="39"/>
                                </a:lnTo>
                                <a:lnTo>
                                  <a:pt x="458" y="46"/>
                                </a:lnTo>
                                <a:lnTo>
                                  <a:pt x="468" y="52"/>
                                </a:lnTo>
                                <a:lnTo>
                                  <a:pt x="479" y="62"/>
                                </a:lnTo>
                                <a:lnTo>
                                  <a:pt x="490" y="69"/>
                                </a:lnTo>
                                <a:lnTo>
                                  <a:pt x="511" y="88"/>
                                </a:lnTo>
                                <a:lnTo>
                                  <a:pt x="518" y="98"/>
                                </a:lnTo>
                                <a:lnTo>
                                  <a:pt x="529" y="108"/>
                                </a:lnTo>
                                <a:lnTo>
                                  <a:pt x="536" y="118"/>
                                </a:lnTo>
                                <a:lnTo>
                                  <a:pt x="543" y="131"/>
                                </a:lnTo>
                                <a:lnTo>
                                  <a:pt x="550" y="140"/>
                                </a:lnTo>
                                <a:lnTo>
                                  <a:pt x="557" y="154"/>
                                </a:lnTo>
                                <a:lnTo>
                                  <a:pt x="564" y="163"/>
                                </a:lnTo>
                                <a:lnTo>
                                  <a:pt x="568" y="176"/>
                                </a:lnTo>
                                <a:lnTo>
                                  <a:pt x="575" y="189"/>
                                </a:lnTo>
                                <a:lnTo>
                                  <a:pt x="582" y="216"/>
                                </a:lnTo>
                                <a:lnTo>
                                  <a:pt x="582" y="229"/>
                                </a:lnTo>
                                <a:lnTo>
                                  <a:pt x="586" y="242"/>
                                </a:lnTo>
                                <a:lnTo>
                                  <a:pt x="586" y="297"/>
                                </a:lnTo>
                                <a:lnTo>
                                  <a:pt x="582" y="310"/>
                                </a:lnTo>
                                <a:lnTo>
                                  <a:pt x="582" y="323"/>
                                </a:lnTo>
                                <a:lnTo>
                                  <a:pt x="575" y="350"/>
                                </a:lnTo>
                                <a:lnTo>
                                  <a:pt x="568" y="363"/>
                                </a:lnTo>
                                <a:lnTo>
                                  <a:pt x="564" y="376"/>
                                </a:lnTo>
                                <a:lnTo>
                                  <a:pt x="557" y="386"/>
                                </a:lnTo>
                                <a:lnTo>
                                  <a:pt x="550" y="399"/>
                                </a:lnTo>
                                <a:lnTo>
                                  <a:pt x="543" y="408"/>
                                </a:lnTo>
                                <a:lnTo>
                                  <a:pt x="536" y="422"/>
                                </a:lnTo>
                                <a:lnTo>
                                  <a:pt x="529" y="431"/>
                                </a:lnTo>
                                <a:lnTo>
                                  <a:pt x="518" y="441"/>
                                </a:lnTo>
                                <a:lnTo>
                                  <a:pt x="511" y="451"/>
                                </a:lnTo>
                                <a:lnTo>
                                  <a:pt x="490" y="471"/>
                                </a:lnTo>
                                <a:lnTo>
                                  <a:pt x="479" y="477"/>
                                </a:lnTo>
                                <a:lnTo>
                                  <a:pt x="468" y="487"/>
                                </a:lnTo>
                                <a:lnTo>
                                  <a:pt x="458" y="493"/>
                                </a:lnTo>
                                <a:lnTo>
                                  <a:pt x="444" y="500"/>
                                </a:lnTo>
                                <a:lnTo>
                                  <a:pt x="433" y="507"/>
                                </a:lnTo>
                                <a:lnTo>
                                  <a:pt x="419" y="513"/>
                                </a:lnTo>
                                <a:lnTo>
                                  <a:pt x="408" y="520"/>
                                </a:lnTo>
                                <a:lnTo>
                                  <a:pt x="394" y="523"/>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1676462562" name="Freeform 44"/>
                        <wps:cNvSpPr/>
                        <wps:spPr bwMode="auto">
                          <a:xfrm>
                            <a:off x="818" y="5070"/>
                            <a:ext cx="586" cy="540"/>
                          </a:xfrm>
                          <a:custGeom>
                            <a:avLst/>
                            <a:gdLst>
                              <a:gd name="T0" fmla="+- 0 1142 819"/>
                              <a:gd name="T1" fmla="*/ T0 w 586"/>
                              <a:gd name="T2" fmla="+- 0 5071 5071"/>
                              <a:gd name="T3" fmla="*/ 5071 h 540"/>
                              <a:gd name="T4" fmla="+- 0 1184 819"/>
                              <a:gd name="T5" fmla="*/ T4 w 586"/>
                              <a:gd name="T6" fmla="+- 0 5077 5071"/>
                              <a:gd name="T7" fmla="*/ 5077 h 540"/>
                              <a:gd name="T8" fmla="+- 0 1227 819"/>
                              <a:gd name="T9" fmla="*/ T8 w 586"/>
                              <a:gd name="T10" fmla="+- 0 5091 5071"/>
                              <a:gd name="T11" fmla="*/ 5091 h 540"/>
                              <a:gd name="T12" fmla="+- 0 1263 819"/>
                              <a:gd name="T13" fmla="*/ T12 w 586"/>
                              <a:gd name="T14" fmla="+- 0 5110 5071"/>
                              <a:gd name="T15" fmla="*/ 5110 h 540"/>
                              <a:gd name="T16" fmla="+- 0 1298 819"/>
                              <a:gd name="T17" fmla="*/ T16 w 586"/>
                              <a:gd name="T18" fmla="+- 0 5133 5071"/>
                              <a:gd name="T19" fmla="*/ 5133 h 540"/>
                              <a:gd name="T20" fmla="+- 0 1330 819"/>
                              <a:gd name="T21" fmla="*/ T20 w 586"/>
                              <a:gd name="T22" fmla="+- 0 5159 5071"/>
                              <a:gd name="T23" fmla="*/ 5159 h 540"/>
                              <a:gd name="T24" fmla="+- 0 1355 819"/>
                              <a:gd name="T25" fmla="*/ T24 w 586"/>
                              <a:gd name="T26" fmla="+- 0 5189 5071"/>
                              <a:gd name="T27" fmla="*/ 5189 h 540"/>
                              <a:gd name="T28" fmla="+- 0 1376 819"/>
                              <a:gd name="T29" fmla="*/ T28 w 586"/>
                              <a:gd name="T30" fmla="+- 0 5225 5071"/>
                              <a:gd name="T31" fmla="*/ 5225 h 540"/>
                              <a:gd name="T32" fmla="+- 0 1394 819"/>
                              <a:gd name="T33" fmla="*/ T32 w 586"/>
                              <a:gd name="T34" fmla="+- 0 5260 5071"/>
                              <a:gd name="T35" fmla="*/ 5260 h 540"/>
                              <a:gd name="T36" fmla="+- 0 1401 819"/>
                              <a:gd name="T37" fmla="*/ T36 w 586"/>
                              <a:gd name="T38" fmla="+- 0 5300 5071"/>
                              <a:gd name="T39" fmla="*/ 5300 h 540"/>
                              <a:gd name="T40" fmla="+- 0 1405 819"/>
                              <a:gd name="T41" fmla="*/ T40 w 586"/>
                              <a:gd name="T42" fmla="+- 0 5339 5071"/>
                              <a:gd name="T43" fmla="*/ 5339 h 540"/>
                              <a:gd name="T44" fmla="+- 0 1401 819"/>
                              <a:gd name="T45" fmla="*/ T44 w 586"/>
                              <a:gd name="T46" fmla="+- 0 5381 5071"/>
                              <a:gd name="T47" fmla="*/ 5381 h 540"/>
                              <a:gd name="T48" fmla="+- 0 1394 819"/>
                              <a:gd name="T49" fmla="*/ T48 w 586"/>
                              <a:gd name="T50" fmla="+- 0 5421 5071"/>
                              <a:gd name="T51" fmla="*/ 5421 h 540"/>
                              <a:gd name="T52" fmla="+- 0 1376 819"/>
                              <a:gd name="T53" fmla="*/ T52 w 586"/>
                              <a:gd name="T54" fmla="+- 0 5457 5071"/>
                              <a:gd name="T55" fmla="*/ 5457 h 540"/>
                              <a:gd name="T56" fmla="+- 0 1355 819"/>
                              <a:gd name="T57" fmla="*/ T56 w 586"/>
                              <a:gd name="T58" fmla="+- 0 5493 5071"/>
                              <a:gd name="T59" fmla="*/ 5493 h 540"/>
                              <a:gd name="T60" fmla="+- 0 1330 819"/>
                              <a:gd name="T61" fmla="*/ T60 w 586"/>
                              <a:gd name="T62" fmla="+- 0 5522 5071"/>
                              <a:gd name="T63" fmla="*/ 5522 h 540"/>
                              <a:gd name="T64" fmla="+- 0 1298 819"/>
                              <a:gd name="T65" fmla="*/ T64 w 586"/>
                              <a:gd name="T66" fmla="+- 0 5548 5071"/>
                              <a:gd name="T67" fmla="*/ 5548 h 540"/>
                              <a:gd name="T68" fmla="+- 0 1263 819"/>
                              <a:gd name="T69" fmla="*/ T68 w 586"/>
                              <a:gd name="T70" fmla="+- 0 5571 5071"/>
                              <a:gd name="T71" fmla="*/ 5571 h 540"/>
                              <a:gd name="T72" fmla="+- 0 1227 819"/>
                              <a:gd name="T73" fmla="*/ T72 w 586"/>
                              <a:gd name="T74" fmla="+- 0 5591 5071"/>
                              <a:gd name="T75" fmla="*/ 5591 h 540"/>
                              <a:gd name="T76" fmla="+- 0 1184 819"/>
                              <a:gd name="T77" fmla="*/ T76 w 586"/>
                              <a:gd name="T78" fmla="+- 0 5604 5071"/>
                              <a:gd name="T79" fmla="*/ 5604 h 540"/>
                              <a:gd name="T80" fmla="+- 0 1142 819"/>
                              <a:gd name="T81" fmla="*/ T80 w 586"/>
                              <a:gd name="T82" fmla="+- 0 5610 5071"/>
                              <a:gd name="T83" fmla="*/ 5610 h 540"/>
                              <a:gd name="T84" fmla="+- 0 1096 819"/>
                              <a:gd name="T85" fmla="*/ T84 w 586"/>
                              <a:gd name="T86" fmla="+- 0 5610 5071"/>
                              <a:gd name="T87" fmla="*/ 5610 h 540"/>
                              <a:gd name="T88" fmla="+- 0 1053 819"/>
                              <a:gd name="T89" fmla="*/ T88 w 586"/>
                              <a:gd name="T90" fmla="+- 0 5607 5071"/>
                              <a:gd name="T91" fmla="*/ 5607 h 540"/>
                              <a:gd name="T92" fmla="+- 0 1010 819"/>
                              <a:gd name="T93" fmla="*/ T92 w 586"/>
                              <a:gd name="T94" fmla="+- 0 5594 5071"/>
                              <a:gd name="T95" fmla="*/ 5594 h 540"/>
                              <a:gd name="T96" fmla="+- 0 971 819"/>
                              <a:gd name="T97" fmla="*/ T96 w 586"/>
                              <a:gd name="T98" fmla="+- 0 5578 5071"/>
                              <a:gd name="T99" fmla="*/ 5578 h 540"/>
                              <a:gd name="T100" fmla="+- 0 936 819"/>
                              <a:gd name="T101" fmla="*/ T100 w 586"/>
                              <a:gd name="T102" fmla="+- 0 5558 5071"/>
                              <a:gd name="T103" fmla="*/ 5558 h 540"/>
                              <a:gd name="T104" fmla="+- 0 904 819"/>
                              <a:gd name="T105" fmla="*/ T104 w 586"/>
                              <a:gd name="T106" fmla="+- 0 5532 5071"/>
                              <a:gd name="T107" fmla="*/ 5532 h 540"/>
                              <a:gd name="T108" fmla="+- 0 875 819"/>
                              <a:gd name="T109" fmla="*/ T108 w 586"/>
                              <a:gd name="T110" fmla="+- 0 5502 5071"/>
                              <a:gd name="T111" fmla="*/ 5502 h 540"/>
                              <a:gd name="T112" fmla="+- 0 854 819"/>
                              <a:gd name="T113" fmla="*/ T112 w 586"/>
                              <a:gd name="T114" fmla="+- 0 5470 5071"/>
                              <a:gd name="T115" fmla="*/ 5470 h 540"/>
                              <a:gd name="T116" fmla="+- 0 836 819"/>
                              <a:gd name="T117" fmla="*/ T116 w 586"/>
                              <a:gd name="T118" fmla="+- 0 5434 5071"/>
                              <a:gd name="T119" fmla="*/ 5434 h 540"/>
                              <a:gd name="T120" fmla="+- 0 822 819"/>
                              <a:gd name="T121" fmla="*/ T120 w 586"/>
                              <a:gd name="T122" fmla="+- 0 5394 5071"/>
                              <a:gd name="T123" fmla="*/ 5394 h 540"/>
                              <a:gd name="T124" fmla="+- 0 819 819"/>
                              <a:gd name="T125" fmla="*/ T124 w 586"/>
                              <a:gd name="T126" fmla="+- 0 5355 5071"/>
                              <a:gd name="T127" fmla="*/ 5355 h 540"/>
                              <a:gd name="T128" fmla="+- 0 819 819"/>
                              <a:gd name="T129" fmla="*/ T128 w 586"/>
                              <a:gd name="T130" fmla="+- 0 5313 5071"/>
                              <a:gd name="T131" fmla="*/ 5313 h 540"/>
                              <a:gd name="T132" fmla="+- 0 826 819"/>
                              <a:gd name="T133" fmla="*/ T132 w 586"/>
                              <a:gd name="T134" fmla="+- 0 5274 5071"/>
                              <a:gd name="T135" fmla="*/ 5274 h 540"/>
                              <a:gd name="T136" fmla="+- 0 840 819"/>
                              <a:gd name="T137" fmla="*/ T136 w 586"/>
                              <a:gd name="T138" fmla="+- 0 5234 5071"/>
                              <a:gd name="T139" fmla="*/ 5234 h 540"/>
                              <a:gd name="T140" fmla="+- 0 861 819"/>
                              <a:gd name="T141" fmla="*/ T140 w 586"/>
                              <a:gd name="T142" fmla="+- 0 5202 5071"/>
                              <a:gd name="T143" fmla="*/ 5202 h 540"/>
                              <a:gd name="T144" fmla="+- 0 886 819"/>
                              <a:gd name="T145" fmla="*/ T144 w 586"/>
                              <a:gd name="T146" fmla="+- 0 5169 5071"/>
                              <a:gd name="T147" fmla="*/ 5169 h 540"/>
                              <a:gd name="T148" fmla="+- 0 915 819"/>
                              <a:gd name="T149" fmla="*/ T148 w 586"/>
                              <a:gd name="T150" fmla="+- 0 5140 5071"/>
                              <a:gd name="T151" fmla="*/ 5140 h 540"/>
                              <a:gd name="T152" fmla="+- 0 947 819"/>
                              <a:gd name="T153" fmla="*/ T152 w 586"/>
                              <a:gd name="T154" fmla="+- 0 5117 5071"/>
                              <a:gd name="T155" fmla="*/ 5117 h 540"/>
                              <a:gd name="T156" fmla="+- 0 986 819"/>
                              <a:gd name="T157" fmla="*/ T156 w 586"/>
                              <a:gd name="T158" fmla="+- 0 5097 5071"/>
                              <a:gd name="T159" fmla="*/ 5097 h 540"/>
                              <a:gd name="T160" fmla="+- 0 1025 819"/>
                              <a:gd name="T161" fmla="*/ T160 w 586"/>
                              <a:gd name="T162" fmla="+- 0 5081 5071"/>
                              <a:gd name="T163" fmla="*/ 5081 h 540"/>
                              <a:gd name="T164" fmla="+- 0 1067 819"/>
                              <a:gd name="T165" fmla="*/ T164 w 586"/>
                              <a:gd name="T166" fmla="+- 0 5074 5071"/>
                              <a:gd name="T167" fmla="*/ 5074 h 540"/>
                              <a:gd name="T168" fmla="+- 0 1110 819"/>
                              <a:gd name="T169" fmla="*/ T168 w 586"/>
                              <a:gd name="T170" fmla="+- 0 5071 5071"/>
                              <a:gd name="T171" fmla="*/ 507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10"/>
                                </a:lnTo>
                                <a:lnTo>
                                  <a:pt x="394" y="16"/>
                                </a:lnTo>
                                <a:lnTo>
                                  <a:pt x="408" y="20"/>
                                </a:lnTo>
                                <a:lnTo>
                                  <a:pt x="419" y="26"/>
                                </a:lnTo>
                                <a:lnTo>
                                  <a:pt x="433" y="33"/>
                                </a:lnTo>
                                <a:lnTo>
                                  <a:pt x="444" y="39"/>
                                </a:lnTo>
                                <a:lnTo>
                                  <a:pt x="458" y="46"/>
                                </a:lnTo>
                                <a:lnTo>
                                  <a:pt x="468" y="52"/>
                                </a:lnTo>
                                <a:lnTo>
                                  <a:pt x="479" y="62"/>
                                </a:lnTo>
                                <a:lnTo>
                                  <a:pt x="490" y="69"/>
                                </a:lnTo>
                                <a:lnTo>
                                  <a:pt x="500" y="78"/>
                                </a:lnTo>
                                <a:lnTo>
                                  <a:pt x="511" y="88"/>
                                </a:lnTo>
                                <a:lnTo>
                                  <a:pt x="518" y="98"/>
                                </a:lnTo>
                                <a:lnTo>
                                  <a:pt x="529" y="108"/>
                                </a:lnTo>
                                <a:lnTo>
                                  <a:pt x="536" y="118"/>
                                </a:lnTo>
                                <a:lnTo>
                                  <a:pt x="543" y="131"/>
                                </a:lnTo>
                                <a:lnTo>
                                  <a:pt x="550" y="140"/>
                                </a:lnTo>
                                <a:lnTo>
                                  <a:pt x="557" y="154"/>
                                </a:lnTo>
                                <a:lnTo>
                                  <a:pt x="564" y="163"/>
                                </a:lnTo>
                                <a:lnTo>
                                  <a:pt x="568" y="176"/>
                                </a:lnTo>
                                <a:lnTo>
                                  <a:pt x="575" y="189"/>
                                </a:lnTo>
                                <a:lnTo>
                                  <a:pt x="579" y="203"/>
                                </a:lnTo>
                                <a:lnTo>
                                  <a:pt x="582" y="216"/>
                                </a:lnTo>
                                <a:lnTo>
                                  <a:pt x="582" y="229"/>
                                </a:lnTo>
                                <a:lnTo>
                                  <a:pt x="586" y="242"/>
                                </a:lnTo>
                                <a:lnTo>
                                  <a:pt x="586" y="255"/>
                                </a:lnTo>
                                <a:lnTo>
                                  <a:pt x="586" y="268"/>
                                </a:lnTo>
                                <a:lnTo>
                                  <a:pt x="586" y="284"/>
                                </a:lnTo>
                                <a:lnTo>
                                  <a:pt x="586" y="297"/>
                                </a:lnTo>
                                <a:lnTo>
                                  <a:pt x="582" y="310"/>
                                </a:lnTo>
                                <a:lnTo>
                                  <a:pt x="582" y="323"/>
                                </a:lnTo>
                                <a:lnTo>
                                  <a:pt x="579" y="337"/>
                                </a:lnTo>
                                <a:lnTo>
                                  <a:pt x="575" y="350"/>
                                </a:lnTo>
                                <a:lnTo>
                                  <a:pt x="568" y="363"/>
                                </a:lnTo>
                                <a:lnTo>
                                  <a:pt x="564" y="376"/>
                                </a:lnTo>
                                <a:lnTo>
                                  <a:pt x="557" y="386"/>
                                </a:lnTo>
                                <a:lnTo>
                                  <a:pt x="550" y="399"/>
                                </a:lnTo>
                                <a:lnTo>
                                  <a:pt x="543" y="408"/>
                                </a:lnTo>
                                <a:lnTo>
                                  <a:pt x="536" y="422"/>
                                </a:lnTo>
                                <a:lnTo>
                                  <a:pt x="529" y="431"/>
                                </a:lnTo>
                                <a:lnTo>
                                  <a:pt x="518" y="441"/>
                                </a:lnTo>
                                <a:lnTo>
                                  <a:pt x="511" y="451"/>
                                </a:lnTo>
                                <a:lnTo>
                                  <a:pt x="500" y="461"/>
                                </a:lnTo>
                                <a:lnTo>
                                  <a:pt x="490" y="471"/>
                                </a:lnTo>
                                <a:lnTo>
                                  <a:pt x="479" y="477"/>
                                </a:lnTo>
                                <a:lnTo>
                                  <a:pt x="468" y="487"/>
                                </a:lnTo>
                                <a:lnTo>
                                  <a:pt x="458" y="493"/>
                                </a:lnTo>
                                <a:lnTo>
                                  <a:pt x="444" y="500"/>
                                </a:lnTo>
                                <a:lnTo>
                                  <a:pt x="433" y="507"/>
                                </a:lnTo>
                                <a:lnTo>
                                  <a:pt x="419" y="513"/>
                                </a:lnTo>
                                <a:lnTo>
                                  <a:pt x="408" y="520"/>
                                </a:lnTo>
                                <a:lnTo>
                                  <a:pt x="394" y="523"/>
                                </a:lnTo>
                                <a:lnTo>
                                  <a:pt x="380" y="529"/>
                                </a:lnTo>
                                <a:lnTo>
                                  <a:pt x="365" y="533"/>
                                </a:lnTo>
                                <a:lnTo>
                                  <a:pt x="351" y="536"/>
                                </a:lnTo>
                                <a:lnTo>
                                  <a:pt x="337" y="536"/>
                                </a:lnTo>
                                <a:lnTo>
                                  <a:pt x="323" y="539"/>
                                </a:lnTo>
                                <a:lnTo>
                                  <a:pt x="309" y="539"/>
                                </a:lnTo>
                                <a:lnTo>
                                  <a:pt x="291" y="539"/>
                                </a:lnTo>
                                <a:lnTo>
                                  <a:pt x="277" y="539"/>
                                </a:lnTo>
                                <a:lnTo>
                                  <a:pt x="262" y="539"/>
                                </a:lnTo>
                                <a:lnTo>
                                  <a:pt x="248" y="536"/>
                                </a:lnTo>
                                <a:lnTo>
                                  <a:pt x="234" y="536"/>
                                </a:lnTo>
                                <a:lnTo>
                                  <a:pt x="220" y="533"/>
                                </a:lnTo>
                                <a:lnTo>
                                  <a:pt x="206" y="529"/>
                                </a:lnTo>
                                <a:lnTo>
                                  <a:pt x="191" y="523"/>
                                </a:lnTo>
                                <a:lnTo>
                                  <a:pt x="177" y="520"/>
                                </a:lnTo>
                                <a:lnTo>
                                  <a:pt x="167" y="513"/>
                                </a:lnTo>
                                <a:lnTo>
                                  <a:pt x="152" y="507"/>
                                </a:lnTo>
                                <a:lnTo>
                                  <a:pt x="142" y="500"/>
                                </a:lnTo>
                                <a:lnTo>
                                  <a:pt x="128" y="493"/>
                                </a:lnTo>
                                <a:lnTo>
                                  <a:pt x="117" y="487"/>
                                </a:lnTo>
                                <a:lnTo>
                                  <a:pt x="106" y="477"/>
                                </a:lnTo>
                                <a:lnTo>
                                  <a:pt x="96" y="471"/>
                                </a:lnTo>
                                <a:lnTo>
                                  <a:pt x="85" y="461"/>
                                </a:lnTo>
                                <a:lnTo>
                                  <a:pt x="74" y="451"/>
                                </a:lnTo>
                                <a:lnTo>
                                  <a:pt x="67" y="441"/>
                                </a:lnTo>
                                <a:lnTo>
                                  <a:pt x="56" y="431"/>
                                </a:lnTo>
                                <a:lnTo>
                                  <a:pt x="49" y="422"/>
                                </a:lnTo>
                                <a:lnTo>
                                  <a:pt x="42" y="408"/>
                                </a:lnTo>
                                <a:lnTo>
                                  <a:pt x="35" y="399"/>
                                </a:lnTo>
                                <a:lnTo>
                                  <a:pt x="28" y="386"/>
                                </a:lnTo>
                                <a:lnTo>
                                  <a:pt x="21" y="376"/>
                                </a:lnTo>
                                <a:lnTo>
                                  <a:pt x="17" y="363"/>
                                </a:lnTo>
                                <a:lnTo>
                                  <a:pt x="10" y="350"/>
                                </a:lnTo>
                                <a:lnTo>
                                  <a:pt x="7" y="337"/>
                                </a:lnTo>
                                <a:lnTo>
                                  <a:pt x="3" y="323"/>
                                </a:lnTo>
                                <a:lnTo>
                                  <a:pt x="3" y="310"/>
                                </a:lnTo>
                                <a:lnTo>
                                  <a:pt x="0" y="297"/>
                                </a:lnTo>
                                <a:lnTo>
                                  <a:pt x="0" y="284"/>
                                </a:lnTo>
                                <a:lnTo>
                                  <a:pt x="0" y="268"/>
                                </a:lnTo>
                                <a:lnTo>
                                  <a:pt x="0" y="255"/>
                                </a:lnTo>
                                <a:lnTo>
                                  <a:pt x="0" y="242"/>
                                </a:lnTo>
                                <a:lnTo>
                                  <a:pt x="3" y="229"/>
                                </a:lnTo>
                                <a:lnTo>
                                  <a:pt x="3" y="216"/>
                                </a:lnTo>
                                <a:lnTo>
                                  <a:pt x="7" y="203"/>
                                </a:lnTo>
                                <a:lnTo>
                                  <a:pt x="10" y="189"/>
                                </a:lnTo>
                                <a:lnTo>
                                  <a:pt x="17" y="176"/>
                                </a:lnTo>
                                <a:lnTo>
                                  <a:pt x="21" y="163"/>
                                </a:lnTo>
                                <a:lnTo>
                                  <a:pt x="28" y="154"/>
                                </a:lnTo>
                                <a:lnTo>
                                  <a:pt x="35" y="140"/>
                                </a:lnTo>
                                <a:lnTo>
                                  <a:pt x="42" y="131"/>
                                </a:lnTo>
                                <a:lnTo>
                                  <a:pt x="49" y="118"/>
                                </a:lnTo>
                                <a:lnTo>
                                  <a:pt x="56" y="108"/>
                                </a:lnTo>
                                <a:lnTo>
                                  <a:pt x="67" y="98"/>
                                </a:lnTo>
                                <a:lnTo>
                                  <a:pt x="74" y="88"/>
                                </a:lnTo>
                                <a:lnTo>
                                  <a:pt x="85" y="78"/>
                                </a:lnTo>
                                <a:lnTo>
                                  <a:pt x="96" y="69"/>
                                </a:lnTo>
                                <a:lnTo>
                                  <a:pt x="106" y="62"/>
                                </a:lnTo>
                                <a:lnTo>
                                  <a:pt x="117" y="52"/>
                                </a:lnTo>
                                <a:lnTo>
                                  <a:pt x="128" y="46"/>
                                </a:lnTo>
                                <a:lnTo>
                                  <a:pt x="142" y="39"/>
                                </a:lnTo>
                                <a:lnTo>
                                  <a:pt x="152" y="33"/>
                                </a:lnTo>
                                <a:lnTo>
                                  <a:pt x="167" y="26"/>
                                </a:lnTo>
                                <a:lnTo>
                                  <a:pt x="177" y="20"/>
                                </a:lnTo>
                                <a:lnTo>
                                  <a:pt x="191" y="16"/>
                                </a:lnTo>
                                <a:lnTo>
                                  <a:pt x="206" y="10"/>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860578294" name="Freeform 45"/>
                        <wps:cNvSpPr/>
                        <wps:spPr bwMode="auto">
                          <a:xfrm>
                            <a:off x="868" y="5116"/>
                            <a:ext cx="491" cy="458"/>
                          </a:xfrm>
                          <a:custGeom>
                            <a:avLst/>
                            <a:gdLst>
                              <a:gd name="T0" fmla="+- 0 1312 868"/>
                              <a:gd name="T1" fmla="*/ T0 w 491"/>
                              <a:gd name="T2" fmla="+- 0 5574 5117"/>
                              <a:gd name="T3" fmla="*/ 5574 h 458"/>
                              <a:gd name="T4" fmla="+- 0 868 868"/>
                              <a:gd name="T5" fmla="*/ T4 w 491"/>
                              <a:gd name="T6" fmla="+- 0 5162 5117"/>
                              <a:gd name="T7" fmla="*/ 5162 h 458"/>
                              <a:gd name="T8" fmla="+- 0 907 868"/>
                              <a:gd name="T9" fmla="*/ T8 w 491"/>
                              <a:gd name="T10" fmla="+- 0 5117 5117"/>
                              <a:gd name="T11" fmla="*/ 5117 h 458"/>
                              <a:gd name="T12" fmla="+- 0 1358 868"/>
                              <a:gd name="T13" fmla="*/ T12 w 491"/>
                              <a:gd name="T14" fmla="+- 0 5532 5117"/>
                              <a:gd name="T15" fmla="*/ 5532 h 458"/>
                              <a:gd name="T16" fmla="+- 0 1312 868"/>
                              <a:gd name="T17" fmla="*/ T16 w 491"/>
                              <a:gd name="T18" fmla="+- 0 5574 5117"/>
                              <a:gd name="T19" fmla="*/ 5574 h 458"/>
                            </a:gdLst>
                            <a:ahLst/>
                            <a:cxnLst>
                              <a:cxn ang="0">
                                <a:pos x="T1" y="T3"/>
                              </a:cxn>
                              <a:cxn ang="0">
                                <a:pos x="T5" y="T7"/>
                              </a:cxn>
                              <a:cxn ang="0">
                                <a:pos x="T9" y="T11"/>
                              </a:cxn>
                              <a:cxn ang="0">
                                <a:pos x="T13" y="T15"/>
                              </a:cxn>
                              <a:cxn ang="0">
                                <a:pos x="T17" y="T19"/>
                              </a:cxn>
                            </a:cxnLst>
                            <a:rect l="0" t="0" r="r" b="b"/>
                            <a:pathLst>
                              <a:path w="491" h="458">
                                <a:moveTo>
                                  <a:pt x="444" y="457"/>
                                </a:moveTo>
                                <a:lnTo>
                                  <a:pt x="0" y="45"/>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1259498287" name="Freeform 46"/>
                        <wps:cNvSpPr/>
                        <wps:spPr bwMode="auto">
                          <a:xfrm>
                            <a:off x="868" y="5116"/>
                            <a:ext cx="491" cy="458"/>
                          </a:xfrm>
                          <a:custGeom>
                            <a:avLst/>
                            <a:gdLst>
                              <a:gd name="T0" fmla="+- 0 868 868"/>
                              <a:gd name="T1" fmla="*/ T0 w 491"/>
                              <a:gd name="T2" fmla="+- 0 5162 5117"/>
                              <a:gd name="T3" fmla="*/ 5162 h 458"/>
                              <a:gd name="T4" fmla="+- 0 1312 868"/>
                              <a:gd name="T5" fmla="*/ T4 w 491"/>
                              <a:gd name="T6" fmla="+- 0 5574 5117"/>
                              <a:gd name="T7" fmla="*/ 5574 h 458"/>
                              <a:gd name="T8" fmla="+- 0 1358 868"/>
                              <a:gd name="T9" fmla="*/ T8 w 491"/>
                              <a:gd name="T10" fmla="+- 0 5532 5117"/>
                              <a:gd name="T11" fmla="*/ 5532 h 458"/>
                              <a:gd name="T12" fmla="+- 0 907 868"/>
                              <a:gd name="T13" fmla="*/ T12 w 491"/>
                              <a:gd name="T14" fmla="+- 0 5117 5117"/>
                              <a:gd name="T15" fmla="*/ 5117 h 458"/>
                              <a:gd name="T16" fmla="+- 0 868 868"/>
                              <a:gd name="T17" fmla="*/ T16 w 491"/>
                              <a:gd name="T18" fmla="+- 0 5162 5117"/>
                              <a:gd name="T19" fmla="*/ 5162 h 458"/>
                            </a:gdLst>
                            <a:ahLst/>
                            <a:cxnLst>
                              <a:cxn ang="0">
                                <a:pos x="T1" y="T3"/>
                              </a:cxn>
                              <a:cxn ang="0">
                                <a:pos x="T5" y="T7"/>
                              </a:cxn>
                              <a:cxn ang="0">
                                <a:pos x="T9" y="T11"/>
                              </a:cxn>
                              <a:cxn ang="0">
                                <a:pos x="T13" y="T15"/>
                              </a:cxn>
                              <a:cxn ang="0">
                                <a:pos x="T17" y="T19"/>
                              </a:cxn>
                            </a:cxnLst>
                            <a:rect l="0" t="0" r="r" b="b"/>
                            <a:pathLst>
                              <a:path w="491" h="458">
                                <a:moveTo>
                                  <a:pt x="0" y="45"/>
                                </a:moveTo>
                                <a:lnTo>
                                  <a:pt x="444" y="457"/>
                                </a:lnTo>
                                <a:lnTo>
                                  <a:pt x="490" y="415"/>
                                </a:lnTo>
                                <a:lnTo>
                                  <a:pt x="39" y="0"/>
                                </a:lnTo>
                                <a:lnTo>
                                  <a:pt x="0" y="45"/>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40" o:spid="_x0000_s1026" o:spt="203" style="position:absolute;left:0pt;margin-left:38.15pt;margin-top:251pt;height:32.05pt;width:34.8pt;mso-position-horizontal-relative:page;mso-position-vertical-relative:page;z-index:-251640832;mso-width-relative:page;mso-height-relative:page;" coordorigin="764,5020" coordsize="696,641" o:gfxdata="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">
                <o:lock v:ext="edit" aspectratio="f"/>
                <v:shape id="AutoShape 41" o:spid="_x0000_s1026" o:spt="100" style="position:absolute;left:765;top:5021;height:638;width:693;" fillcolor="#000000" filled="t" stroked="f" coordsize="693,638" o:gfxdata="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hR&#10;h1PCAAAA4gAAAA8AAAAAAAAAAQAgAAAAIgAAAGRycy9kb3ducmV2LnhtbFBLAQIUABQAAAAIAIdO&#10;4kAzLwWeOwAAADkAAAAQAAAAAAAAAAEAIAAAABEBAABkcnMvc2hhcGV4bWwueG1sUEsFBgAAAAAG&#10;AAYAWwEAALsDAAAAAA==&#10;" path="m363,3l331,3,345,0,363,3xm398,6l295,6,313,3,380,3,398,6xm416,631l277,631,260,624,245,621,228,618,199,605,182,598,167,588,153,582,142,572,114,552,93,533,71,507,61,497,54,484,43,471,36,454,22,428,18,412,15,399,8,382,8,366,4,350,4,333,0,317,4,304,4,288,8,271,8,255,15,238,18,225,22,209,36,183,43,167,54,154,61,140,71,131,93,104,114,85,142,65,153,55,167,49,182,39,199,33,228,19,245,16,260,13,277,6,416,6,434,13,448,16,466,19,494,33,512,39,526,49,540,55,551,65,579,85,601,104,622,131,633,140,640,154,650,167,657,183,672,209,675,225,679,238,686,255,686,271,689,288,689,304,693,317,689,333,689,350,686,366,686,382,679,399,675,412,672,428,657,454,650,471,640,484,633,497,622,507,601,533,579,552,551,572,540,582,526,588,512,598,494,605,466,618,448,621,434,624,416,631xm380,634l313,634,295,631,398,631,380,634xm345,637l331,634,363,634,345,637xe">
                  <v:path o:connectlocs="331,5025;363,5025;295,5028;380,5025;416,5653;260,5646;228,5640;182,5620;153,5604;114,5574;71,5529;54,5506;36,5476;18,5434;8,5404;4,5372;0,5339;4,5310;8,5277;18,5247;36,5205;54,5176;71,5153;114,5107;153,5077;182,5061;228,5041;260,5035;416,5028;448,5038;494,5055;526,5071;551,5087;601,5126;633,5162;650,5189;672,5231;679,5260;686,5293;689,5326;689,5355;686,5388;679,5421;672,5450;650,5493;633,5519;601,5555;551,5594;526,5610;494,5627;448,5643;416,5653;313,5656;398,5653;345,5659;363,5656" o:connectangles="0,0,0,0,0,0,0,0,0,0,0,0,0,0,0,0,0,0,0,0,0,0,0,0,0,0,0,0,0,0,0,0,0,0,0,0,0,0,0,0,0,0,0,0,0,0,0,0,0,0,0,0,0,0,0,0"/>
                  <v:fill on="t" focussize="0,0"/>
                  <v:stroke on="f"/>
                  <v:imagedata o:title=""/>
                  <o:lock v:ext="edit" aspectratio="f"/>
                </v:shape>
                <v:shape id="Freeform 42" o:spid="_x0000_s1026" o:spt="100" style="position:absolute;left:765;top:5021;height:638;width:693;" filled="f" stroked="t" coordsize="693,638" o:gfxdata="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1&#10;uijtwwAAAOMAAAAPAAAAAAAAAAEAIAAAACIAAABkcnMvZG93bnJldi54bWxQSwECFAAUAAAACACH&#10;TuJAMy8FnjsAAAA5AAAAEAAAAAAAAAABACAAAAASAQAAZHJzL3NoYXBleG1sLnhtbFBLBQYAAAAA&#10;BgAGAFsBAAC8AwAAAAA=&#10;" path="m345,637l331,634,313,634,295,631,277,631,260,624,245,621,228,618,213,611,199,605,182,598,167,588,153,582,142,572,128,562,114,552,103,542,93,533,82,520,71,507,61,497,54,484,43,471,36,454,29,441,22,428,18,412,15,399,8,382,8,366,4,350,4,333,0,317,4,304,4,288,8,271,8,255,15,238,18,225,22,209,29,196,36,183,43,167,54,154,61,140,71,131,82,118,93,104,103,95,114,85,128,75,142,65,153,55,167,49,182,39,199,33,213,26,228,19,245,16,260,13,277,6,295,6,313,3,331,3,345,0,363,3,380,3,398,6,416,6,434,13,448,16,466,19,480,26,494,33,512,39,526,49,540,55,551,65,565,75,579,85,590,95,601,104,611,118,622,131,633,140,640,154,650,167,657,183,664,196,672,209,675,225,679,238,686,255,686,271,689,288,689,304,693,317,689,333,689,350,686,366,686,382,679,399,675,412,672,428,664,441,657,454,650,471,640,484,633,497,622,507,611,520,601,533,590,542,579,552,565,562,551,572,540,582,526,588,512,598,494,605,480,611,466,618,448,621,434,624,416,631,398,631,380,634,363,634,345,637e">
                  <v:path o:connectlocs="313,5656;260,5646;213,5633;167,5610;128,5584;93,5555;61,5519;36,5476;18,5434;8,5388;0,5339;8,5293;18,5247;36,5205;61,5162;93,5126;128,5097;167,5071;213,5048;260,5035;313,5025;363,5025;416,5028;466,5041;512,5061;551,5087;590,5117;622,5153;650,5189;672,5231;686,5277;689,5326;689,5372;679,5421;664,5463;640,5506;611,5542;579,5574;540,5604;494,5627;448,5643;398,5653;345,5659" o:connectangles="0,0,0,0,0,0,0,0,0,0,0,0,0,0,0,0,0,0,0,0,0,0,0,0,0,0,0,0,0,0,0,0,0,0,0,0,0,0,0,0,0,0,0"/>
                  <v:fill on="f" focussize="0,0"/>
                  <v:stroke weight="0.16992125984252pt" color="#000000" joinstyle="round"/>
                  <v:imagedata o:title=""/>
                  <o:lock v:ext="edit" aspectratio="f"/>
                </v:shape>
                <v:shape id="AutoShape 43" o:spid="_x0000_s1026" o:spt="100" style="position:absolute;left:818;top:5070;height:540;width:586;" fillcolor="#FFFFFF" filled="t" stroked="f" coordsize="586,540" o:gfxdata="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ulEYwwAAAOMAAAAPAAAAAAAAAAEAIAAAACIAAABkcnMvZG93bnJldi54bWxQSwECFAAUAAAACACH&#10;TuJAMy8FnjsAAAA5AAAAEAAAAAAAAAABACAAAAASAQAAZHJzL3NoYXBleG1sLnhtbFBLBQYAAAAA&#10;BgAGAFsBAAC8AwAAAAA=&#10;" path="m337,3l248,3,262,0,323,0,337,3xm351,536l234,536,206,529,191,523,177,520,167,513,152,507,142,500,128,493,117,487,106,477,96,471,74,451,67,441,56,431,49,422,42,408,35,399,28,386,21,376,17,363,10,350,3,323,3,310,0,297,0,242,3,229,3,216,10,189,17,176,21,163,28,154,35,140,42,131,49,118,56,108,67,98,74,88,96,69,106,62,117,52,128,46,142,39,152,33,167,26,177,20,191,16,206,10,234,3,351,3,380,10,394,16,408,20,419,26,433,33,444,39,458,46,468,52,479,62,490,69,511,88,518,98,529,108,536,118,543,131,550,140,557,154,564,163,568,176,575,189,582,216,582,229,586,242,586,297,582,310,582,323,575,350,568,363,564,376,557,386,550,399,543,408,536,422,529,431,518,441,511,451,490,471,479,477,468,487,458,493,444,500,433,507,419,513,408,520,394,523,380,529,351,536xm323,539l262,539,248,536,337,536,323,539xe">
                  <v:path o:connectlocs="248,5074;323,5071;351,5607;206,5600;177,5591;152,5578;128,5564;106,5548;74,5522;56,5502;42,5479;28,5457;17,5434;3,5394;0,5368;3,5300;10,5260;21,5234;35,5211;49,5189;67,5169;96,5140;117,5123;142,5110;167,5097;191,5087;234,5074;380,5081;408,5091;433,5104;458,5117;479,5133;511,5159;529,5179;543,5202;557,5225;568,5247;582,5287;586,5313;582,5381;575,5421;564,5447;550,5470;536,5493;518,5512;490,5542;468,5558;444,5571;419,5584;394,5594;351,5607;262,5610;337,5607" o:connectangles="0,0,0,0,0,0,0,0,0,0,0,0,0,0,0,0,0,0,0,0,0,0,0,0,0,0,0,0,0,0,0,0,0,0,0,0,0,0,0,0,0,0,0,0,0,0,0,0,0,0,0,0,0"/>
                  <v:fill on="t" focussize="0,0"/>
                  <v:stroke on="f"/>
                  <v:imagedata o:title=""/>
                  <o:lock v:ext="edit" aspectratio="f"/>
                </v:shape>
                <v:shape id="Freeform 44" o:spid="_x0000_s1026" o:spt="100" style="position:absolute;left:818;top:5070;height:540;width:586;" filled="f" stroked="t" coordsize="586,540" o:gfxdata="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oUKLm&#10;wAAAAOMAAAAPAAAAAAAAAAEAIAAAACIAAABkcnMvZG93bnJldi54bWxQSwECFAAUAAAACACHTuJA&#10;My8FnjsAAAA5AAAAEAAAAAAAAAABACAAAAAPAQAAZHJzL3NoYXBleG1sLnhtbFBLBQYAAAAABgAG&#10;AFsBAAC5AwAAAAA=&#10;" path="m291,0l309,0,323,0,337,3,351,3,365,6,380,10,394,16,408,20,419,26,433,33,444,39,458,46,468,52,479,62,490,69,500,78,511,88,518,98,529,108,536,118,543,131,550,140,557,154,564,163,568,176,575,189,579,203,582,216,582,229,586,242,586,255,586,268,586,284,586,297,582,310,582,323,579,337,575,350,568,363,564,376,557,386,550,399,543,408,536,422,529,431,518,441,511,451,500,461,490,471,479,477,468,487,458,493,444,500,433,507,419,513,408,520,394,523,380,529,365,533,351,536,337,536,323,539,309,539,291,539,277,539,262,539,248,536,234,536,220,533,206,529,191,523,177,520,167,513,152,507,142,500,128,493,117,487,106,477,96,471,85,461,74,451,67,441,56,431,49,422,42,408,35,399,28,386,21,376,17,363,10,350,7,337,3,323,3,310,0,297,0,284,0,268,0,255,0,242,3,229,3,216,7,203,10,189,17,176,21,163,28,154,35,140,42,131,49,118,56,108,67,98,74,88,85,78,96,69,106,62,117,52,128,46,142,39,152,33,167,26,177,20,191,16,206,10,220,6,234,3,248,3,262,0,277,0,291,0e">
                  <v:path o:connectlocs="323,5071;365,5077;408,5091;444,5110;479,5133;511,5159;536,5189;557,5225;575,5260;582,5300;586,5339;582,5381;575,5421;557,5457;536,5493;511,5522;479,5548;444,5571;408,5591;365,5604;323,5610;277,5610;234,5607;191,5594;152,5578;117,5558;85,5532;56,5502;35,5470;17,5434;3,5394;0,5355;0,5313;7,5274;21,5234;42,5202;67,5169;96,5140;128,5117;167,5097;206,5081;248,5074;291,5071" o:connectangles="0,0,0,0,0,0,0,0,0,0,0,0,0,0,0,0,0,0,0,0,0,0,0,0,0,0,0,0,0,0,0,0,0,0,0,0,0,0,0,0,0,0,0"/>
                  <v:fill on="f" focussize="0,0"/>
                  <v:stroke weight="0.16992125984252pt" color="#000000" joinstyle="round"/>
                  <v:imagedata o:title=""/>
                  <o:lock v:ext="edit" aspectratio="f"/>
                </v:shape>
                <v:shape id="Freeform 45" o:spid="_x0000_s1026" o:spt="100" style="position:absolute;left:868;top:5116;height:458;width:491;" fillcolor="#000000" filled="t" stroked="f" coordsize="491,458" o:gfxdata="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O&#10;gSaAwwAAAOIAAAAPAAAAAAAAAAEAIAAAACIAAABkcnMvZG93bnJldi54bWxQSwECFAAUAAAACACH&#10;TuJAMy8FnjsAAAA5AAAAEAAAAAAAAAABACAAAAASAQAAZHJzL3NoYXBleG1sLnhtbFBLBQYAAAAA&#10;BgAGAFsBAAC8AwAAAAA=&#10;" path="m444,457l0,45,39,0,490,415,444,457xe">
                  <v:path o:connectlocs="444,5574;0,5162;39,5117;490,5532;444,5574" o:connectangles="0,0,0,0,0"/>
                  <v:fill on="t" focussize="0,0"/>
                  <v:stroke on="f"/>
                  <v:imagedata o:title=""/>
                  <o:lock v:ext="edit" aspectratio="f"/>
                </v:shape>
                <v:shape id="Freeform 46" o:spid="_x0000_s1026" o:spt="100" style="position:absolute;left:868;top:5116;height:458;width:491;" filled="f" stroked="t" coordsize="491,458" o:gfxdata="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HtC&#10;3OHCAAAA4wAAAA8AAAAAAAAAAQAgAAAAIgAAAGRycy9kb3ducmV2LnhtbFBLAQIUABQAAAAIAIdO&#10;4kAzLwWeOwAAADkAAAAQAAAAAAAAAAEAIAAAABEBAABkcnMvc2hhcGV4bWwueG1sUEsFBgAAAAAG&#10;AAYAWwEAALsDAAAAAA==&#10;" path="m0,45l444,457,490,415,39,0,0,45e">
                  <v:path o:connectlocs="0,5162;444,5574;490,5532;39,5117;0,5162"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6672" behindDoc="1" locked="0" layoutInCell="1" allowOverlap="1">
                <wp:simplePos x="0" y="0"/>
                <wp:positionH relativeFrom="page">
                  <wp:posOffset>483235</wp:posOffset>
                </wp:positionH>
                <wp:positionV relativeFrom="page">
                  <wp:posOffset>3759200</wp:posOffset>
                </wp:positionV>
                <wp:extent cx="441960" cy="407035"/>
                <wp:effectExtent l="16510" t="15875" r="17780" b="5715"/>
                <wp:wrapNone/>
                <wp:docPr id="263664449" name="Group 47"/>
                <wp:cNvGraphicFramePr/>
                <a:graphic xmlns:a="http://schemas.openxmlformats.org/drawingml/2006/main">
                  <a:graphicData uri="http://schemas.microsoft.com/office/word/2010/wordprocessingGroup">
                    <wpg:wgp>
                      <wpg:cNvGrpSpPr/>
                      <wpg:grpSpPr>
                        <a:xfrm>
                          <a:off x="0" y="0"/>
                          <a:ext cx="441960" cy="407035"/>
                          <a:chOff x="761" y="5920"/>
                          <a:chExt cx="696" cy="641"/>
                        </a:xfrm>
                      </wpg:grpSpPr>
                      <wps:wsp>
                        <wps:cNvPr id="1380044487" name="AutoShape 48"/>
                        <wps:cNvSpPr/>
                        <wps:spPr bwMode="auto">
                          <a:xfrm>
                            <a:off x="763" y="5921"/>
                            <a:ext cx="693" cy="638"/>
                          </a:xfrm>
                          <a:custGeom>
                            <a:avLst/>
                            <a:gdLst>
                              <a:gd name="T0" fmla="+- 0 1093 763"/>
                              <a:gd name="T1" fmla="*/ T0 w 693"/>
                              <a:gd name="T2" fmla="+- 0 5925 5922"/>
                              <a:gd name="T3" fmla="*/ 5925 h 638"/>
                              <a:gd name="T4" fmla="+- 0 1125 763"/>
                              <a:gd name="T5" fmla="*/ T4 w 693"/>
                              <a:gd name="T6" fmla="+- 0 5925 5922"/>
                              <a:gd name="T7" fmla="*/ 5925 h 638"/>
                              <a:gd name="T8" fmla="+- 0 1058 763"/>
                              <a:gd name="T9" fmla="*/ T8 w 693"/>
                              <a:gd name="T10" fmla="+- 0 5928 5922"/>
                              <a:gd name="T11" fmla="*/ 5928 h 638"/>
                              <a:gd name="T12" fmla="+- 0 1143 763"/>
                              <a:gd name="T13" fmla="*/ T12 w 693"/>
                              <a:gd name="T14" fmla="+- 0 5925 5922"/>
                              <a:gd name="T15" fmla="*/ 5925 h 638"/>
                              <a:gd name="T16" fmla="+- 0 1178 763"/>
                              <a:gd name="T17" fmla="*/ T16 w 693"/>
                              <a:gd name="T18" fmla="+- 0 6553 5922"/>
                              <a:gd name="T19" fmla="*/ 6553 h 638"/>
                              <a:gd name="T20" fmla="+- 0 1022 763"/>
                              <a:gd name="T21" fmla="*/ T20 w 693"/>
                              <a:gd name="T22" fmla="+- 0 6546 5922"/>
                              <a:gd name="T23" fmla="*/ 6546 h 638"/>
                              <a:gd name="T24" fmla="+- 0 990 763"/>
                              <a:gd name="T25" fmla="*/ T24 w 693"/>
                              <a:gd name="T26" fmla="+- 0 6540 5922"/>
                              <a:gd name="T27" fmla="*/ 6540 h 638"/>
                              <a:gd name="T28" fmla="+- 0 944 763"/>
                              <a:gd name="T29" fmla="*/ T28 w 693"/>
                              <a:gd name="T30" fmla="+- 0 6520 5922"/>
                              <a:gd name="T31" fmla="*/ 6520 h 638"/>
                              <a:gd name="T32" fmla="+- 0 916 763"/>
                              <a:gd name="T33" fmla="*/ T32 w 693"/>
                              <a:gd name="T34" fmla="+- 0 6504 5922"/>
                              <a:gd name="T35" fmla="*/ 6504 h 638"/>
                              <a:gd name="T36" fmla="+- 0 877 763"/>
                              <a:gd name="T37" fmla="*/ T36 w 693"/>
                              <a:gd name="T38" fmla="+- 0 6474 5922"/>
                              <a:gd name="T39" fmla="*/ 6474 h 638"/>
                              <a:gd name="T40" fmla="+- 0 834 763"/>
                              <a:gd name="T41" fmla="*/ T40 w 693"/>
                              <a:gd name="T42" fmla="+- 0 6429 5922"/>
                              <a:gd name="T43" fmla="*/ 6429 h 638"/>
                              <a:gd name="T44" fmla="+- 0 816 763"/>
                              <a:gd name="T45" fmla="*/ T44 w 693"/>
                              <a:gd name="T46" fmla="+- 0 6406 5922"/>
                              <a:gd name="T47" fmla="*/ 6406 h 638"/>
                              <a:gd name="T48" fmla="+- 0 799 763"/>
                              <a:gd name="T49" fmla="*/ T48 w 693"/>
                              <a:gd name="T50" fmla="+- 0 6376 5922"/>
                              <a:gd name="T51" fmla="*/ 6376 h 638"/>
                              <a:gd name="T52" fmla="+- 0 781 763"/>
                              <a:gd name="T53" fmla="*/ T52 w 693"/>
                              <a:gd name="T54" fmla="+- 0 6334 5922"/>
                              <a:gd name="T55" fmla="*/ 6334 h 638"/>
                              <a:gd name="T56" fmla="+- 0 770 763"/>
                              <a:gd name="T57" fmla="*/ T56 w 693"/>
                              <a:gd name="T58" fmla="+- 0 6304 5922"/>
                              <a:gd name="T59" fmla="*/ 6304 h 638"/>
                              <a:gd name="T60" fmla="+- 0 767 763"/>
                              <a:gd name="T61" fmla="*/ T60 w 693"/>
                              <a:gd name="T62" fmla="+- 0 6272 5922"/>
                              <a:gd name="T63" fmla="*/ 6272 h 638"/>
                              <a:gd name="T64" fmla="+- 0 763 763"/>
                              <a:gd name="T65" fmla="*/ T64 w 693"/>
                              <a:gd name="T66" fmla="+- 0 6239 5922"/>
                              <a:gd name="T67" fmla="*/ 6239 h 638"/>
                              <a:gd name="T68" fmla="+- 0 767 763"/>
                              <a:gd name="T69" fmla="*/ T68 w 693"/>
                              <a:gd name="T70" fmla="+- 0 6210 5922"/>
                              <a:gd name="T71" fmla="*/ 6210 h 638"/>
                              <a:gd name="T72" fmla="+- 0 770 763"/>
                              <a:gd name="T73" fmla="*/ T72 w 693"/>
                              <a:gd name="T74" fmla="+- 0 6177 5922"/>
                              <a:gd name="T75" fmla="*/ 6177 h 638"/>
                              <a:gd name="T76" fmla="+- 0 781 763"/>
                              <a:gd name="T77" fmla="*/ T76 w 693"/>
                              <a:gd name="T78" fmla="+- 0 6147 5922"/>
                              <a:gd name="T79" fmla="*/ 6147 h 638"/>
                              <a:gd name="T80" fmla="+- 0 799 763"/>
                              <a:gd name="T81" fmla="*/ T80 w 693"/>
                              <a:gd name="T82" fmla="+- 0 6105 5922"/>
                              <a:gd name="T83" fmla="*/ 6105 h 638"/>
                              <a:gd name="T84" fmla="+- 0 816 763"/>
                              <a:gd name="T85" fmla="*/ T84 w 693"/>
                              <a:gd name="T86" fmla="+- 0 6076 5922"/>
                              <a:gd name="T87" fmla="*/ 6076 h 638"/>
                              <a:gd name="T88" fmla="+- 0 834 763"/>
                              <a:gd name="T89" fmla="*/ T88 w 693"/>
                              <a:gd name="T90" fmla="+- 0 6053 5922"/>
                              <a:gd name="T91" fmla="*/ 6053 h 638"/>
                              <a:gd name="T92" fmla="+- 0 877 763"/>
                              <a:gd name="T93" fmla="*/ T92 w 693"/>
                              <a:gd name="T94" fmla="+- 0 6007 5922"/>
                              <a:gd name="T95" fmla="*/ 6007 h 638"/>
                              <a:gd name="T96" fmla="+- 0 916 763"/>
                              <a:gd name="T97" fmla="*/ T96 w 693"/>
                              <a:gd name="T98" fmla="+- 0 5977 5922"/>
                              <a:gd name="T99" fmla="*/ 5977 h 638"/>
                              <a:gd name="T100" fmla="+- 0 944 763"/>
                              <a:gd name="T101" fmla="*/ T100 w 693"/>
                              <a:gd name="T102" fmla="+- 0 5961 5922"/>
                              <a:gd name="T103" fmla="*/ 5961 h 638"/>
                              <a:gd name="T104" fmla="+- 0 990 763"/>
                              <a:gd name="T105" fmla="*/ T104 w 693"/>
                              <a:gd name="T106" fmla="+- 0 5941 5922"/>
                              <a:gd name="T107" fmla="*/ 5941 h 638"/>
                              <a:gd name="T108" fmla="+- 0 1022 763"/>
                              <a:gd name="T109" fmla="*/ T108 w 693"/>
                              <a:gd name="T110" fmla="+- 0 5935 5922"/>
                              <a:gd name="T111" fmla="*/ 5935 h 638"/>
                              <a:gd name="T112" fmla="+- 0 1178 763"/>
                              <a:gd name="T113" fmla="*/ T112 w 693"/>
                              <a:gd name="T114" fmla="+- 0 5928 5922"/>
                              <a:gd name="T115" fmla="*/ 5928 h 638"/>
                              <a:gd name="T116" fmla="+- 0 1210 763"/>
                              <a:gd name="T117" fmla="*/ T116 w 693"/>
                              <a:gd name="T118" fmla="+- 0 5938 5922"/>
                              <a:gd name="T119" fmla="*/ 5938 h 638"/>
                              <a:gd name="T120" fmla="+- 0 1257 763"/>
                              <a:gd name="T121" fmla="*/ T120 w 693"/>
                              <a:gd name="T122" fmla="+- 0 5955 5922"/>
                              <a:gd name="T123" fmla="*/ 5955 h 638"/>
                              <a:gd name="T124" fmla="+- 0 1289 763"/>
                              <a:gd name="T125" fmla="*/ T124 w 693"/>
                              <a:gd name="T126" fmla="+- 0 5971 5922"/>
                              <a:gd name="T127" fmla="*/ 5971 h 638"/>
                              <a:gd name="T128" fmla="+- 0 1313 763"/>
                              <a:gd name="T129" fmla="*/ T128 w 693"/>
                              <a:gd name="T130" fmla="+- 0 5987 5922"/>
                              <a:gd name="T131" fmla="*/ 5987 h 638"/>
                              <a:gd name="T132" fmla="+- 0 1363 763"/>
                              <a:gd name="T133" fmla="*/ T132 w 693"/>
                              <a:gd name="T134" fmla="+- 0 6026 5922"/>
                              <a:gd name="T135" fmla="*/ 6026 h 638"/>
                              <a:gd name="T136" fmla="+- 0 1395 763"/>
                              <a:gd name="T137" fmla="*/ T136 w 693"/>
                              <a:gd name="T138" fmla="+- 0 6062 5922"/>
                              <a:gd name="T139" fmla="*/ 6062 h 638"/>
                              <a:gd name="T140" fmla="+- 0 1413 763"/>
                              <a:gd name="T141" fmla="*/ T140 w 693"/>
                              <a:gd name="T142" fmla="+- 0 6089 5922"/>
                              <a:gd name="T143" fmla="*/ 6089 h 638"/>
                              <a:gd name="T144" fmla="+- 0 1434 763"/>
                              <a:gd name="T145" fmla="*/ T144 w 693"/>
                              <a:gd name="T146" fmla="+- 0 6131 5922"/>
                              <a:gd name="T147" fmla="*/ 6131 h 638"/>
                              <a:gd name="T148" fmla="+- 0 1441 763"/>
                              <a:gd name="T149" fmla="*/ T148 w 693"/>
                              <a:gd name="T150" fmla="+- 0 6160 5922"/>
                              <a:gd name="T151" fmla="*/ 6160 h 638"/>
                              <a:gd name="T152" fmla="+- 0 1448 763"/>
                              <a:gd name="T153" fmla="*/ T152 w 693"/>
                              <a:gd name="T154" fmla="+- 0 6193 5922"/>
                              <a:gd name="T155" fmla="*/ 6193 h 638"/>
                              <a:gd name="T156" fmla="+- 0 1452 763"/>
                              <a:gd name="T157" fmla="*/ T156 w 693"/>
                              <a:gd name="T158" fmla="+- 0 6226 5922"/>
                              <a:gd name="T159" fmla="*/ 6226 h 638"/>
                              <a:gd name="T160" fmla="+- 0 1452 763"/>
                              <a:gd name="T161" fmla="*/ T160 w 693"/>
                              <a:gd name="T162" fmla="+- 0 6255 5922"/>
                              <a:gd name="T163" fmla="*/ 6255 h 638"/>
                              <a:gd name="T164" fmla="+- 0 1448 763"/>
                              <a:gd name="T165" fmla="*/ T164 w 693"/>
                              <a:gd name="T166" fmla="+- 0 6288 5922"/>
                              <a:gd name="T167" fmla="*/ 6288 h 638"/>
                              <a:gd name="T168" fmla="+- 0 1441 763"/>
                              <a:gd name="T169" fmla="*/ T168 w 693"/>
                              <a:gd name="T170" fmla="+- 0 6321 5922"/>
                              <a:gd name="T171" fmla="*/ 6321 h 638"/>
                              <a:gd name="T172" fmla="+- 0 1434 763"/>
                              <a:gd name="T173" fmla="*/ T172 w 693"/>
                              <a:gd name="T174" fmla="+- 0 6350 5922"/>
                              <a:gd name="T175" fmla="*/ 6350 h 638"/>
                              <a:gd name="T176" fmla="+- 0 1413 763"/>
                              <a:gd name="T177" fmla="*/ T176 w 693"/>
                              <a:gd name="T178" fmla="+- 0 6393 5922"/>
                              <a:gd name="T179" fmla="*/ 6393 h 638"/>
                              <a:gd name="T180" fmla="+- 0 1395 763"/>
                              <a:gd name="T181" fmla="*/ T180 w 693"/>
                              <a:gd name="T182" fmla="+- 0 6419 5922"/>
                              <a:gd name="T183" fmla="*/ 6419 h 638"/>
                              <a:gd name="T184" fmla="+- 0 1363 763"/>
                              <a:gd name="T185" fmla="*/ T184 w 693"/>
                              <a:gd name="T186" fmla="+- 0 6455 5922"/>
                              <a:gd name="T187" fmla="*/ 6455 h 638"/>
                              <a:gd name="T188" fmla="+- 0 1313 763"/>
                              <a:gd name="T189" fmla="*/ T188 w 693"/>
                              <a:gd name="T190" fmla="+- 0 6494 5922"/>
                              <a:gd name="T191" fmla="*/ 6494 h 638"/>
                              <a:gd name="T192" fmla="+- 0 1289 763"/>
                              <a:gd name="T193" fmla="*/ T192 w 693"/>
                              <a:gd name="T194" fmla="+- 0 6510 5922"/>
                              <a:gd name="T195" fmla="*/ 6510 h 638"/>
                              <a:gd name="T196" fmla="+- 0 1257 763"/>
                              <a:gd name="T197" fmla="*/ T196 w 693"/>
                              <a:gd name="T198" fmla="+- 0 6527 5922"/>
                              <a:gd name="T199" fmla="*/ 6527 h 638"/>
                              <a:gd name="T200" fmla="+- 0 1210 763"/>
                              <a:gd name="T201" fmla="*/ T200 w 693"/>
                              <a:gd name="T202" fmla="+- 0 6543 5922"/>
                              <a:gd name="T203" fmla="*/ 6543 h 638"/>
                              <a:gd name="T204" fmla="+- 0 1178 763"/>
                              <a:gd name="T205" fmla="*/ T204 w 693"/>
                              <a:gd name="T206" fmla="+- 0 6553 5922"/>
                              <a:gd name="T207" fmla="*/ 6553 h 638"/>
                              <a:gd name="T208" fmla="+- 0 1076 763"/>
                              <a:gd name="T209" fmla="*/ T208 w 693"/>
                              <a:gd name="T210" fmla="+- 0 6556 5922"/>
                              <a:gd name="T211" fmla="*/ 6556 h 638"/>
                              <a:gd name="T212" fmla="+- 0 1161 763"/>
                              <a:gd name="T213" fmla="*/ T212 w 693"/>
                              <a:gd name="T214" fmla="+- 0 6553 5922"/>
                              <a:gd name="T215" fmla="*/ 6553 h 638"/>
                              <a:gd name="T216" fmla="+- 0 1107 763"/>
                              <a:gd name="T217" fmla="*/ T216 w 693"/>
                              <a:gd name="T218" fmla="+- 0 6559 5922"/>
                              <a:gd name="T219" fmla="*/ 6559 h 638"/>
                              <a:gd name="T220" fmla="+- 0 1125 763"/>
                              <a:gd name="T221" fmla="*/ T220 w 693"/>
                              <a:gd name="T222" fmla="+- 0 6556 5922"/>
                              <a:gd name="T223" fmla="*/ 655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2" y="3"/>
                                </a:moveTo>
                                <a:lnTo>
                                  <a:pt x="330" y="3"/>
                                </a:lnTo>
                                <a:lnTo>
                                  <a:pt x="344" y="0"/>
                                </a:lnTo>
                                <a:lnTo>
                                  <a:pt x="362" y="3"/>
                                </a:lnTo>
                                <a:close/>
                                <a:moveTo>
                                  <a:pt x="398" y="6"/>
                                </a:moveTo>
                                <a:lnTo>
                                  <a:pt x="295" y="6"/>
                                </a:lnTo>
                                <a:lnTo>
                                  <a:pt x="313" y="3"/>
                                </a:lnTo>
                                <a:lnTo>
                                  <a:pt x="380" y="3"/>
                                </a:lnTo>
                                <a:lnTo>
                                  <a:pt x="398" y="6"/>
                                </a:lnTo>
                                <a:close/>
                                <a:moveTo>
                                  <a:pt x="415" y="631"/>
                                </a:moveTo>
                                <a:lnTo>
                                  <a:pt x="277" y="631"/>
                                </a:lnTo>
                                <a:lnTo>
                                  <a:pt x="259" y="624"/>
                                </a:lnTo>
                                <a:lnTo>
                                  <a:pt x="245" y="621"/>
                                </a:lnTo>
                                <a:lnTo>
                                  <a:pt x="227" y="618"/>
                                </a:lnTo>
                                <a:lnTo>
                                  <a:pt x="199" y="605"/>
                                </a:lnTo>
                                <a:lnTo>
                                  <a:pt x="181" y="598"/>
                                </a:lnTo>
                                <a:lnTo>
                                  <a:pt x="167" y="588"/>
                                </a:lnTo>
                                <a:lnTo>
                                  <a:pt x="153" y="582"/>
                                </a:lnTo>
                                <a:lnTo>
                                  <a:pt x="142" y="572"/>
                                </a:lnTo>
                                <a:lnTo>
                                  <a:pt x="114" y="552"/>
                                </a:lnTo>
                                <a:lnTo>
                                  <a:pt x="92" y="533"/>
                                </a:lnTo>
                                <a:lnTo>
                                  <a:pt x="71" y="507"/>
                                </a:lnTo>
                                <a:lnTo>
                                  <a:pt x="60" y="497"/>
                                </a:lnTo>
                                <a:lnTo>
                                  <a:pt x="53" y="484"/>
                                </a:lnTo>
                                <a:lnTo>
                                  <a:pt x="43" y="471"/>
                                </a:lnTo>
                                <a:lnTo>
                                  <a:pt x="36" y="454"/>
                                </a:lnTo>
                                <a:lnTo>
                                  <a:pt x="21" y="428"/>
                                </a:lnTo>
                                <a:lnTo>
                                  <a:pt x="18" y="412"/>
                                </a:lnTo>
                                <a:lnTo>
                                  <a:pt x="14" y="399"/>
                                </a:lnTo>
                                <a:lnTo>
                                  <a:pt x="7" y="382"/>
                                </a:lnTo>
                                <a:lnTo>
                                  <a:pt x="7" y="366"/>
                                </a:lnTo>
                                <a:lnTo>
                                  <a:pt x="4" y="350"/>
                                </a:lnTo>
                                <a:lnTo>
                                  <a:pt x="4" y="333"/>
                                </a:lnTo>
                                <a:lnTo>
                                  <a:pt x="0" y="317"/>
                                </a:lnTo>
                                <a:lnTo>
                                  <a:pt x="4" y="304"/>
                                </a:lnTo>
                                <a:lnTo>
                                  <a:pt x="4" y="288"/>
                                </a:lnTo>
                                <a:lnTo>
                                  <a:pt x="7" y="271"/>
                                </a:lnTo>
                                <a:lnTo>
                                  <a:pt x="7" y="255"/>
                                </a:lnTo>
                                <a:lnTo>
                                  <a:pt x="14" y="238"/>
                                </a:lnTo>
                                <a:lnTo>
                                  <a:pt x="18" y="225"/>
                                </a:lnTo>
                                <a:lnTo>
                                  <a:pt x="21" y="209"/>
                                </a:lnTo>
                                <a:lnTo>
                                  <a:pt x="36" y="183"/>
                                </a:lnTo>
                                <a:lnTo>
                                  <a:pt x="43" y="167"/>
                                </a:lnTo>
                                <a:lnTo>
                                  <a:pt x="53" y="154"/>
                                </a:lnTo>
                                <a:lnTo>
                                  <a:pt x="60" y="140"/>
                                </a:lnTo>
                                <a:lnTo>
                                  <a:pt x="71" y="131"/>
                                </a:lnTo>
                                <a:lnTo>
                                  <a:pt x="92" y="104"/>
                                </a:lnTo>
                                <a:lnTo>
                                  <a:pt x="114" y="85"/>
                                </a:lnTo>
                                <a:lnTo>
                                  <a:pt x="142" y="65"/>
                                </a:lnTo>
                                <a:lnTo>
                                  <a:pt x="153" y="55"/>
                                </a:lnTo>
                                <a:lnTo>
                                  <a:pt x="167" y="49"/>
                                </a:lnTo>
                                <a:lnTo>
                                  <a:pt x="181" y="39"/>
                                </a:lnTo>
                                <a:lnTo>
                                  <a:pt x="199" y="33"/>
                                </a:lnTo>
                                <a:lnTo>
                                  <a:pt x="227" y="19"/>
                                </a:lnTo>
                                <a:lnTo>
                                  <a:pt x="245" y="16"/>
                                </a:lnTo>
                                <a:lnTo>
                                  <a:pt x="259" y="13"/>
                                </a:lnTo>
                                <a:lnTo>
                                  <a:pt x="277" y="6"/>
                                </a:lnTo>
                                <a:lnTo>
                                  <a:pt x="415" y="6"/>
                                </a:lnTo>
                                <a:lnTo>
                                  <a:pt x="433" y="13"/>
                                </a:lnTo>
                                <a:lnTo>
                                  <a:pt x="447" y="16"/>
                                </a:lnTo>
                                <a:lnTo>
                                  <a:pt x="465" y="19"/>
                                </a:lnTo>
                                <a:lnTo>
                                  <a:pt x="494" y="33"/>
                                </a:lnTo>
                                <a:lnTo>
                                  <a:pt x="511" y="39"/>
                                </a:lnTo>
                                <a:lnTo>
                                  <a:pt x="526" y="49"/>
                                </a:lnTo>
                                <a:lnTo>
                                  <a:pt x="540" y="55"/>
                                </a:lnTo>
                                <a:lnTo>
                                  <a:pt x="550" y="65"/>
                                </a:lnTo>
                                <a:lnTo>
                                  <a:pt x="579" y="85"/>
                                </a:lnTo>
                                <a:lnTo>
                                  <a:pt x="600" y="104"/>
                                </a:lnTo>
                                <a:lnTo>
                                  <a:pt x="621" y="131"/>
                                </a:lnTo>
                                <a:lnTo>
                                  <a:pt x="632" y="140"/>
                                </a:lnTo>
                                <a:lnTo>
                                  <a:pt x="639" y="154"/>
                                </a:lnTo>
                                <a:lnTo>
                                  <a:pt x="650" y="167"/>
                                </a:lnTo>
                                <a:lnTo>
                                  <a:pt x="657" y="183"/>
                                </a:lnTo>
                                <a:lnTo>
                                  <a:pt x="671" y="209"/>
                                </a:lnTo>
                                <a:lnTo>
                                  <a:pt x="675" y="225"/>
                                </a:lnTo>
                                <a:lnTo>
                                  <a:pt x="678" y="238"/>
                                </a:lnTo>
                                <a:lnTo>
                                  <a:pt x="685" y="255"/>
                                </a:lnTo>
                                <a:lnTo>
                                  <a:pt x="685" y="271"/>
                                </a:lnTo>
                                <a:lnTo>
                                  <a:pt x="689" y="288"/>
                                </a:lnTo>
                                <a:lnTo>
                                  <a:pt x="689" y="304"/>
                                </a:lnTo>
                                <a:lnTo>
                                  <a:pt x="692" y="317"/>
                                </a:lnTo>
                                <a:lnTo>
                                  <a:pt x="689" y="333"/>
                                </a:lnTo>
                                <a:lnTo>
                                  <a:pt x="689" y="350"/>
                                </a:lnTo>
                                <a:lnTo>
                                  <a:pt x="685" y="366"/>
                                </a:lnTo>
                                <a:lnTo>
                                  <a:pt x="685" y="382"/>
                                </a:lnTo>
                                <a:lnTo>
                                  <a:pt x="678" y="399"/>
                                </a:lnTo>
                                <a:lnTo>
                                  <a:pt x="675" y="412"/>
                                </a:lnTo>
                                <a:lnTo>
                                  <a:pt x="671" y="428"/>
                                </a:lnTo>
                                <a:lnTo>
                                  <a:pt x="657" y="454"/>
                                </a:lnTo>
                                <a:lnTo>
                                  <a:pt x="650" y="471"/>
                                </a:lnTo>
                                <a:lnTo>
                                  <a:pt x="639" y="484"/>
                                </a:lnTo>
                                <a:lnTo>
                                  <a:pt x="632" y="497"/>
                                </a:lnTo>
                                <a:lnTo>
                                  <a:pt x="621" y="507"/>
                                </a:lnTo>
                                <a:lnTo>
                                  <a:pt x="600" y="533"/>
                                </a:lnTo>
                                <a:lnTo>
                                  <a:pt x="579" y="552"/>
                                </a:lnTo>
                                <a:lnTo>
                                  <a:pt x="550" y="572"/>
                                </a:lnTo>
                                <a:lnTo>
                                  <a:pt x="540" y="582"/>
                                </a:lnTo>
                                <a:lnTo>
                                  <a:pt x="526" y="588"/>
                                </a:lnTo>
                                <a:lnTo>
                                  <a:pt x="511" y="598"/>
                                </a:lnTo>
                                <a:lnTo>
                                  <a:pt x="494" y="605"/>
                                </a:lnTo>
                                <a:lnTo>
                                  <a:pt x="465" y="618"/>
                                </a:lnTo>
                                <a:lnTo>
                                  <a:pt x="447" y="621"/>
                                </a:lnTo>
                                <a:lnTo>
                                  <a:pt x="433" y="624"/>
                                </a:lnTo>
                                <a:lnTo>
                                  <a:pt x="415" y="631"/>
                                </a:lnTo>
                                <a:close/>
                                <a:moveTo>
                                  <a:pt x="380" y="634"/>
                                </a:moveTo>
                                <a:lnTo>
                                  <a:pt x="313" y="634"/>
                                </a:lnTo>
                                <a:lnTo>
                                  <a:pt x="295" y="631"/>
                                </a:lnTo>
                                <a:lnTo>
                                  <a:pt x="398" y="631"/>
                                </a:lnTo>
                                <a:lnTo>
                                  <a:pt x="380" y="634"/>
                                </a:lnTo>
                                <a:close/>
                                <a:moveTo>
                                  <a:pt x="344" y="637"/>
                                </a:moveTo>
                                <a:lnTo>
                                  <a:pt x="330" y="634"/>
                                </a:lnTo>
                                <a:lnTo>
                                  <a:pt x="362" y="634"/>
                                </a:lnTo>
                                <a:lnTo>
                                  <a:pt x="344" y="637"/>
                                </a:lnTo>
                                <a:close/>
                              </a:path>
                            </a:pathLst>
                          </a:custGeom>
                          <a:solidFill>
                            <a:srgbClr val="000000"/>
                          </a:solidFill>
                          <a:ln>
                            <a:noFill/>
                          </a:ln>
                        </wps:spPr>
                        <wps:bodyPr rot="0" vert="horz" wrap="square" lIns="91440" tIns="45720" rIns="91440" bIns="45720" anchor="t" anchorCtr="0" upright="1">
                          <a:noAutofit/>
                        </wps:bodyPr>
                      </wps:wsp>
                      <wps:wsp>
                        <wps:cNvPr id="1582223844" name="Freeform 49"/>
                        <wps:cNvSpPr/>
                        <wps:spPr bwMode="auto">
                          <a:xfrm>
                            <a:off x="763" y="5921"/>
                            <a:ext cx="693" cy="638"/>
                          </a:xfrm>
                          <a:custGeom>
                            <a:avLst/>
                            <a:gdLst>
                              <a:gd name="T0" fmla="+- 0 1076 763"/>
                              <a:gd name="T1" fmla="*/ T0 w 693"/>
                              <a:gd name="T2" fmla="+- 0 6556 5922"/>
                              <a:gd name="T3" fmla="*/ 6556 h 638"/>
                              <a:gd name="T4" fmla="+- 0 1022 763"/>
                              <a:gd name="T5" fmla="*/ T4 w 693"/>
                              <a:gd name="T6" fmla="+- 0 6546 5922"/>
                              <a:gd name="T7" fmla="*/ 6546 h 638"/>
                              <a:gd name="T8" fmla="+- 0 976 763"/>
                              <a:gd name="T9" fmla="*/ T8 w 693"/>
                              <a:gd name="T10" fmla="+- 0 6533 5922"/>
                              <a:gd name="T11" fmla="*/ 6533 h 638"/>
                              <a:gd name="T12" fmla="+- 0 930 763"/>
                              <a:gd name="T13" fmla="*/ T12 w 693"/>
                              <a:gd name="T14" fmla="+- 0 6510 5922"/>
                              <a:gd name="T15" fmla="*/ 6510 h 638"/>
                              <a:gd name="T16" fmla="+- 0 891 763"/>
                              <a:gd name="T17" fmla="*/ T16 w 693"/>
                              <a:gd name="T18" fmla="+- 0 6484 5922"/>
                              <a:gd name="T19" fmla="*/ 6484 h 638"/>
                              <a:gd name="T20" fmla="+- 0 855 763"/>
                              <a:gd name="T21" fmla="*/ T20 w 693"/>
                              <a:gd name="T22" fmla="+- 0 6455 5922"/>
                              <a:gd name="T23" fmla="*/ 6455 h 638"/>
                              <a:gd name="T24" fmla="+- 0 823 763"/>
                              <a:gd name="T25" fmla="*/ T24 w 693"/>
                              <a:gd name="T26" fmla="+- 0 6419 5922"/>
                              <a:gd name="T27" fmla="*/ 6419 h 638"/>
                              <a:gd name="T28" fmla="+- 0 799 763"/>
                              <a:gd name="T29" fmla="*/ T28 w 693"/>
                              <a:gd name="T30" fmla="+- 0 6376 5922"/>
                              <a:gd name="T31" fmla="*/ 6376 h 638"/>
                              <a:gd name="T32" fmla="+- 0 781 763"/>
                              <a:gd name="T33" fmla="*/ T32 w 693"/>
                              <a:gd name="T34" fmla="+- 0 6334 5922"/>
                              <a:gd name="T35" fmla="*/ 6334 h 638"/>
                              <a:gd name="T36" fmla="+- 0 770 763"/>
                              <a:gd name="T37" fmla="*/ T36 w 693"/>
                              <a:gd name="T38" fmla="+- 0 6288 5922"/>
                              <a:gd name="T39" fmla="*/ 6288 h 638"/>
                              <a:gd name="T40" fmla="+- 0 763 763"/>
                              <a:gd name="T41" fmla="*/ T40 w 693"/>
                              <a:gd name="T42" fmla="+- 0 6239 5922"/>
                              <a:gd name="T43" fmla="*/ 6239 h 638"/>
                              <a:gd name="T44" fmla="+- 0 770 763"/>
                              <a:gd name="T45" fmla="*/ T44 w 693"/>
                              <a:gd name="T46" fmla="+- 0 6193 5922"/>
                              <a:gd name="T47" fmla="*/ 6193 h 638"/>
                              <a:gd name="T48" fmla="+- 0 781 763"/>
                              <a:gd name="T49" fmla="*/ T48 w 693"/>
                              <a:gd name="T50" fmla="+- 0 6147 5922"/>
                              <a:gd name="T51" fmla="*/ 6147 h 638"/>
                              <a:gd name="T52" fmla="+- 0 799 763"/>
                              <a:gd name="T53" fmla="*/ T52 w 693"/>
                              <a:gd name="T54" fmla="+- 0 6105 5922"/>
                              <a:gd name="T55" fmla="*/ 6105 h 638"/>
                              <a:gd name="T56" fmla="+- 0 823 763"/>
                              <a:gd name="T57" fmla="*/ T56 w 693"/>
                              <a:gd name="T58" fmla="+- 0 6062 5922"/>
                              <a:gd name="T59" fmla="*/ 6062 h 638"/>
                              <a:gd name="T60" fmla="+- 0 855 763"/>
                              <a:gd name="T61" fmla="*/ T60 w 693"/>
                              <a:gd name="T62" fmla="+- 0 6026 5922"/>
                              <a:gd name="T63" fmla="*/ 6026 h 638"/>
                              <a:gd name="T64" fmla="+- 0 891 763"/>
                              <a:gd name="T65" fmla="*/ T64 w 693"/>
                              <a:gd name="T66" fmla="+- 0 5997 5922"/>
                              <a:gd name="T67" fmla="*/ 5997 h 638"/>
                              <a:gd name="T68" fmla="+- 0 930 763"/>
                              <a:gd name="T69" fmla="*/ T68 w 693"/>
                              <a:gd name="T70" fmla="+- 0 5971 5922"/>
                              <a:gd name="T71" fmla="*/ 5971 h 638"/>
                              <a:gd name="T72" fmla="+- 0 976 763"/>
                              <a:gd name="T73" fmla="*/ T72 w 693"/>
                              <a:gd name="T74" fmla="+- 0 5948 5922"/>
                              <a:gd name="T75" fmla="*/ 5948 h 638"/>
                              <a:gd name="T76" fmla="+- 0 1022 763"/>
                              <a:gd name="T77" fmla="*/ T76 w 693"/>
                              <a:gd name="T78" fmla="+- 0 5935 5922"/>
                              <a:gd name="T79" fmla="*/ 5935 h 638"/>
                              <a:gd name="T80" fmla="+- 0 1076 763"/>
                              <a:gd name="T81" fmla="*/ T80 w 693"/>
                              <a:gd name="T82" fmla="+- 0 5925 5922"/>
                              <a:gd name="T83" fmla="*/ 5925 h 638"/>
                              <a:gd name="T84" fmla="+- 0 1125 763"/>
                              <a:gd name="T85" fmla="*/ T84 w 693"/>
                              <a:gd name="T86" fmla="+- 0 5925 5922"/>
                              <a:gd name="T87" fmla="*/ 5925 h 638"/>
                              <a:gd name="T88" fmla="+- 0 1178 763"/>
                              <a:gd name="T89" fmla="*/ T88 w 693"/>
                              <a:gd name="T90" fmla="+- 0 5928 5922"/>
                              <a:gd name="T91" fmla="*/ 5928 h 638"/>
                              <a:gd name="T92" fmla="+- 0 1228 763"/>
                              <a:gd name="T93" fmla="*/ T92 w 693"/>
                              <a:gd name="T94" fmla="+- 0 5941 5922"/>
                              <a:gd name="T95" fmla="*/ 5941 h 638"/>
                              <a:gd name="T96" fmla="+- 0 1274 763"/>
                              <a:gd name="T97" fmla="*/ T96 w 693"/>
                              <a:gd name="T98" fmla="+- 0 5961 5922"/>
                              <a:gd name="T99" fmla="*/ 5961 h 638"/>
                              <a:gd name="T100" fmla="+- 0 1313 763"/>
                              <a:gd name="T101" fmla="*/ T100 w 693"/>
                              <a:gd name="T102" fmla="+- 0 5987 5922"/>
                              <a:gd name="T103" fmla="*/ 5987 h 638"/>
                              <a:gd name="T104" fmla="+- 0 1352 763"/>
                              <a:gd name="T105" fmla="*/ T104 w 693"/>
                              <a:gd name="T106" fmla="+- 0 6017 5922"/>
                              <a:gd name="T107" fmla="*/ 6017 h 638"/>
                              <a:gd name="T108" fmla="+- 0 1384 763"/>
                              <a:gd name="T109" fmla="*/ T108 w 693"/>
                              <a:gd name="T110" fmla="+- 0 6053 5922"/>
                              <a:gd name="T111" fmla="*/ 6053 h 638"/>
                              <a:gd name="T112" fmla="+- 0 1413 763"/>
                              <a:gd name="T113" fmla="*/ T112 w 693"/>
                              <a:gd name="T114" fmla="+- 0 6089 5922"/>
                              <a:gd name="T115" fmla="*/ 6089 h 638"/>
                              <a:gd name="T116" fmla="+- 0 1434 763"/>
                              <a:gd name="T117" fmla="*/ T116 w 693"/>
                              <a:gd name="T118" fmla="+- 0 6131 5922"/>
                              <a:gd name="T119" fmla="*/ 6131 h 638"/>
                              <a:gd name="T120" fmla="+- 0 1448 763"/>
                              <a:gd name="T121" fmla="*/ T120 w 693"/>
                              <a:gd name="T122" fmla="+- 0 6177 5922"/>
                              <a:gd name="T123" fmla="*/ 6177 h 638"/>
                              <a:gd name="T124" fmla="+- 0 1452 763"/>
                              <a:gd name="T125" fmla="*/ T124 w 693"/>
                              <a:gd name="T126" fmla="+- 0 6226 5922"/>
                              <a:gd name="T127" fmla="*/ 6226 h 638"/>
                              <a:gd name="T128" fmla="+- 0 1452 763"/>
                              <a:gd name="T129" fmla="*/ T128 w 693"/>
                              <a:gd name="T130" fmla="+- 0 6272 5922"/>
                              <a:gd name="T131" fmla="*/ 6272 h 638"/>
                              <a:gd name="T132" fmla="+- 0 1441 763"/>
                              <a:gd name="T133" fmla="*/ T132 w 693"/>
                              <a:gd name="T134" fmla="+- 0 6321 5922"/>
                              <a:gd name="T135" fmla="*/ 6321 h 638"/>
                              <a:gd name="T136" fmla="+- 0 1427 763"/>
                              <a:gd name="T137" fmla="*/ T136 w 693"/>
                              <a:gd name="T138" fmla="+- 0 6363 5922"/>
                              <a:gd name="T139" fmla="*/ 6363 h 638"/>
                              <a:gd name="T140" fmla="+- 0 1402 763"/>
                              <a:gd name="T141" fmla="*/ T140 w 693"/>
                              <a:gd name="T142" fmla="+- 0 6406 5922"/>
                              <a:gd name="T143" fmla="*/ 6406 h 638"/>
                              <a:gd name="T144" fmla="+- 0 1374 763"/>
                              <a:gd name="T145" fmla="*/ T144 w 693"/>
                              <a:gd name="T146" fmla="+- 0 6442 5922"/>
                              <a:gd name="T147" fmla="*/ 6442 h 638"/>
                              <a:gd name="T148" fmla="+- 0 1342 763"/>
                              <a:gd name="T149" fmla="*/ T148 w 693"/>
                              <a:gd name="T150" fmla="+- 0 6474 5922"/>
                              <a:gd name="T151" fmla="*/ 6474 h 638"/>
                              <a:gd name="T152" fmla="+- 0 1303 763"/>
                              <a:gd name="T153" fmla="*/ T152 w 693"/>
                              <a:gd name="T154" fmla="+- 0 6504 5922"/>
                              <a:gd name="T155" fmla="*/ 6504 h 638"/>
                              <a:gd name="T156" fmla="+- 0 1257 763"/>
                              <a:gd name="T157" fmla="*/ T156 w 693"/>
                              <a:gd name="T158" fmla="+- 0 6527 5922"/>
                              <a:gd name="T159" fmla="*/ 6527 h 638"/>
                              <a:gd name="T160" fmla="+- 0 1210 763"/>
                              <a:gd name="T161" fmla="*/ T160 w 693"/>
                              <a:gd name="T162" fmla="+- 0 6543 5922"/>
                              <a:gd name="T163" fmla="*/ 6543 h 638"/>
                              <a:gd name="T164" fmla="+- 0 1161 763"/>
                              <a:gd name="T165" fmla="*/ T164 w 693"/>
                              <a:gd name="T166" fmla="+- 0 6553 5922"/>
                              <a:gd name="T167" fmla="*/ 6553 h 638"/>
                              <a:gd name="T168" fmla="+- 0 1107 763"/>
                              <a:gd name="T169" fmla="*/ T168 w 693"/>
                              <a:gd name="T170" fmla="+- 0 6559 5922"/>
                              <a:gd name="T171" fmla="*/ 6559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4" y="637"/>
                                </a:moveTo>
                                <a:lnTo>
                                  <a:pt x="330" y="634"/>
                                </a:lnTo>
                                <a:lnTo>
                                  <a:pt x="313" y="634"/>
                                </a:lnTo>
                                <a:lnTo>
                                  <a:pt x="295" y="631"/>
                                </a:lnTo>
                                <a:lnTo>
                                  <a:pt x="277" y="631"/>
                                </a:lnTo>
                                <a:lnTo>
                                  <a:pt x="259" y="624"/>
                                </a:lnTo>
                                <a:lnTo>
                                  <a:pt x="245" y="621"/>
                                </a:lnTo>
                                <a:lnTo>
                                  <a:pt x="227" y="618"/>
                                </a:lnTo>
                                <a:lnTo>
                                  <a:pt x="213" y="611"/>
                                </a:lnTo>
                                <a:lnTo>
                                  <a:pt x="199" y="605"/>
                                </a:lnTo>
                                <a:lnTo>
                                  <a:pt x="181" y="598"/>
                                </a:lnTo>
                                <a:lnTo>
                                  <a:pt x="167" y="588"/>
                                </a:lnTo>
                                <a:lnTo>
                                  <a:pt x="153" y="582"/>
                                </a:lnTo>
                                <a:lnTo>
                                  <a:pt x="142" y="572"/>
                                </a:lnTo>
                                <a:lnTo>
                                  <a:pt x="128" y="562"/>
                                </a:lnTo>
                                <a:lnTo>
                                  <a:pt x="114" y="552"/>
                                </a:lnTo>
                                <a:lnTo>
                                  <a:pt x="103" y="542"/>
                                </a:lnTo>
                                <a:lnTo>
                                  <a:pt x="92" y="533"/>
                                </a:lnTo>
                                <a:lnTo>
                                  <a:pt x="82" y="520"/>
                                </a:lnTo>
                                <a:lnTo>
                                  <a:pt x="71" y="507"/>
                                </a:lnTo>
                                <a:lnTo>
                                  <a:pt x="60" y="497"/>
                                </a:lnTo>
                                <a:lnTo>
                                  <a:pt x="53" y="484"/>
                                </a:lnTo>
                                <a:lnTo>
                                  <a:pt x="43" y="471"/>
                                </a:lnTo>
                                <a:lnTo>
                                  <a:pt x="36" y="454"/>
                                </a:lnTo>
                                <a:lnTo>
                                  <a:pt x="28" y="441"/>
                                </a:lnTo>
                                <a:lnTo>
                                  <a:pt x="21" y="428"/>
                                </a:lnTo>
                                <a:lnTo>
                                  <a:pt x="18" y="412"/>
                                </a:lnTo>
                                <a:lnTo>
                                  <a:pt x="14" y="399"/>
                                </a:lnTo>
                                <a:lnTo>
                                  <a:pt x="7" y="382"/>
                                </a:lnTo>
                                <a:lnTo>
                                  <a:pt x="7" y="366"/>
                                </a:lnTo>
                                <a:lnTo>
                                  <a:pt x="4" y="350"/>
                                </a:lnTo>
                                <a:lnTo>
                                  <a:pt x="4" y="333"/>
                                </a:lnTo>
                                <a:lnTo>
                                  <a:pt x="0" y="317"/>
                                </a:lnTo>
                                <a:lnTo>
                                  <a:pt x="4" y="304"/>
                                </a:lnTo>
                                <a:lnTo>
                                  <a:pt x="4" y="288"/>
                                </a:lnTo>
                                <a:lnTo>
                                  <a:pt x="7" y="271"/>
                                </a:lnTo>
                                <a:lnTo>
                                  <a:pt x="7" y="255"/>
                                </a:lnTo>
                                <a:lnTo>
                                  <a:pt x="14" y="238"/>
                                </a:lnTo>
                                <a:lnTo>
                                  <a:pt x="18" y="225"/>
                                </a:lnTo>
                                <a:lnTo>
                                  <a:pt x="21" y="209"/>
                                </a:lnTo>
                                <a:lnTo>
                                  <a:pt x="28" y="196"/>
                                </a:lnTo>
                                <a:lnTo>
                                  <a:pt x="36" y="183"/>
                                </a:lnTo>
                                <a:lnTo>
                                  <a:pt x="43" y="167"/>
                                </a:lnTo>
                                <a:lnTo>
                                  <a:pt x="53" y="154"/>
                                </a:lnTo>
                                <a:lnTo>
                                  <a:pt x="60" y="140"/>
                                </a:lnTo>
                                <a:lnTo>
                                  <a:pt x="71" y="131"/>
                                </a:lnTo>
                                <a:lnTo>
                                  <a:pt x="82" y="118"/>
                                </a:lnTo>
                                <a:lnTo>
                                  <a:pt x="92" y="104"/>
                                </a:lnTo>
                                <a:lnTo>
                                  <a:pt x="103" y="95"/>
                                </a:lnTo>
                                <a:lnTo>
                                  <a:pt x="114" y="85"/>
                                </a:lnTo>
                                <a:lnTo>
                                  <a:pt x="128" y="75"/>
                                </a:lnTo>
                                <a:lnTo>
                                  <a:pt x="142" y="65"/>
                                </a:lnTo>
                                <a:lnTo>
                                  <a:pt x="153" y="55"/>
                                </a:lnTo>
                                <a:lnTo>
                                  <a:pt x="167" y="49"/>
                                </a:lnTo>
                                <a:lnTo>
                                  <a:pt x="181" y="39"/>
                                </a:lnTo>
                                <a:lnTo>
                                  <a:pt x="199" y="33"/>
                                </a:lnTo>
                                <a:lnTo>
                                  <a:pt x="213" y="26"/>
                                </a:lnTo>
                                <a:lnTo>
                                  <a:pt x="227" y="19"/>
                                </a:lnTo>
                                <a:lnTo>
                                  <a:pt x="245" y="16"/>
                                </a:lnTo>
                                <a:lnTo>
                                  <a:pt x="259" y="13"/>
                                </a:lnTo>
                                <a:lnTo>
                                  <a:pt x="277" y="6"/>
                                </a:lnTo>
                                <a:lnTo>
                                  <a:pt x="295" y="6"/>
                                </a:lnTo>
                                <a:lnTo>
                                  <a:pt x="313" y="3"/>
                                </a:lnTo>
                                <a:lnTo>
                                  <a:pt x="330" y="3"/>
                                </a:lnTo>
                                <a:lnTo>
                                  <a:pt x="344" y="0"/>
                                </a:lnTo>
                                <a:lnTo>
                                  <a:pt x="362" y="3"/>
                                </a:lnTo>
                                <a:lnTo>
                                  <a:pt x="380" y="3"/>
                                </a:lnTo>
                                <a:lnTo>
                                  <a:pt x="398" y="6"/>
                                </a:lnTo>
                                <a:lnTo>
                                  <a:pt x="415" y="6"/>
                                </a:lnTo>
                                <a:lnTo>
                                  <a:pt x="433" y="13"/>
                                </a:lnTo>
                                <a:lnTo>
                                  <a:pt x="447" y="16"/>
                                </a:lnTo>
                                <a:lnTo>
                                  <a:pt x="465" y="19"/>
                                </a:lnTo>
                                <a:lnTo>
                                  <a:pt x="479" y="26"/>
                                </a:lnTo>
                                <a:lnTo>
                                  <a:pt x="494" y="33"/>
                                </a:lnTo>
                                <a:lnTo>
                                  <a:pt x="511" y="39"/>
                                </a:lnTo>
                                <a:lnTo>
                                  <a:pt x="526" y="49"/>
                                </a:lnTo>
                                <a:lnTo>
                                  <a:pt x="540" y="55"/>
                                </a:lnTo>
                                <a:lnTo>
                                  <a:pt x="550" y="65"/>
                                </a:lnTo>
                                <a:lnTo>
                                  <a:pt x="565" y="75"/>
                                </a:lnTo>
                                <a:lnTo>
                                  <a:pt x="579" y="85"/>
                                </a:lnTo>
                                <a:lnTo>
                                  <a:pt x="589" y="95"/>
                                </a:lnTo>
                                <a:lnTo>
                                  <a:pt x="600" y="104"/>
                                </a:lnTo>
                                <a:lnTo>
                                  <a:pt x="611" y="118"/>
                                </a:lnTo>
                                <a:lnTo>
                                  <a:pt x="621" y="131"/>
                                </a:lnTo>
                                <a:lnTo>
                                  <a:pt x="632" y="140"/>
                                </a:lnTo>
                                <a:lnTo>
                                  <a:pt x="639" y="154"/>
                                </a:lnTo>
                                <a:lnTo>
                                  <a:pt x="650" y="167"/>
                                </a:lnTo>
                                <a:lnTo>
                                  <a:pt x="657" y="183"/>
                                </a:lnTo>
                                <a:lnTo>
                                  <a:pt x="664" y="196"/>
                                </a:lnTo>
                                <a:lnTo>
                                  <a:pt x="671" y="209"/>
                                </a:lnTo>
                                <a:lnTo>
                                  <a:pt x="675" y="225"/>
                                </a:lnTo>
                                <a:lnTo>
                                  <a:pt x="678" y="238"/>
                                </a:lnTo>
                                <a:lnTo>
                                  <a:pt x="685" y="255"/>
                                </a:lnTo>
                                <a:lnTo>
                                  <a:pt x="685" y="271"/>
                                </a:lnTo>
                                <a:lnTo>
                                  <a:pt x="689" y="288"/>
                                </a:lnTo>
                                <a:lnTo>
                                  <a:pt x="689" y="304"/>
                                </a:lnTo>
                                <a:lnTo>
                                  <a:pt x="692" y="317"/>
                                </a:lnTo>
                                <a:lnTo>
                                  <a:pt x="689" y="333"/>
                                </a:lnTo>
                                <a:lnTo>
                                  <a:pt x="689" y="350"/>
                                </a:lnTo>
                                <a:lnTo>
                                  <a:pt x="685" y="366"/>
                                </a:lnTo>
                                <a:lnTo>
                                  <a:pt x="685" y="382"/>
                                </a:lnTo>
                                <a:lnTo>
                                  <a:pt x="678" y="399"/>
                                </a:lnTo>
                                <a:lnTo>
                                  <a:pt x="675" y="412"/>
                                </a:lnTo>
                                <a:lnTo>
                                  <a:pt x="671" y="428"/>
                                </a:lnTo>
                                <a:lnTo>
                                  <a:pt x="664" y="441"/>
                                </a:lnTo>
                                <a:lnTo>
                                  <a:pt x="657" y="454"/>
                                </a:lnTo>
                                <a:lnTo>
                                  <a:pt x="650" y="471"/>
                                </a:lnTo>
                                <a:lnTo>
                                  <a:pt x="639" y="484"/>
                                </a:lnTo>
                                <a:lnTo>
                                  <a:pt x="632" y="497"/>
                                </a:lnTo>
                                <a:lnTo>
                                  <a:pt x="621" y="507"/>
                                </a:lnTo>
                                <a:lnTo>
                                  <a:pt x="611" y="520"/>
                                </a:lnTo>
                                <a:lnTo>
                                  <a:pt x="600" y="533"/>
                                </a:lnTo>
                                <a:lnTo>
                                  <a:pt x="589" y="542"/>
                                </a:lnTo>
                                <a:lnTo>
                                  <a:pt x="579" y="552"/>
                                </a:lnTo>
                                <a:lnTo>
                                  <a:pt x="565" y="562"/>
                                </a:lnTo>
                                <a:lnTo>
                                  <a:pt x="550" y="572"/>
                                </a:lnTo>
                                <a:lnTo>
                                  <a:pt x="540" y="582"/>
                                </a:lnTo>
                                <a:lnTo>
                                  <a:pt x="526" y="588"/>
                                </a:lnTo>
                                <a:lnTo>
                                  <a:pt x="511" y="598"/>
                                </a:lnTo>
                                <a:lnTo>
                                  <a:pt x="494" y="605"/>
                                </a:lnTo>
                                <a:lnTo>
                                  <a:pt x="479" y="611"/>
                                </a:lnTo>
                                <a:lnTo>
                                  <a:pt x="465" y="618"/>
                                </a:lnTo>
                                <a:lnTo>
                                  <a:pt x="447" y="621"/>
                                </a:lnTo>
                                <a:lnTo>
                                  <a:pt x="433" y="624"/>
                                </a:lnTo>
                                <a:lnTo>
                                  <a:pt x="415" y="631"/>
                                </a:lnTo>
                                <a:lnTo>
                                  <a:pt x="398" y="631"/>
                                </a:lnTo>
                                <a:lnTo>
                                  <a:pt x="380" y="634"/>
                                </a:lnTo>
                                <a:lnTo>
                                  <a:pt x="362" y="634"/>
                                </a:lnTo>
                                <a:lnTo>
                                  <a:pt x="344" y="637"/>
                                </a:lnTo>
                              </a:path>
                            </a:pathLst>
                          </a:custGeom>
                          <a:noFill/>
                          <a:ln w="2158">
                            <a:solidFill>
                              <a:srgbClr val="000000"/>
                            </a:solidFill>
                            <a:round/>
                          </a:ln>
                        </wps:spPr>
                        <wps:bodyPr rot="0" vert="horz" wrap="square" lIns="91440" tIns="45720" rIns="91440" bIns="45720" anchor="t" anchorCtr="0" upright="1">
                          <a:noAutofit/>
                        </wps:bodyPr>
                      </wps:wsp>
                      <wps:wsp>
                        <wps:cNvPr id="947231141" name="AutoShape 50"/>
                        <wps:cNvSpPr/>
                        <wps:spPr bwMode="auto">
                          <a:xfrm>
                            <a:off x="816" y="5970"/>
                            <a:ext cx="586" cy="540"/>
                          </a:xfrm>
                          <a:custGeom>
                            <a:avLst/>
                            <a:gdLst>
                              <a:gd name="T0" fmla="+- 0 1065 816"/>
                              <a:gd name="T1" fmla="*/ T0 w 586"/>
                              <a:gd name="T2" fmla="+- 0 5974 5971"/>
                              <a:gd name="T3" fmla="*/ 5974 h 540"/>
                              <a:gd name="T4" fmla="+- 0 1139 816"/>
                              <a:gd name="T5" fmla="*/ T4 w 586"/>
                              <a:gd name="T6" fmla="+- 0 5971 5971"/>
                              <a:gd name="T7" fmla="*/ 5971 h 540"/>
                              <a:gd name="T8" fmla="+- 0 1168 816"/>
                              <a:gd name="T9" fmla="*/ T8 w 586"/>
                              <a:gd name="T10" fmla="+- 0 6507 5971"/>
                              <a:gd name="T11" fmla="*/ 6507 h 540"/>
                              <a:gd name="T12" fmla="+- 0 1022 816"/>
                              <a:gd name="T13" fmla="*/ T12 w 586"/>
                              <a:gd name="T14" fmla="+- 0 6500 5971"/>
                              <a:gd name="T15" fmla="*/ 6500 h 540"/>
                              <a:gd name="T16" fmla="+- 0 994 816"/>
                              <a:gd name="T17" fmla="*/ T16 w 586"/>
                              <a:gd name="T18" fmla="+- 0 6491 5971"/>
                              <a:gd name="T19" fmla="*/ 6491 h 540"/>
                              <a:gd name="T20" fmla="+- 0 969 816"/>
                              <a:gd name="T21" fmla="*/ T20 w 586"/>
                              <a:gd name="T22" fmla="+- 0 6478 5971"/>
                              <a:gd name="T23" fmla="*/ 6478 h 540"/>
                              <a:gd name="T24" fmla="+- 0 944 816"/>
                              <a:gd name="T25" fmla="*/ T24 w 586"/>
                              <a:gd name="T26" fmla="+- 0 6464 5971"/>
                              <a:gd name="T27" fmla="*/ 6464 h 540"/>
                              <a:gd name="T28" fmla="+- 0 923 816"/>
                              <a:gd name="T29" fmla="*/ T28 w 586"/>
                              <a:gd name="T30" fmla="+- 0 6448 5971"/>
                              <a:gd name="T31" fmla="*/ 6448 h 540"/>
                              <a:gd name="T32" fmla="+- 0 891 816"/>
                              <a:gd name="T33" fmla="*/ T32 w 586"/>
                              <a:gd name="T34" fmla="+- 0 6422 5971"/>
                              <a:gd name="T35" fmla="*/ 6422 h 540"/>
                              <a:gd name="T36" fmla="+- 0 873 816"/>
                              <a:gd name="T37" fmla="*/ T36 w 586"/>
                              <a:gd name="T38" fmla="+- 0 6402 5971"/>
                              <a:gd name="T39" fmla="*/ 6402 h 540"/>
                              <a:gd name="T40" fmla="+- 0 859 816"/>
                              <a:gd name="T41" fmla="*/ T40 w 586"/>
                              <a:gd name="T42" fmla="+- 0 6379 5971"/>
                              <a:gd name="T43" fmla="*/ 6379 h 540"/>
                              <a:gd name="T44" fmla="+- 0 845 816"/>
                              <a:gd name="T45" fmla="*/ T44 w 586"/>
                              <a:gd name="T46" fmla="+- 0 6357 5971"/>
                              <a:gd name="T47" fmla="*/ 6357 h 540"/>
                              <a:gd name="T48" fmla="+- 0 834 816"/>
                              <a:gd name="T49" fmla="*/ T48 w 586"/>
                              <a:gd name="T50" fmla="+- 0 6334 5971"/>
                              <a:gd name="T51" fmla="*/ 6334 h 540"/>
                              <a:gd name="T52" fmla="+- 0 820 816"/>
                              <a:gd name="T53" fmla="*/ T52 w 586"/>
                              <a:gd name="T54" fmla="+- 0 6294 5971"/>
                              <a:gd name="T55" fmla="*/ 6294 h 540"/>
                              <a:gd name="T56" fmla="+- 0 816 816"/>
                              <a:gd name="T57" fmla="*/ T56 w 586"/>
                              <a:gd name="T58" fmla="+- 0 6268 5971"/>
                              <a:gd name="T59" fmla="*/ 6268 h 540"/>
                              <a:gd name="T60" fmla="+- 0 820 816"/>
                              <a:gd name="T61" fmla="*/ T60 w 586"/>
                              <a:gd name="T62" fmla="+- 0 6200 5971"/>
                              <a:gd name="T63" fmla="*/ 6200 h 540"/>
                              <a:gd name="T64" fmla="+- 0 827 816"/>
                              <a:gd name="T65" fmla="*/ T64 w 586"/>
                              <a:gd name="T66" fmla="+- 0 6160 5971"/>
                              <a:gd name="T67" fmla="*/ 6160 h 540"/>
                              <a:gd name="T68" fmla="+- 0 838 816"/>
                              <a:gd name="T69" fmla="*/ T68 w 586"/>
                              <a:gd name="T70" fmla="+- 0 6134 5971"/>
                              <a:gd name="T71" fmla="*/ 6134 h 540"/>
                              <a:gd name="T72" fmla="+- 0 852 816"/>
                              <a:gd name="T73" fmla="*/ T72 w 586"/>
                              <a:gd name="T74" fmla="+- 0 6111 5971"/>
                              <a:gd name="T75" fmla="*/ 6111 h 540"/>
                              <a:gd name="T76" fmla="+- 0 866 816"/>
                              <a:gd name="T77" fmla="*/ T76 w 586"/>
                              <a:gd name="T78" fmla="+- 0 6089 5971"/>
                              <a:gd name="T79" fmla="*/ 6089 h 540"/>
                              <a:gd name="T80" fmla="+- 0 884 816"/>
                              <a:gd name="T81" fmla="*/ T80 w 586"/>
                              <a:gd name="T82" fmla="+- 0 6069 5971"/>
                              <a:gd name="T83" fmla="*/ 6069 h 540"/>
                              <a:gd name="T84" fmla="+- 0 912 816"/>
                              <a:gd name="T85" fmla="*/ T84 w 586"/>
                              <a:gd name="T86" fmla="+- 0 6040 5971"/>
                              <a:gd name="T87" fmla="*/ 6040 h 540"/>
                              <a:gd name="T88" fmla="+- 0 933 816"/>
                              <a:gd name="T89" fmla="*/ T88 w 586"/>
                              <a:gd name="T90" fmla="+- 0 6023 5971"/>
                              <a:gd name="T91" fmla="*/ 6023 h 540"/>
                              <a:gd name="T92" fmla="+- 0 958 816"/>
                              <a:gd name="T93" fmla="*/ T92 w 586"/>
                              <a:gd name="T94" fmla="+- 0 6010 5971"/>
                              <a:gd name="T95" fmla="*/ 6010 h 540"/>
                              <a:gd name="T96" fmla="+- 0 983 816"/>
                              <a:gd name="T97" fmla="*/ T96 w 586"/>
                              <a:gd name="T98" fmla="+- 0 5997 5971"/>
                              <a:gd name="T99" fmla="*/ 5997 h 540"/>
                              <a:gd name="T100" fmla="+- 0 1008 816"/>
                              <a:gd name="T101" fmla="*/ T100 w 586"/>
                              <a:gd name="T102" fmla="+- 0 5987 5971"/>
                              <a:gd name="T103" fmla="*/ 5987 h 540"/>
                              <a:gd name="T104" fmla="+- 0 1051 816"/>
                              <a:gd name="T105" fmla="*/ T104 w 586"/>
                              <a:gd name="T106" fmla="+- 0 5974 5971"/>
                              <a:gd name="T107" fmla="*/ 5974 h 540"/>
                              <a:gd name="T108" fmla="+- 0 1196 816"/>
                              <a:gd name="T109" fmla="*/ T108 w 586"/>
                              <a:gd name="T110" fmla="+- 0 5981 5971"/>
                              <a:gd name="T111" fmla="*/ 5981 h 540"/>
                              <a:gd name="T112" fmla="+- 0 1225 816"/>
                              <a:gd name="T113" fmla="*/ T112 w 586"/>
                              <a:gd name="T114" fmla="+- 0 5991 5971"/>
                              <a:gd name="T115" fmla="*/ 5991 h 540"/>
                              <a:gd name="T116" fmla="+- 0 1250 816"/>
                              <a:gd name="T117" fmla="*/ T116 w 586"/>
                              <a:gd name="T118" fmla="+- 0 6004 5971"/>
                              <a:gd name="T119" fmla="*/ 6004 h 540"/>
                              <a:gd name="T120" fmla="+- 0 1274 816"/>
                              <a:gd name="T121" fmla="*/ T120 w 586"/>
                              <a:gd name="T122" fmla="+- 0 6017 5971"/>
                              <a:gd name="T123" fmla="*/ 6017 h 540"/>
                              <a:gd name="T124" fmla="+- 0 1296 816"/>
                              <a:gd name="T125" fmla="*/ T124 w 586"/>
                              <a:gd name="T126" fmla="+- 0 6033 5971"/>
                              <a:gd name="T127" fmla="*/ 6033 h 540"/>
                              <a:gd name="T128" fmla="+- 0 1328 816"/>
                              <a:gd name="T129" fmla="*/ T128 w 586"/>
                              <a:gd name="T130" fmla="+- 0 6059 5971"/>
                              <a:gd name="T131" fmla="*/ 6059 h 540"/>
                              <a:gd name="T132" fmla="+- 0 1345 816"/>
                              <a:gd name="T133" fmla="*/ T132 w 586"/>
                              <a:gd name="T134" fmla="+- 0 6079 5971"/>
                              <a:gd name="T135" fmla="*/ 6079 h 540"/>
                              <a:gd name="T136" fmla="+- 0 1360 816"/>
                              <a:gd name="T137" fmla="*/ T136 w 586"/>
                              <a:gd name="T138" fmla="+- 0 6102 5971"/>
                              <a:gd name="T139" fmla="*/ 6102 h 540"/>
                              <a:gd name="T140" fmla="+- 0 1374 816"/>
                              <a:gd name="T141" fmla="*/ T140 w 586"/>
                              <a:gd name="T142" fmla="+- 0 6125 5971"/>
                              <a:gd name="T143" fmla="*/ 6125 h 540"/>
                              <a:gd name="T144" fmla="+- 0 1384 816"/>
                              <a:gd name="T145" fmla="*/ T144 w 586"/>
                              <a:gd name="T146" fmla="+- 0 6147 5971"/>
                              <a:gd name="T147" fmla="*/ 6147 h 540"/>
                              <a:gd name="T148" fmla="+- 0 1399 816"/>
                              <a:gd name="T149" fmla="*/ T148 w 586"/>
                              <a:gd name="T150" fmla="+- 0 6187 5971"/>
                              <a:gd name="T151" fmla="*/ 6187 h 540"/>
                              <a:gd name="T152" fmla="+- 0 1402 816"/>
                              <a:gd name="T153" fmla="*/ T152 w 586"/>
                              <a:gd name="T154" fmla="+- 0 6213 5971"/>
                              <a:gd name="T155" fmla="*/ 6213 h 540"/>
                              <a:gd name="T156" fmla="+- 0 1399 816"/>
                              <a:gd name="T157" fmla="*/ T156 w 586"/>
                              <a:gd name="T158" fmla="+- 0 6281 5971"/>
                              <a:gd name="T159" fmla="*/ 6281 h 540"/>
                              <a:gd name="T160" fmla="+- 0 1392 816"/>
                              <a:gd name="T161" fmla="*/ T160 w 586"/>
                              <a:gd name="T162" fmla="+- 0 6321 5971"/>
                              <a:gd name="T163" fmla="*/ 6321 h 540"/>
                              <a:gd name="T164" fmla="+- 0 1381 816"/>
                              <a:gd name="T165" fmla="*/ T164 w 586"/>
                              <a:gd name="T166" fmla="+- 0 6347 5971"/>
                              <a:gd name="T167" fmla="*/ 6347 h 540"/>
                              <a:gd name="T168" fmla="+- 0 1367 816"/>
                              <a:gd name="T169" fmla="*/ T168 w 586"/>
                              <a:gd name="T170" fmla="+- 0 6370 5971"/>
                              <a:gd name="T171" fmla="*/ 6370 h 540"/>
                              <a:gd name="T172" fmla="+- 0 1352 816"/>
                              <a:gd name="T173" fmla="*/ T172 w 586"/>
                              <a:gd name="T174" fmla="+- 0 6393 5971"/>
                              <a:gd name="T175" fmla="*/ 6393 h 540"/>
                              <a:gd name="T176" fmla="+- 0 1335 816"/>
                              <a:gd name="T177" fmla="*/ T176 w 586"/>
                              <a:gd name="T178" fmla="+- 0 6412 5971"/>
                              <a:gd name="T179" fmla="*/ 6412 h 540"/>
                              <a:gd name="T180" fmla="+- 0 1306 816"/>
                              <a:gd name="T181" fmla="*/ T180 w 586"/>
                              <a:gd name="T182" fmla="+- 0 6442 5971"/>
                              <a:gd name="T183" fmla="*/ 6442 h 540"/>
                              <a:gd name="T184" fmla="+- 0 1285 816"/>
                              <a:gd name="T185" fmla="*/ T184 w 586"/>
                              <a:gd name="T186" fmla="+- 0 6458 5971"/>
                              <a:gd name="T187" fmla="*/ 6458 h 540"/>
                              <a:gd name="T188" fmla="+- 0 1260 816"/>
                              <a:gd name="T189" fmla="*/ T188 w 586"/>
                              <a:gd name="T190" fmla="+- 0 6471 5971"/>
                              <a:gd name="T191" fmla="*/ 6471 h 540"/>
                              <a:gd name="T192" fmla="+- 0 1235 816"/>
                              <a:gd name="T193" fmla="*/ T192 w 586"/>
                              <a:gd name="T194" fmla="+- 0 6484 5971"/>
                              <a:gd name="T195" fmla="*/ 6484 h 540"/>
                              <a:gd name="T196" fmla="+- 0 1210 816"/>
                              <a:gd name="T197" fmla="*/ T196 w 586"/>
                              <a:gd name="T198" fmla="+- 0 6494 5971"/>
                              <a:gd name="T199" fmla="*/ 6494 h 540"/>
                              <a:gd name="T200" fmla="+- 0 1168 816"/>
                              <a:gd name="T201" fmla="*/ T200 w 586"/>
                              <a:gd name="T202" fmla="+- 0 6507 5971"/>
                              <a:gd name="T203" fmla="*/ 6507 h 540"/>
                              <a:gd name="T204" fmla="+- 0 1079 816"/>
                              <a:gd name="T205" fmla="*/ T204 w 586"/>
                              <a:gd name="T206" fmla="+- 0 6510 5971"/>
                              <a:gd name="T207" fmla="*/ 6510 h 540"/>
                              <a:gd name="T208" fmla="+- 0 1154 816"/>
                              <a:gd name="T209" fmla="*/ T208 w 586"/>
                              <a:gd name="T210" fmla="+- 0 6507 5971"/>
                              <a:gd name="T211" fmla="*/ 6507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8" y="3"/>
                                </a:moveTo>
                                <a:lnTo>
                                  <a:pt x="249" y="3"/>
                                </a:lnTo>
                                <a:lnTo>
                                  <a:pt x="263" y="0"/>
                                </a:lnTo>
                                <a:lnTo>
                                  <a:pt x="323" y="0"/>
                                </a:lnTo>
                                <a:lnTo>
                                  <a:pt x="338" y="3"/>
                                </a:lnTo>
                                <a:close/>
                                <a:moveTo>
                                  <a:pt x="352" y="536"/>
                                </a:moveTo>
                                <a:lnTo>
                                  <a:pt x="235" y="536"/>
                                </a:lnTo>
                                <a:lnTo>
                                  <a:pt x="206" y="529"/>
                                </a:lnTo>
                                <a:lnTo>
                                  <a:pt x="192" y="523"/>
                                </a:lnTo>
                                <a:lnTo>
                                  <a:pt x="178" y="520"/>
                                </a:lnTo>
                                <a:lnTo>
                                  <a:pt x="167" y="513"/>
                                </a:lnTo>
                                <a:lnTo>
                                  <a:pt x="153" y="507"/>
                                </a:lnTo>
                                <a:lnTo>
                                  <a:pt x="142" y="500"/>
                                </a:lnTo>
                                <a:lnTo>
                                  <a:pt x="128" y="493"/>
                                </a:lnTo>
                                <a:lnTo>
                                  <a:pt x="117" y="487"/>
                                </a:lnTo>
                                <a:lnTo>
                                  <a:pt x="107" y="477"/>
                                </a:lnTo>
                                <a:lnTo>
                                  <a:pt x="96" y="471"/>
                                </a:lnTo>
                                <a:lnTo>
                                  <a:pt x="75" y="451"/>
                                </a:lnTo>
                                <a:lnTo>
                                  <a:pt x="68" y="441"/>
                                </a:lnTo>
                                <a:lnTo>
                                  <a:pt x="57" y="431"/>
                                </a:lnTo>
                                <a:lnTo>
                                  <a:pt x="50" y="422"/>
                                </a:lnTo>
                                <a:lnTo>
                                  <a:pt x="43" y="408"/>
                                </a:lnTo>
                                <a:lnTo>
                                  <a:pt x="36" y="399"/>
                                </a:lnTo>
                                <a:lnTo>
                                  <a:pt x="29" y="386"/>
                                </a:lnTo>
                                <a:lnTo>
                                  <a:pt x="22" y="376"/>
                                </a:lnTo>
                                <a:lnTo>
                                  <a:pt x="18" y="363"/>
                                </a:lnTo>
                                <a:lnTo>
                                  <a:pt x="11" y="350"/>
                                </a:lnTo>
                                <a:lnTo>
                                  <a:pt x="4" y="323"/>
                                </a:lnTo>
                                <a:lnTo>
                                  <a:pt x="4" y="310"/>
                                </a:lnTo>
                                <a:lnTo>
                                  <a:pt x="0" y="297"/>
                                </a:lnTo>
                                <a:lnTo>
                                  <a:pt x="0" y="242"/>
                                </a:lnTo>
                                <a:lnTo>
                                  <a:pt x="4" y="229"/>
                                </a:lnTo>
                                <a:lnTo>
                                  <a:pt x="4" y="216"/>
                                </a:lnTo>
                                <a:lnTo>
                                  <a:pt x="11" y="189"/>
                                </a:lnTo>
                                <a:lnTo>
                                  <a:pt x="18" y="176"/>
                                </a:lnTo>
                                <a:lnTo>
                                  <a:pt x="22" y="163"/>
                                </a:lnTo>
                                <a:lnTo>
                                  <a:pt x="29" y="154"/>
                                </a:lnTo>
                                <a:lnTo>
                                  <a:pt x="36" y="140"/>
                                </a:lnTo>
                                <a:lnTo>
                                  <a:pt x="43" y="131"/>
                                </a:lnTo>
                                <a:lnTo>
                                  <a:pt x="50" y="118"/>
                                </a:lnTo>
                                <a:lnTo>
                                  <a:pt x="57" y="108"/>
                                </a:lnTo>
                                <a:lnTo>
                                  <a:pt x="68" y="98"/>
                                </a:lnTo>
                                <a:lnTo>
                                  <a:pt x="75" y="88"/>
                                </a:lnTo>
                                <a:lnTo>
                                  <a:pt x="96" y="69"/>
                                </a:lnTo>
                                <a:lnTo>
                                  <a:pt x="107" y="62"/>
                                </a:lnTo>
                                <a:lnTo>
                                  <a:pt x="117" y="52"/>
                                </a:lnTo>
                                <a:lnTo>
                                  <a:pt x="128" y="46"/>
                                </a:lnTo>
                                <a:lnTo>
                                  <a:pt x="142" y="39"/>
                                </a:lnTo>
                                <a:lnTo>
                                  <a:pt x="153" y="33"/>
                                </a:lnTo>
                                <a:lnTo>
                                  <a:pt x="167" y="26"/>
                                </a:lnTo>
                                <a:lnTo>
                                  <a:pt x="178" y="20"/>
                                </a:lnTo>
                                <a:lnTo>
                                  <a:pt x="192" y="16"/>
                                </a:lnTo>
                                <a:lnTo>
                                  <a:pt x="206" y="10"/>
                                </a:lnTo>
                                <a:lnTo>
                                  <a:pt x="235" y="3"/>
                                </a:lnTo>
                                <a:lnTo>
                                  <a:pt x="352" y="3"/>
                                </a:lnTo>
                                <a:lnTo>
                                  <a:pt x="380" y="10"/>
                                </a:lnTo>
                                <a:lnTo>
                                  <a:pt x="394" y="16"/>
                                </a:lnTo>
                                <a:lnTo>
                                  <a:pt x="409" y="20"/>
                                </a:lnTo>
                                <a:lnTo>
                                  <a:pt x="419" y="26"/>
                                </a:lnTo>
                                <a:lnTo>
                                  <a:pt x="434" y="33"/>
                                </a:lnTo>
                                <a:lnTo>
                                  <a:pt x="444" y="39"/>
                                </a:lnTo>
                                <a:lnTo>
                                  <a:pt x="458" y="46"/>
                                </a:lnTo>
                                <a:lnTo>
                                  <a:pt x="469" y="52"/>
                                </a:lnTo>
                                <a:lnTo>
                                  <a:pt x="480" y="62"/>
                                </a:lnTo>
                                <a:lnTo>
                                  <a:pt x="490" y="69"/>
                                </a:lnTo>
                                <a:lnTo>
                                  <a:pt x="512" y="88"/>
                                </a:lnTo>
                                <a:lnTo>
                                  <a:pt x="519" y="98"/>
                                </a:lnTo>
                                <a:lnTo>
                                  <a:pt x="529" y="108"/>
                                </a:lnTo>
                                <a:lnTo>
                                  <a:pt x="536" y="118"/>
                                </a:lnTo>
                                <a:lnTo>
                                  <a:pt x="544" y="131"/>
                                </a:lnTo>
                                <a:lnTo>
                                  <a:pt x="551" y="140"/>
                                </a:lnTo>
                                <a:lnTo>
                                  <a:pt x="558" y="154"/>
                                </a:lnTo>
                                <a:lnTo>
                                  <a:pt x="565" y="163"/>
                                </a:lnTo>
                                <a:lnTo>
                                  <a:pt x="568" y="176"/>
                                </a:lnTo>
                                <a:lnTo>
                                  <a:pt x="576" y="189"/>
                                </a:lnTo>
                                <a:lnTo>
                                  <a:pt x="583" y="216"/>
                                </a:lnTo>
                                <a:lnTo>
                                  <a:pt x="583" y="229"/>
                                </a:lnTo>
                                <a:lnTo>
                                  <a:pt x="586" y="242"/>
                                </a:lnTo>
                                <a:lnTo>
                                  <a:pt x="586" y="297"/>
                                </a:lnTo>
                                <a:lnTo>
                                  <a:pt x="583" y="310"/>
                                </a:lnTo>
                                <a:lnTo>
                                  <a:pt x="583" y="323"/>
                                </a:lnTo>
                                <a:lnTo>
                                  <a:pt x="576" y="350"/>
                                </a:lnTo>
                                <a:lnTo>
                                  <a:pt x="568" y="363"/>
                                </a:lnTo>
                                <a:lnTo>
                                  <a:pt x="565" y="376"/>
                                </a:lnTo>
                                <a:lnTo>
                                  <a:pt x="558" y="386"/>
                                </a:lnTo>
                                <a:lnTo>
                                  <a:pt x="551" y="399"/>
                                </a:lnTo>
                                <a:lnTo>
                                  <a:pt x="544" y="408"/>
                                </a:lnTo>
                                <a:lnTo>
                                  <a:pt x="536" y="422"/>
                                </a:lnTo>
                                <a:lnTo>
                                  <a:pt x="529" y="431"/>
                                </a:lnTo>
                                <a:lnTo>
                                  <a:pt x="519" y="441"/>
                                </a:lnTo>
                                <a:lnTo>
                                  <a:pt x="512" y="451"/>
                                </a:lnTo>
                                <a:lnTo>
                                  <a:pt x="490" y="471"/>
                                </a:lnTo>
                                <a:lnTo>
                                  <a:pt x="480" y="477"/>
                                </a:lnTo>
                                <a:lnTo>
                                  <a:pt x="469" y="487"/>
                                </a:lnTo>
                                <a:lnTo>
                                  <a:pt x="458" y="493"/>
                                </a:lnTo>
                                <a:lnTo>
                                  <a:pt x="444" y="500"/>
                                </a:lnTo>
                                <a:lnTo>
                                  <a:pt x="434" y="507"/>
                                </a:lnTo>
                                <a:lnTo>
                                  <a:pt x="419" y="513"/>
                                </a:lnTo>
                                <a:lnTo>
                                  <a:pt x="409" y="520"/>
                                </a:lnTo>
                                <a:lnTo>
                                  <a:pt x="394" y="523"/>
                                </a:lnTo>
                                <a:lnTo>
                                  <a:pt x="380" y="529"/>
                                </a:lnTo>
                                <a:lnTo>
                                  <a:pt x="352" y="536"/>
                                </a:lnTo>
                                <a:close/>
                                <a:moveTo>
                                  <a:pt x="323" y="539"/>
                                </a:moveTo>
                                <a:lnTo>
                                  <a:pt x="263" y="539"/>
                                </a:lnTo>
                                <a:lnTo>
                                  <a:pt x="249" y="536"/>
                                </a:lnTo>
                                <a:lnTo>
                                  <a:pt x="338"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701109310" name="Freeform 51"/>
                        <wps:cNvSpPr/>
                        <wps:spPr bwMode="auto">
                          <a:xfrm>
                            <a:off x="816" y="5970"/>
                            <a:ext cx="586" cy="540"/>
                          </a:xfrm>
                          <a:custGeom>
                            <a:avLst/>
                            <a:gdLst>
                              <a:gd name="T0" fmla="+- 0 1139 816"/>
                              <a:gd name="T1" fmla="*/ T0 w 586"/>
                              <a:gd name="T2" fmla="+- 0 5971 5971"/>
                              <a:gd name="T3" fmla="*/ 5971 h 540"/>
                              <a:gd name="T4" fmla="+- 0 1182 816"/>
                              <a:gd name="T5" fmla="*/ T4 w 586"/>
                              <a:gd name="T6" fmla="+- 0 5977 5971"/>
                              <a:gd name="T7" fmla="*/ 5977 h 540"/>
                              <a:gd name="T8" fmla="+- 0 1225 816"/>
                              <a:gd name="T9" fmla="*/ T8 w 586"/>
                              <a:gd name="T10" fmla="+- 0 5991 5971"/>
                              <a:gd name="T11" fmla="*/ 5991 h 540"/>
                              <a:gd name="T12" fmla="+- 0 1260 816"/>
                              <a:gd name="T13" fmla="*/ T12 w 586"/>
                              <a:gd name="T14" fmla="+- 0 6010 5971"/>
                              <a:gd name="T15" fmla="*/ 6010 h 540"/>
                              <a:gd name="T16" fmla="+- 0 1296 816"/>
                              <a:gd name="T17" fmla="*/ T16 w 586"/>
                              <a:gd name="T18" fmla="+- 0 6033 5971"/>
                              <a:gd name="T19" fmla="*/ 6033 h 540"/>
                              <a:gd name="T20" fmla="+- 0 1328 816"/>
                              <a:gd name="T21" fmla="*/ T20 w 586"/>
                              <a:gd name="T22" fmla="+- 0 6059 5971"/>
                              <a:gd name="T23" fmla="*/ 6059 h 540"/>
                              <a:gd name="T24" fmla="+- 0 1352 816"/>
                              <a:gd name="T25" fmla="*/ T24 w 586"/>
                              <a:gd name="T26" fmla="+- 0 6089 5971"/>
                              <a:gd name="T27" fmla="*/ 6089 h 540"/>
                              <a:gd name="T28" fmla="+- 0 1374 816"/>
                              <a:gd name="T29" fmla="*/ T28 w 586"/>
                              <a:gd name="T30" fmla="+- 0 6125 5971"/>
                              <a:gd name="T31" fmla="*/ 6125 h 540"/>
                              <a:gd name="T32" fmla="+- 0 1392 816"/>
                              <a:gd name="T33" fmla="*/ T32 w 586"/>
                              <a:gd name="T34" fmla="+- 0 6160 5971"/>
                              <a:gd name="T35" fmla="*/ 6160 h 540"/>
                              <a:gd name="T36" fmla="+- 0 1399 816"/>
                              <a:gd name="T37" fmla="*/ T36 w 586"/>
                              <a:gd name="T38" fmla="+- 0 6200 5971"/>
                              <a:gd name="T39" fmla="*/ 6200 h 540"/>
                              <a:gd name="T40" fmla="+- 0 1402 816"/>
                              <a:gd name="T41" fmla="*/ T40 w 586"/>
                              <a:gd name="T42" fmla="+- 0 6239 5971"/>
                              <a:gd name="T43" fmla="*/ 6239 h 540"/>
                              <a:gd name="T44" fmla="+- 0 1399 816"/>
                              <a:gd name="T45" fmla="*/ T44 w 586"/>
                              <a:gd name="T46" fmla="+- 0 6281 5971"/>
                              <a:gd name="T47" fmla="*/ 6281 h 540"/>
                              <a:gd name="T48" fmla="+- 0 1392 816"/>
                              <a:gd name="T49" fmla="*/ T48 w 586"/>
                              <a:gd name="T50" fmla="+- 0 6321 5971"/>
                              <a:gd name="T51" fmla="*/ 6321 h 540"/>
                              <a:gd name="T52" fmla="+- 0 1374 816"/>
                              <a:gd name="T53" fmla="*/ T52 w 586"/>
                              <a:gd name="T54" fmla="+- 0 6357 5971"/>
                              <a:gd name="T55" fmla="*/ 6357 h 540"/>
                              <a:gd name="T56" fmla="+- 0 1352 816"/>
                              <a:gd name="T57" fmla="*/ T56 w 586"/>
                              <a:gd name="T58" fmla="+- 0 6393 5971"/>
                              <a:gd name="T59" fmla="*/ 6393 h 540"/>
                              <a:gd name="T60" fmla="+- 0 1328 816"/>
                              <a:gd name="T61" fmla="*/ T60 w 586"/>
                              <a:gd name="T62" fmla="+- 0 6422 5971"/>
                              <a:gd name="T63" fmla="*/ 6422 h 540"/>
                              <a:gd name="T64" fmla="+- 0 1296 816"/>
                              <a:gd name="T65" fmla="*/ T64 w 586"/>
                              <a:gd name="T66" fmla="+- 0 6448 5971"/>
                              <a:gd name="T67" fmla="*/ 6448 h 540"/>
                              <a:gd name="T68" fmla="+- 0 1260 816"/>
                              <a:gd name="T69" fmla="*/ T68 w 586"/>
                              <a:gd name="T70" fmla="+- 0 6471 5971"/>
                              <a:gd name="T71" fmla="*/ 6471 h 540"/>
                              <a:gd name="T72" fmla="+- 0 1225 816"/>
                              <a:gd name="T73" fmla="*/ T72 w 586"/>
                              <a:gd name="T74" fmla="+- 0 6491 5971"/>
                              <a:gd name="T75" fmla="*/ 6491 h 540"/>
                              <a:gd name="T76" fmla="+- 0 1182 816"/>
                              <a:gd name="T77" fmla="*/ T76 w 586"/>
                              <a:gd name="T78" fmla="+- 0 6504 5971"/>
                              <a:gd name="T79" fmla="*/ 6504 h 540"/>
                              <a:gd name="T80" fmla="+- 0 1139 816"/>
                              <a:gd name="T81" fmla="*/ T80 w 586"/>
                              <a:gd name="T82" fmla="+- 0 6510 5971"/>
                              <a:gd name="T83" fmla="*/ 6510 h 540"/>
                              <a:gd name="T84" fmla="+- 0 1093 816"/>
                              <a:gd name="T85" fmla="*/ T84 w 586"/>
                              <a:gd name="T86" fmla="+- 0 6510 5971"/>
                              <a:gd name="T87" fmla="*/ 6510 h 540"/>
                              <a:gd name="T88" fmla="+- 0 1051 816"/>
                              <a:gd name="T89" fmla="*/ T88 w 586"/>
                              <a:gd name="T90" fmla="+- 0 6507 5971"/>
                              <a:gd name="T91" fmla="*/ 6507 h 540"/>
                              <a:gd name="T92" fmla="+- 0 1008 816"/>
                              <a:gd name="T93" fmla="*/ T92 w 586"/>
                              <a:gd name="T94" fmla="+- 0 6494 5971"/>
                              <a:gd name="T95" fmla="*/ 6494 h 540"/>
                              <a:gd name="T96" fmla="+- 0 969 816"/>
                              <a:gd name="T97" fmla="*/ T96 w 586"/>
                              <a:gd name="T98" fmla="+- 0 6478 5971"/>
                              <a:gd name="T99" fmla="*/ 6478 h 540"/>
                              <a:gd name="T100" fmla="+- 0 933 816"/>
                              <a:gd name="T101" fmla="*/ T100 w 586"/>
                              <a:gd name="T102" fmla="+- 0 6458 5971"/>
                              <a:gd name="T103" fmla="*/ 6458 h 540"/>
                              <a:gd name="T104" fmla="+- 0 901 816"/>
                              <a:gd name="T105" fmla="*/ T104 w 586"/>
                              <a:gd name="T106" fmla="+- 0 6432 5971"/>
                              <a:gd name="T107" fmla="*/ 6432 h 540"/>
                              <a:gd name="T108" fmla="+- 0 873 816"/>
                              <a:gd name="T109" fmla="*/ T108 w 586"/>
                              <a:gd name="T110" fmla="+- 0 6402 5971"/>
                              <a:gd name="T111" fmla="*/ 6402 h 540"/>
                              <a:gd name="T112" fmla="+- 0 852 816"/>
                              <a:gd name="T113" fmla="*/ T112 w 586"/>
                              <a:gd name="T114" fmla="+- 0 6370 5971"/>
                              <a:gd name="T115" fmla="*/ 6370 h 540"/>
                              <a:gd name="T116" fmla="+- 0 834 816"/>
                              <a:gd name="T117" fmla="*/ T116 w 586"/>
                              <a:gd name="T118" fmla="+- 0 6334 5971"/>
                              <a:gd name="T119" fmla="*/ 6334 h 540"/>
                              <a:gd name="T120" fmla="+- 0 820 816"/>
                              <a:gd name="T121" fmla="*/ T120 w 586"/>
                              <a:gd name="T122" fmla="+- 0 6294 5971"/>
                              <a:gd name="T123" fmla="*/ 6294 h 540"/>
                              <a:gd name="T124" fmla="+- 0 816 816"/>
                              <a:gd name="T125" fmla="*/ T124 w 586"/>
                              <a:gd name="T126" fmla="+- 0 6255 5971"/>
                              <a:gd name="T127" fmla="*/ 6255 h 540"/>
                              <a:gd name="T128" fmla="+- 0 816 816"/>
                              <a:gd name="T129" fmla="*/ T128 w 586"/>
                              <a:gd name="T130" fmla="+- 0 6213 5971"/>
                              <a:gd name="T131" fmla="*/ 6213 h 540"/>
                              <a:gd name="T132" fmla="+- 0 823 816"/>
                              <a:gd name="T133" fmla="*/ T132 w 586"/>
                              <a:gd name="T134" fmla="+- 0 6174 5971"/>
                              <a:gd name="T135" fmla="*/ 6174 h 540"/>
                              <a:gd name="T136" fmla="+- 0 838 816"/>
                              <a:gd name="T137" fmla="*/ T136 w 586"/>
                              <a:gd name="T138" fmla="+- 0 6134 5971"/>
                              <a:gd name="T139" fmla="*/ 6134 h 540"/>
                              <a:gd name="T140" fmla="+- 0 859 816"/>
                              <a:gd name="T141" fmla="*/ T140 w 586"/>
                              <a:gd name="T142" fmla="+- 0 6102 5971"/>
                              <a:gd name="T143" fmla="*/ 6102 h 540"/>
                              <a:gd name="T144" fmla="+- 0 884 816"/>
                              <a:gd name="T145" fmla="*/ T144 w 586"/>
                              <a:gd name="T146" fmla="+- 0 6069 5971"/>
                              <a:gd name="T147" fmla="*/ 6069 h 540"/>
                              <a:gd name="T148" fmla="+- 0 912 816"/>
                              <a:gd name="T149" fmla="*/ T148 w 586"/>
                              <a:gd name="T150" fmla="+- 0 6040 5971"/>
                              <a:gd name="T151" fmla="*/ 6040 h 540"/>
                              <a:gd name="T152" fmla="+- 0 944 816"/>
                              <a:gd name="T153" fmla="*/ T152 w 586"/>
                              <a:gd name="T154" fmla="+- 0 6017 5971"/>
                              <a:gd name="T155" fmla="*/ 6017 h 540"/>
                              <a:gd name="T156" fmla="+- 0 983 816"/>
                              <a:gd name="T157" fmla="*/ T156 w 586"/>
                              <a:gd name="T158" fmla="+- 0 5997 5971"/>
                              <a:gd name="T159" fmla="*/ 5997 h 540"/>
                              <a:gd name="T160" fmla="+- 0 1022 816"/>
                              <a:gd name="T161" fmla="*/ T160 w 586"/>
                              <a:gd name="T162" fmla="+- 0 5981 5971"/>
                              <a:gd name="T163" fmla="*/ 5981 h 540"/>
                              <a:gd name="T164" fmla="+- 0 1065 816"/>
                              <a:gd name="T165" fmla="*/ T164 w 586"/>
                              <a:gd name="T166" fmla="+- 0 5974 5971"/>
                              <a:gd name="T167" fmla="*/ 5974 h 540"/>
                              <a:gd name="T168" fmla="+- 0 1107 816"/>
                              <a:gd name="T169" fmla="*/ T168 w 586"/>
                              <a:gd name="T170" fmla="+- 0 5971 5971"/>
                              <a:gd name="T171" fmla="*/ 5971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8" y="3"/>
                                </a:lnTo>
                                <a:lnTo>
                                  <a:pt x="352" y="3"/>
                                </a:lnTo>
                                <a:lnTo>
                                  <a:pt x="366" y="6"/>
                                </a:lnTo>
                                <a:lnTo>
                                  <a:pt x="380" y="10"/>
                                </a:lnTo>
                                <a:lnTo>
                                  <a:pt x="394" y="16"/>
                                </a:lnTo>
                                <a:lnTo>
                                  <a:pt x="409" y="20"/>
                                </a:lnTo>
                                <a:lnTo>
                                  <a:pt x="419" y="26"/>
                                </a:lnTo>
                                <a:lnTo>
                                  <a:pt x="434" y="33"/>
                                </a:lnTo>
                                <a:lnTo>
                                  <a:pt x="444" y="39"/>
                                </a:lnTo>
                                <a:lnTo>
                                  <a:pt x="458" y="46"/>
                                </a:lnTo>
                                <a:lnTo>
                                  <a:pt x="469" y="52"/>
                                </a:lnTo>
                                <a:lnTo>
                                  <a:pt x="480" y="62"/>
                                </a:lnTo>
                                <a:lnTo>
                                  <a:pt x="490" y="69"/>
                                </a:lnTo>
                                <a:lnTo>
                                  <a:pt x="501" y="78"/>
                                </a:lnTo>
                                <a:lnTo>
                                  <a:pt x="512" y="88"/>
                                </a:lnTo>
                                <a:lnTo>
                                  <a:pt x="519" y="98"/>
                                </a:lnTo>
                                <a:lnTo>
                                  <a:pt x="529" y="108"/>
                                </a:lnTo>
                                <a:lnTo>
                                  <a:pt x="536" y="118"/>
                                </a:lnTo>
                                <a:lnTo>
                                  <a:pt x="544" y="131"/>
                                </a:lnTo>
                                <a:lnTo>
                                  <a:pt x="551" y="140"/>
                                </a:lnTo>
                                <a:lnTo>
                                  <a:pt x="558" y="154"/>
                                </a:lnTo>
                                <a:lnTo>
                                  <a:pt x="565" y="163"/>
                                </a:lnTo>
                                <a:lnTo>
                                  <a:pt x="568" y="176"/>
                                </a:lnTo>
                                <a:lnTo>
                                  <a:pt x="576" y="189"/>
                                </a:lnTo>
                                <a:lnTo>
                                  <a:pt x="579" y="203"/>
                                </a:lnTo>
                                <a:lnTo>
                                  <a:pt x="583" y="216"/>
                                </a:lnTo>
                                <a:lnTo>
                                  <a:pt x="583" y="229"/>
                                </a:lnTo>
                                <a:lnTo>
                                  <a:pt x="586" y="242"/>
                                </a:lnTo>
                                <a:lnTo>
                                  <a:pt x="586" y="255"/>
                                </a:lnTo>
                                <a:lnTo>
                                  <a:pt x="586" y="268"/>
                                </a:lnTo>
                                <a:lnTo>
                                  <a:pt x="586" y="284"/>
                                </a:lnTo>
                                <a:lnTo>
                                  <a:pt x="586" y="297"/>
                                </a:lnTo>
                                <a:lnTo>
                                  <a:pt x="583" y="310"/>
                                </a:lnTo>
                                <a:lnTo>
                                  <a:pt x="583" y="323"/>
                                </a:lnTo>
                                <a:lnTo>
                                  <a:pt x="579" y="337"/>
                                </a:lnTo>
                                <a:lnTo>
                                  <a:pt x="576" y="350"/>
                                </a:lnTo>
                                <a:lnTo>
                                  <a:pt x="568" y="363"/>
                                </a:lnTo>
                                <a:lnTo>
                                  <a:pt x="565" y="376"/>
                                </a:lnTo>
                                <a:lnTo>
                                  <a:pt x="558" y="386"/>
                                </a:lnTo>
                                <a:lnTo>
                                  <a:pt x="551" y="399"/>
                                </a:lnTo>
                                <a:lnTo>
                                  <a:pt x="544" y="408"/>
                                </a:lnTo>
                                <a:lnTo>
                                  <a:pt x="536" y="422"/>
                                </a:lnTo>
                                <a:lnTo>
                                  <a:pt x="529" y="431"/>
                                </a:lnTo>
                                <a:lnTo>
                                  <a:pt x="519" y="441"/>
                                </a:lnTo>
                                <a:lnTo>
                                  <a:pt x="512" y="451"/>
                                </a:lnTo>
                                <a:lnTo>
                                  <a:pt x="501" y="461"/>
                                </a:lnTo>
                                <a:lnTo>
                                  <a:pt x="490" y="471"/>
                                </a:lnTo>
                                <a:lnTo>
                                  <a:pt x="480" y="477"/>
                                </a:lnTo>
                                <a:lnTo>
                                  <a:pt x="469" y="487"/>
                                </a:lnTo>
                                <a:lnTo>
                                  <a:pt x="458" y="493"/>
                                </a:lnTo>
                                <a:lnTo>
                                  <a:pt x="444" y="500"/>
                                </a:lnTo>
                                <a:lnTo>
                                  <a:pt x="434" y="507"/>
                                </a:lnTo>
                                <a:lnTo>
                                  <a:pt x="419" y="513"/>
                                </a:lnTo>
                                <a:lnTo>
                                  <a:pt x="409" y="520"/>
                                </a:lnTo>
                                <a:lnTo>
                                  <a:pt x="394" y="523"/>
                                </a:lnTo>
                                <a:lnTo>
                                  <a:pt x="380" y="529"/>
                                </a:lnTo>
                                <a:lnTo>
                                  <a:pt x="366" y="533"/>
                                </a:lnTo>
                                <a:lnTo>
                                  <a:pt x="352" y="536"/>
                                </a:lnTo>
                                <a:lnTo>
                                  <a:pt x="338" y="536"/>
                                </a:lnTo>
                                <a:lnTo>
                                  <a:pt x="323" y="539"/>
                                </a:lnTo>
                                <a:lnTo>
                                  <a:pt x="309" y="539"/>
                                </a:lnTo>
                                <a:lnTo>
                                  <a:pt x="291" y="539"/>
                                </a:lnTo>
                                <a:lnTo>
                                  <a:pt x="277" y="539"/>
                                </a:lnTo>
                                <a:lnTo>
                                  <a:pt x="263" y="539"/>
                                </a:lnTo>
                                <a:lnTo>
                                  <a:pt x="249" y="536"/>
                                </a:lnTo>
                                <a:lnTo>
                                  <a:pt x="235" y="536"/>
                                </a:lnTo>
                                <a:lnTo>
                                  <a:pt x="220" y="533"/>
                                </a:lnTo>
                                <a:lnTo>
                                  <a:pt x="206" y="529"/>
                                </a:lnTo>
                                <a:lnTo>
                                  <a:pt x="192" y="523"/>
                                </a:lnTo>
                                <a:lnTo>
                                  <a:pt x="178" y="520"/>
                                </a:lnTo>
                                <a:lnTo>
                                  <a:pt x="167" y="513"/>
                                </a:lnTo>
                                <a:lnTo>
                                  <a:pt x="153" y="507"/>
                                </a:lnTo>
                                <a:lnTo>
                                  <a:pt x="142" y="500"/>
                                </a:lnTo>
                                <a:lnTo>
                                  <a:pt x="128" y="493"/>
                                </a:lnTo>
                                <a:lnTo>
                                  <a:pt x="117" y="487"/>
                                </a:lnTo>
                                <a:lnTo>
                                  <a:pt x="107" y="477"/>
                                </a:lnTo>
                                <a:lnTo>
                                  <a:pt x="96" y="471"/>
                                </a:lnTo>
                                <a:lnTo>
                                  <a:pt x="85" y="461"/>
                                </a:lnTo>
                                <a:lnTo>
                                  <a:pt x="75" y="451"/>
                                </a:lnTo>
                                <a:lnTo>
                                  <a:pt x="68" y="441"/>
                                </a:lnTo>
                                <a:lnTo>
                                  <a:pt x="57" y="431"/>
                                </a:lnTo>
                                <a:lnTo>
                                  <a:pt x="50" y="422"/>
                                </a:lnTo>
                                <a:lnTo>
                                  <a:pt x="43" y="408"/>
                                </a:lnTo>
                                <a:lnTo>
                                  <a:pt x="36" y="399"/>
                                </a:lnTo>
                                <a:lnTo>
                                  <a:pt x="29" y="386"/>
                                </a:lnTo>
                                <a:lnTo>
                                  <a:pt x="22" y="376"/>
                                </a:lnTo>
                                <a:lnTo>
                                  <a:pt x="18" y="363"/>
                                </a:lnTo>
                                <a:lnTo>
                                  <a:pt x="11" y="350"/>
                                </a:lnTo>
                                <a:lnTo>
                                  <a:pt x="7" y="337"/>
                                </a:lnTo>
                                <a:lnTo>
                                  <a:pt x="4" y="323"/>
                                </a:lnTo>
                                <a:lnTo>
                                  <a:pt x="4" y="310"/>
                                </a:lnTo>
                                <a:lnTo>
                                  <a:pt x="0" y="297"/>
                                </a:lnTo>
                                <a:lnTo>
                                  <a:pt x="0" y="284"/>
                                </a:lnTo>
                                <a:lnTo>
                                  <a:pt x="0" y="268"/>
                                </a:lnTo>
                                <a:lnTo>
                                  <a:pt x="0" y="255"/>
                                </a:lnTo>
                                <a:lnTo>
                                  <a:pt x="0" y="242"/>
                                </a:lnTo>
                                <a:lnTo>
                                  <a:pt x="4" y="229"/>
                                </a:lnTo>
                                <a:lnTo>
                                  <a:pt x="4" y="216"/>
                                </a:lnTo>
                                <a:lnTo>
                                  <a:pt x="7" y="203"/>
                                </a:lnTo>
                                <a:lnTo>
                                  <a:pt x="11" y="189"/>
                                </a:lnTo>
                                <a:lnTo>
                                  <a:pt x="18" y="176"/>
                                </a:lnTo>
                                <a:lnTo>
                                  <a:pt x="22" y="163"/>
                                </a:lnTo>
                                <a:lnTo>
                                  <a:pt x="29" y="154"/>
                                </a:lnTo>
                                <a:lnTo>
                                  <a:pt x="36" y="140"/>
                                </a:lnTo>
                                <a:lnTo>
                                  <a:pt x="43" y="131"/>
                                </a:lnTo>
                                <a:lnTo>
                                  <a:pt x="50" y="118"/>
                                </a:lnTo>
                                <a:lnTo>
                                  <a:pt x="57" y="108"/>
                                </a:lnTo>
                                <a:lnTo>
                                  <a:pt x="68" y="98"/>
                                </a:lnTo>
                                <a:lnTo>
                                  <a:pt x="75" y="88"/>
                                </a:lnTo>
                                <a:lnTo>
                                  <a:pt x="85" y="78"/>
                                </a:lnTo>
                                <a:lnTo>
                                  <a:pt x="96" y="69"/>
                                </a:lnTo>
                                <a:lnTo>
                                  <a:pt x="107" y="62"/>
                                </a:lnTo>
                                <a:lnTo>
                                  <a:pt x="117" y="52"/>
                                </a:lnTo>
                                <a:lnTo>
                                  <a:pt x="128" y="46"/>
                                </a:lnTo>
                                <a:lnTo>
                                  <a:pt x="142" y="39"/>
                                </a:lnTo>
                                <a:lnTo>
                                  <a:pt x="153" y="33"/>
                                </a:lnTo>
                                <a:lnTo>
                                  <a:pt x="167" y="26"/>
                                </a:lnTo>
                                <a:lnTo>
                                  <a:pt x="178" y="20"/>
                                </a:lnTo>
                                <a:lnTo>
                                  <a:pt x="192" y="16"/>
                                </a:lnTo>
                                <a:lnTo>
                                  <a:pt x="206" y="10"/>
                                </a:lnTo>
                                <a:lnTo>
                                  <a:pt x="220" y="6"/>
                                </a:lnTo>
                                <a:lnTo>
                                  <a:pt x="235" y="3"/>
                                </a:lnTo>
                                <a:lnTo>
                                  <a:pt x="249" y="3"/>
                                </a:lnTo>
                                <a:lnTo>
                                  <a:pt x="263"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216154893" name="Freeform 52"/>
                        <wps:cNvSpPr/>
                        <wps:spPr bwMode="auto">
                          <a:xfrm>
                            <a:off x="865" y="6016"/>
                            <a:ext cx="491" cy="458"/>
                          </a:xfrm>
                          <a:custGeom>
                            <a:avLst/>
                            <a:gdLst>
                              <a:gd name="T0" fmla="+- 0 1310 866"/>
                              <a:gd name="T1" fmla="*/ T0 w 491"/>
                              <a:gd name="T2" fmla="+- 0 6474 6017"/>
                              <a:gd name="T3" fmla="*/ 6474 h 458"/>
                              <a:gd name="T4" fmla="+- 0 866 866"/>
                              <a:gd name="T5" fmla="*/ T4 w 491"/>
                              <a:gd name="T6" fmla="+- 0 6062 6017"/>
                              <a:gd name="T7" fmla="*/ 6062 h 458"/>
                              <a:gd name="T8" fmla="+- 0 905 866"/>
                              <a:gd name="T9" fmla="*/ T8 w 491"/>
                              <a:gd name="T10" fmla="+- 0 6017 6017"/>
                              <a:gd name="T11" fmla="*/ 6017 h 458"/>
                              <a:gd name="T12" fmla="+- 0 1356 866"/>
                              <a:gd name="T13" fmla="*/ T12 w 491"/>
                              <a:gd name="T14" fmla="+- 0 6432 6017"/>
                              <a:gd name="T15" fmla="*/ 6432 h 458"/>
                              <a:gd name="T16" fmla="+- 0 1310 866"/>
                              <a:gd name="T17" fmla="*/ T16 w 491"/>
                              <a:gd name="T18" fmla="+- 0 6474 6017"/>
                              <a:gd name="T19" fmla="*/ 6474 h 458"/>
                            </a:gdLst>
                            <a:ahLst/>
                            <a:cxnLst>
                              <a:cxn ang="0">
                                <a:pos x="T1" y="T3"/>
                              </a:cxn>
                              <a:cxn ang="0">
                                <a:pos x="T5" y="T7"/>
                              </a:cxn>
                              <a:cxn ang="0">
                                <a:pos x="T9" y="T11"/>
                              </a:cxn>
                              <a:cxn ang="0">
                                <a:pos x="T13" y="T15"/>
                              </a:cxn>
                              <a:cxn ang="0">
                                <a:pos x="T17" y="T19"/>
                              </a:cxn>
                            </a:cxnLst>
                            <a:rect l="0" t="0" r="r" b="b"/>
                            <a:pathLst>
                              <a:path w="491" h="458">
                                <a:moveTo>
                                  <a:pt x="444" y="457"/>
                                </a:moveTo>
                                <a:lnTo>
                                  <a:pt x="0" y="45"/>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988166678" name="Freeform 53"/>
                        <wps:cNvSpPr/>
                        <wps:spPr bwMode="auto">
                          <a:xfrm>
                            <a:off x="865" y="6016"/>
                            <a:ext cx="491" cy="458"/>
                          </a:xfrm>
                          <a:custGeom>
                            <a:avLst/>
                            <a:gdLst>
                              <a:gd name="T0" fmla="+- 0 866 866"/>
                              <a:gd name="T1" fmla="*/ T0 w 491"/>
                              <a:gd name="T2" fmla="+- 0 6062 6017"/>
                              <a:gd name="T3" fmla="*/ 6062 h 458"/>
                              <a:gd name="T4" fmla="+- 0 1310 866"/>
                              <a:gd name="T5" fmla="*/ T4 w 491"/>
                              <a:gd name="T6" fmla="+- 0 6474 6017"/>
                              <a:gd name="T7" fmla="*/ 6474 h 458"/>
                              <a:gd name="T8" fmla="+- 0 1356 866"/>
                              <a:gd name="T9" fmla="*/ T8 w 491"/>
                              <a:gd name="T10" fmla="+- 0 6432 6017"/>
                              <a:gd name="T11" fmla="*/ 6432 h 458"/>
                              <a:gd name="T12" fmla="+- 0 905 866"/>
                              <a:gd name="T13" fmla="*/ T12 w 491"/>
                              <a:gd name="T14" fmla="+- 0 6017 6017"/>
                              <a:gd name="T15" fmla="*/ 6017 h 458"/>
                              <a:gd name="T16" fmla="+- 0 866 866"/>
                              <a:gd name="T17" fmla="*/ T16 w 491"/>
                              <a:gd name="T18" fmla="+- 0 6062 6017"/>
                              <a:gd name="T19" fmla="*/ 6062 h 458"/>
                            </a:gdLst>
                            <a:ahLst/>
                            <a:cxnLst>
                              <a:cxn ang="0">
                                <a:pos x="T1" y="T3"/>
                              </a:cxn>
                              <a:cxn ang="0">
                                <a:pos x="T5" y="T7"/>
                              </a:cxn>
                              <a:cxn ang="0">
                                <a:pos x="T9" y="T11"/>
                              </a:cxn>
                              <a:cxn ang="0">
                                <a:pos x="T13" y="T15"/>
                              </a:cxn>
                              <a:cxn ang="0">
                                <a:pos x="T17" y="T19"/>
                              </a:cxn>
                            </a:cxnLst>
                            <a:rect l="0" t="0" r="r" b="b"/>
                            <a:pathLst>
                              <a:path w="491" h="458">
                                <a:moveTo>
                                  <a:pt x="0" y="45"/>
                                </a:moveTo>
                                <a:lnTo>
                                  <a:pt x="444" y="457"/>
                                </a:lnTo>
                                <a:lnTo>
                                  <a:pt x="490" y="415"/>
                                </a:lnTo>
                                <a:lnTo>
                                  <a:pt x="39" y="0"/>
                                </a:lnTo>
                                <a:lnTo>
                                  <a:pt x="0" y="45"/>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47" o:spid="_x0000_s1026" o:spt="203" style="position:absolute;left:0pt;margin-left:38.05pt;margin-top:296pt;height:32.05pt;width:34.8pt;mso-position-horizontal-relative:page;mso-position-vertical-relative:page;z-index:-251639808;mso-width-relative:page;mso-height-relative:page;" coordorigin="761,5920" coordsize="696,641" o:gfxdata="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">
                <o:lock v:ext="edit" aspectratio="f"/>
                <v:shape id="AutoShape 48" o:spid="_x0000_s1026" o:spt="100" style="position:absolute;left:763;top:5921;height:638;width:693;" fillcolor="#000000" filled="t" stroked="f" coordsize="693,638" o:gfxdata="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DE&#10;pVnCAAAA4wAAAA8AAAAAAAAAAQAgAAAAIgAAAGRycy9kb3ducmV2LnhtbFBLAQIUABQAAAAIAIdO&#10;4kAzLwWeOwAAADkAAAAQAAAAAAAAAAEAIAAAABEBAABkcnMvc2hhcGV4bWwueG1sUEsFBgAAAAAG&#10;AAYAWwEAALsDAAAAAA==&#10;" path="m362,3l330,3,344,0,362,3xm398,6l295,6,313,3,380,3,398,6xm415,631l277,631,259,624,245,621,227,618,199,605,181,598,167,588,153,582,142,572,114,552,92,533,71,507,60,497,53,484,43,471,36,454,21,428,18,412,14,399,7,382,7,366,4,350,4,333,0,317,4,304,4,288,7,271,7,255,14,238,18,225,21,209,36,183,43,167,53,154,60,140,71,131,92,104,114,85,142,65,153,55,167,49,181,39,199,33,227,19,245,16,259,13,277,6,415,6,433,13,447,16,465,19,494,33,511,39,526,49,540,55,550,65,579,85,600,104,621,131,632,140,639,154,650,167,657,183,671,209,675,225,678,238,685,255,685,271,689,288,689,304,692,317,689,333,689,350,685,366,685,382,678,399,675,412,671,428,657,454,650,471,639,484,632,497,621,507,600,533,579,552,550,572,540,582,526,588,511,598,494,605,465,618,447,621,433,624,415,631xm380,634l313,634,295,631,398,631,380,634xm344,637l330,634,362,634,344,637xe">
                  <v:path o:connectlocs="330,5925;362,5925;295,5928;380,5925;415,6553;259,6546;227,6540;181,6520;153,6504;114,6474;71,6429;53,6406;36,6376;18,6334;7,6304;4,6272;0,6239;4,6210;7,6177;18,6147;36,6105;53,6076;71,6053;114,6007;153,5977;181,5961;227,5941;259,5935;415,5928;447,5938;494,5955;526,5971;550,5987;600,6026;632,6062;650,6089;671,6131;678,6160;685,6193;689,6226;689,6255;685,6288;678,6321;671,6350;650,6393;632,6419;600,6455;550,6494;526,6510;494,6527;447,6543;415,6553;313,6556;398,6553;344,6559;362,6556" o:connectangles="0,0,0,0,0,0,0,0,0,0,0,0,0,0,0,0,0,0,0,0,0,0,0,0,0,0,0,0,0,0,0,0,0,0,0,0,0,0,0,0,0,0,0,0,0,0,0,0,0,0,0,0,0,0,0,0"/>
                  <v:fill on="t" focussize="0,0"/>
                  <v:stroke on="f"/>
                  <v:imagedata o:title=""/>
                  <o:lock v:ext="edit" aspectratio="f"/>
                </v:shape>
                <v:shape id="Freeform 49" o:spid="_x0000_s1026" o:spt="100" style="position:absolute;left:763;top:5921;height:638;width:693;" filled="f" stroked="t" coordsize="693,638" o:gfxdata="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R&#10;M+RDwwAAAOMAAAAPAAAAAAAAAAEAIAAAACIAAABkcnMvZG93bnJldi54bWxQSwECFAAUAAAACACH&#10;TuJAMy8FnjsAAAA5AAAAEAAAAAAAAAABACAAAAASAQAAZHJzL3NoYXBleG1sLnhtbFBLBQYAAAAA&#10;BgAGAFsBAAC8AwAAAAA=&#10;" path="m344,637l330,634,313,634,295,631,277,631,259,624,245,621,227,618,213,611,199,605,181,598,167,588,153,582,142,572,128,562,114,552,103,542,92,533,82,520,71,507,60,497,53,484,43,471,36,454,28,441,21,428,18,412,14,399,7,382,7,366,4,350,4,333,0,317,4,304,4,288,7,271,7,255,14,238,18,225,21,209,28,196,36,183,43,167,53,154,60,140,71,131,82,118,92,104,103,95,114,85,128,75,142,65,153,55,167,49,181,39,199,33,213,26,227,19,245,16,259,13,277,6,295,6,313,3,330,3,344,0,362,3,380,3,398,6,415,6,433,13,447,16,465,19,479,26,494,33,511,39,526,49,540,55,550,65,565,75,579,85,589,95,600,104,611,118,621,131,632,140,639,154,650,167,657,183,664,196,671,209,675,225,678,238,685,255,685,271,689,288,689,304,692,317,689,333,689,350,685,366,685,382,678,399,675,412,671,428,664,441,657,454,650,471,639,484,632,497,621,507,611,520,600,533,589,542,579,552,565,562,550,572,540,582,526,588,511,598,494,605,479,611,465,618,447,621,433,624,415,631,398,631,380,634,362,634,344,637e">
                  <v:path o:connectlocs="313,6556;259,6546;213,6533;167,6510;128,6484;92,6455;60,6419;36,6376;18,6334;7,6288;0,6239;7,6193;18,6147;36,6105;60,6062;92,6026;128,5997;167,5971;213,5948;259,5935;313,5925;362,5925;415,5928;465,5941;511,5961;550,5987;589,6017;621,6053;650,6089;671,6131;685,6177;689,6226;689,6272;678,6321;664,6363;639,6406;611,6442;579,6474;540,6504;494,6527;447,6543;398,6553;344,6559" o:connectangles="0,0,0,0,0,0,0,0,0,0,0,0,0,0,0,0,0,0,0,0,0,0,0,0,0,0,0,0,0,0,0,0,0,0,0,0,0,0,0,0,0,0,0"/>
                  <v:fill on="f" focussize="0,0"/>
                  <v:stroke weight="0.16992125984252pt" color="#000000" joinstyle="round"/>
                  <v:imagedata o:title=""/>
                  <o:lock v:ext="edit" aspectratio="f"/>
                </v:shape>
                <v:shape id="AutoShape 50" o:spid="_x0000_s1026" o:spt="100" style="position:absolute;left:816;top:5970;height:540;width:586;" fillcolor="#FFFFFF" filled="t" stroked="f" coordsize="586,540" o:gfxdata="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CP7fsQAAADiAAAADwAAAAAAAAABACAAAAAiAAAAZHJzL2Rvd25yZXYueG1sUEsBAhQAFAAAAAgA&#10;h07iQDMvBZ47AAAAOQAAABAAAAAAAAAAAQAgAAAAEwEAAGRycy9zaGFwZXhtbC54bWxQSwUGAAAA&#10;AAYABgBbAQAAvQMAAAAA&#10;" path="m338,3l249,3,263,0,323,0,338,3xm352,536l235,536,206,529,192,523,178,520,167,513,153,507,142,500,128,493,117,487,107,477,96,471,75,451,68,441,57,431,50,422,43,408,36,399,29,386,22,376,18,363,11,350,4,323,4,310,0,297,0,242,4,229,4,216,11,189,18,176,22,163,29,154,36,140,43,131,50,118,57,108,68,98,75,88,96,69,107,62,117,52,128,46,142,39,153,33,167,26,178,20,192,16,206,10,235,3,352,3,380,10,394,16,409,20,419,26,434,33,444,39,458,46,469,52,480,62,490,69,512,88,519,98,529,108,536,118,544,131,551,140,558,154,565,163,568,176,576,189,583,216,583,229,586,242,586,297,583,310,583,323,576,350,568,363,565,376,558,386,551,399,544,408,536,422,529,431,519,441,512,451,490,471,480,477,469,487,458,493,444,500,434,507,419,513,409,520,394,523,380,529,352,536xm323,539l263,539,249,536,338,536,323,539xe">
                  <v:path o:connectlocs="249,5974;323,5971;352,6507;206,6500;178,6491;153,6478;128,6464;107,6448;75,6422;57,6402;43,6379;29,6357;18,6334;4,6294;0,6268;4,6200;11,6160;22,6134;36,6111;50,6089;68,6069;96,6040;117,6023;142,6010;167,5997;192,5987;235,5974;380,5981;409,5991;434,6004;458,6017;480,6033;512,6059;529,6079;544,6102;558,6125;568,6147;583,6187;586,6213;583,6281;576,6321;565,6347;551,6370;536,6393;519,6412;490,6442;469,6458;444,6471;419,6484;394,6494;352,6507;263,6510;338,6507" o:connectangles="0,0,0,0,0,0,0,0,0,0,0,0,0,0,0,0,0,0,0,0,0,0,0,0,0,0,0,0,0,0,0,0,0,0,0,0,0,0,0,0,0,0,0,0,0,0,0,0,0,0,0,0,0"/>
                  <v:fill on="t" focussize="0,0"/>
                  <v:stroke on="f"/>
                  <v:imagedata o:title=""/>
                  <o:lock v:ext="edit" aspectratio="f"/>
                </v:shape>
                <v:shape id="Freeform 51" o:spid="_x0000_s1026" o:spt="100" style="position:absolute;left:816;top:5970;height:540;width:586;" filled="f" stroked="t" coordsize="586,540" o:gfxdata="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pV&#10;L6/CAAAA4gAAAA8AAAAAAAAAAQAgAAAAIgAAAGRycy9kb3ducmV2LnhtbFBLAQIUABQAAAAIAIdO&#10;4kAzLwWeOwAAADkAAAAQAAAAAAAAAAEAIAAAABEBAABkcnMvc2hhcGV4bWwueG1sUEsFBgAAAAAG&#10;AAYAWwEAALsDAAAAAA==&#10;" path="m291,0l309,0,323,0,338,3,352,3,366,6,380,10,394,16,409,20,419,26,434,33,444,39,458,46,469,52,480,62,490,69,501,78,512,88,519,98,529,108,536,118,544,131,551,140,558,154,565,163,568,176,576,189,579,203,583,216,583,229,586,242,586,255,586,268,586,284,586,297,583,310,583,323,579,337,576,350,568,363,565,376,558,386,551,399,544,408,536,422,529,431,519,441,512,451,501,461,490,471,480,477,469,487,458,493,444,500,434,507,419,513,409,520,394,523,380,529,366,533,352,536,338,536,323,539,309,539,291,539,277,539,263,539,249,536,235,536,220,533,206,529,192,523,178,520,167,513,153,507,142,500,128,493,117,487,107,477,96,471,85,461,75,451,68,441,57,431,50,422,43,408,36,399,29,386,22,376,18,363,11,350,7,337,4,323,4,310,0,297,0,284,0,268,0,255,0,242,4,229,4,216,7,203,11,189,18,176,22,163,29,154,36,140,43,131,50,118,57,108,68,98,75,88,85,78,96,69,107,62,117,52,128,46,142,39,153,33,167,26,178,20,192,16,206,10,220,6,235,3,249,3,263,0,277,0,291,0e">
                  <v:path o:connectlocs="323,5971;366,5977;409,5991;444,6010;480,6033;512,6059;536,6089;558,6125;576,6160;583,6200;586,6239;583,6281;576,6321;558,6357;536,6393;512,6422;480,6448;444,6471;409,6491;366,6504;323,6510;277,6510;235,6507;192,6494;153,6478;117,6458;85,6432;57,6402;36,6370;18,6334;4,6294;0,6255;0,6213;7,6174;22,6134;43,6102;68,6069;96,6040;128,6017;167,5997;206,5981;249,5974;291,5971" o:connectangles="0,0,0,0,0,0,0,0,0,0,0,0,0,0,0,0,0,0,0,0,0,0,0,0,0,0,0,0,0,0,0,0,0,0,0,0,0,0,0,0,0,0,0"/>
                  <v:fill on="f" focussize="0,0"/>
                  <v:stroke weight="0.16992125984252pt" color="#000000" joinstyle="round"/>
                  <v:imagedata o:title=""/>
                  <o:lock v:ext="edit" aspectratio="f"/>
                </v:shape>
                <v:shape id="Freeform 52" o:spid="_x0000_s1026" o:spt="100" style="position:absolute;left:865;top:6016;height:458;width:491;" fillcolor="#000000" filled="t" stroked="f" coordsize="491,458" o:gfxdata="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VR//&#10;FsEAAADjAAAADwAAAAAAAAABACAAAAAiAAAAZHJzL2Rvd25yZXYueG1sUEsBAhQAFAAAAAgAh07i&#10;QDMvBZ47AAAAOQAAABAAAAAAAAAAAQAgAAAAEAEAAGRycy9zaGFwZXhtbC54bWxQSwUGAAAAAAYA&#10;BgBbAQAAugMAAAAA&#10;" path="m444,457l0,45,39,0,490,415,444,457xe">
                  <v:path o:connectlocs="444,6474;0,6062;39,6017;490,6432;444,6474" o:connectangles="0,0,0,0,0"/>
                  <v:fill on="t" focussize="0,0"/>
                  <v:stroke on="f"/>
                  <v:imagedata o:title=""/>
                  <o:lock v:ext="edit" aspectratio="f"/>
                </v:shape>
                <v:shape id="Freeform 53" o:spid="_x0000_s1026" o:spt="100" style="position:absolute;left:865;top:6016;height:458;width:491;" filled="f" stroked="t" coordsize="491,458" o:gfxdata="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ASWQ4&#10;wAAAAOIAAAAPAAAAAAAAAAEAIAAAACIAAABkcnMvZG93bnJldi54bWxQSwECFAAUAAAACACHTuJA&#10;My8FnjsAAAA5AAAAEAAAAAAAAAABACAAAAAPAQAAZHJzL3NoYXBleG1sLnhtbFBLBQYAAAAABgAG&#10;AFsBAAC5AwAAAAA=&#10;" path="m0,45l444,457,490,415,39,0,0,45e">
                  <v:path o:connectlocs="0,6062;444,6474;490,6432;39,6017;0,6062"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7696" behindDoc="1" locked="0" layoutInCell="1" allowOverlap="1">
                <wp:simplePos x="0" y="0"/>
                <wp:positionH relativeFrom="page">
                  <wp:posOffset>483235</wp:posOffset>
                </wp:positionH>
                <wp:positionV relativeFrom="page">
                  <wp:posOffset>4342765</wp:posOffset>
                </wp:positionV>
                <wp:extent cx="441960" cy="407035"/>
                <wp:effectExtent l="16510" t="8890" r="17780" b="12700"/>
                <wp:wrapNone/>
                <wp:docPr id="1526155805" name="Group 54"/>
                <wp:cNvGraphicFramePr/>
                <a:graphic xmlns:a="http://schemas.openxmlformats.org/drawingml/2006/main">
                  <a:graphicData uri="http://schemas.microsoft.com/office/word/2010/wordprocessingGroup">
                    <wpg:wgp>
                      <wpg:cNvGrpSpPr/>
                      <wpg:grpSpPr>
                        <a:xfrm>
                          <a:off x="0" y="0"/>
                          <a:ext cx="441960" cy="407035"/>
                          <a:chOff x="761" y="6839"/>
                          <a:chExt cx="696" cy="641"/>
                        </a:xfrm>
                      </wpg:grpSpPr>
                      <wps:wsp>
                        <wps:cNvPr id="1980278534" name="AutoShape 55"/>
                        <wps:cNvSpPr/>
                        <wps:spPr bwMode="auto">
                          <a:xfrm>
                            <a:off x="763" y="6841"/>
                            <a:ext cx="693" cy="638"/>
                          </a:xfrm>
                          <a:custGeom>
                            <a:avLst/>
                            <a:gdLst>
                              <a:gd name="T0" fmla="+- 0 1093 763"/>
                              <a:gd name="T1" fmla="*/ T0 w 693"/>
                              <a:gd name="T2" fmla="+- 0 6844 6841"/>
                              <a:gd name="T3" fmla="*/ 6844 h 638"/>
                              <a:gd name="T4" fmla="+- 0 1125 763"/>
                              <a:gd name="T5" fmla="*/ T4 w 693"/>
                              <a:gd name="T6" fmla="+- 0 6844 6841"/>
                              <a:gd name="T7" fmla="*/ 6844 h 638"/>
                              <a:gd name="T8" fmla="+- 0 1058 763"/>
                              <a:gd name="T9" fmla="*/ T8 w 693"/>
                              <a:gd name="T10" fmla="+- 0 6848 6841"/>
                              <a:gd name="T11" fmla="*/ 6848 h 638"/>
                              <a:gd name="T12" fmla="+- 0 1143 763"/>
                              <a:gd name="T13" fmla="*/ T12 w 693"/>
                              <a:gd name="T14" fmla="+- 0 6844 6841"/>
                              <a:gd name="T15" fmla="*/ 6844 h 638"/>
                              <a:gd name="T16" fmla="+- 0 1178 763"/>
                              <a:gd name="T17" fmla="*/ T16 w 693"/>
                              <a:gd name="T18" fmla="+- 0 7472 6841"/>
                              <a:gd name="T19" fmla="*/ 7472 h 638"/>
                              <a:gd name="T20" fmla="+- 0 1022 763"/>
                              <a:gd name="T21" fmla="*/ T20 w 693"/>
                              <a:gd name="T22" fmla="+- 0 7465 6841"/>
                              <a:gd name="T23" fmla="*/ 7465 h 638"/>
                              <a:gd name="T24" fmla="+- 0 990 763"/>
                              <a:gd name="T25" fmla="*/ T24 w 693"/>
                              <a:gd name="T26" fmla="+- 0 7459 6841"/>
                              <a:gd name="T27" fmla="*/ 7459 h 638"/>
                              <a:gd name="T28" fmla="+- 0 944 763"/>
                              <a:gd name="T29" fmla="*/ T28 w 693"/>
                              <a:gd name="T30" fmla="+- 0 7439 6841"/>
                              <a:gd name="T31" fmla="*/ 7439 h 638"/>
                              <a:gd name="T32" fmla="+- 0 916 763"/>
                              <a:gd name="T33" fmla="*/ T32 w 693"/>
                              <a:gd name="T34" fmla="+- 0 7423 6841"/>
                              <a:gd name="T35" fmla="*/ 7423 h 638"/>
                              <a:gd name="T36" fmla="+- 0 877 763"/>
                              <a:gd name="T37" fmla="*/ T36 w 693"/>
                              <a:gd name="T38" fmla="+- 0 7393 6841"/>
                              <a:gd name="T39" fmla="*/ 7393 h 638"/>
                              <a:gd name="T40" fmla="+- 0 834 763"/>
                              <a:gd name="T41" fmla="*/ T40 w 693"/>
                              <a:gd name="T42" fmla="+- 0 7348 6841"/>
                              <a:gd name="T43" fmla="*/ 7348 h 638"/>
                              <a:gd name="T44" fmla="+- 0 816 763"/>
                              <a:gd name="T45" fmla="*/ T44 w 693"/>
                              <a:gd name="T46" fmla="+- 0 7325 6841"/>
                              <a:gd name="T47" fmla="*/ 7325 h 638"/>
                              <a:gd name="T48" fmla="+- 0 799 763"/>
                              <a:gd name="T49" fmla="*/ T48 w 693"/>
                              <a:gd name="T50" fmla="+- 0 7295 6841"/>
                              <a:gd name="T51" fmla="*/ 7295 h 638"/>
                              <a:gd name="T52" fmla="+- 0 781 763"/>
                              <a:gd name="T53" fmla="*/ T52 w 693"/>
                              <a:gd name="T54" fmla="+- 0 7253 6841"/>
                              <a:gd name="T55" fmla="*/ 7253 h 638"/>
                              <a:gd name="T56" fmla="+- 0 770 763"/>
                              <a:gd name="T57" fmla="*/ T56 w 693"/>
                              <a:gd name="T58" fmla="+- 0 7224 6841"/>
                              <a:gd name="T59" fmla="*/ 7224 h 638"/>
                              <a:gd name="T60" fmla="+- 0 767 763"/>
                              <a:gd name="T61" fmla="*/ T60 w 693"/>
                              <a:gd name="T62" fmla="+- 0 7191 6841"/>
                              <a:gd name="T63" fmla="*/ 7191 h 638"/>
                              <a:gd name="T64" fmla="+- 0 763 763"/>
                              <a:gd name="T65" fmla="*/ T64 w 693"/>
                              <a:gd name="T66" fmla="+- 0 7158 6841"/>
                              <a:gd name="T67" fmla="*/ 7158 h 638"/>
                              <a:gd name="T68" fmla="+- 0 767 763"/>
                              <a:gd name="T69" fmla="*/ T68 w 693"/>
                              <a:gd name="T70" fmla="+- 0 7129 6841"/>
                              <a:gd name="T71" fmla="*/ 7129 h 638"/>
                              <a:gd name="T72" fmla="+- 0 770 763"/>
                              <a:gd name="T73" fmla="*/ T72 w 693"/>
                              <a:gd name="T74" fmla="+- 0 7096 6841"/>
                              <a:gd name="T75" fmla="*/ 7096 h 638"/>
                              <a:gd name="T76" fmla="+- 0 781 763"/>
                              <a:gd name="T77" fmla="*/ T76 w 693"/>
                              <a:gd name="T78" fmla="+- 0 7067 6841"/>
                              <a:gd name="T79" fmla="*/ 7067 h 638"/>
                              <a:gd name="T80" fmla="+- 0 799 763"/>
                              <a:gd name="T81" fmla="*/ T80 w 693"/>
                              <a:gd name="T82" fmla="+- 0 7024 6841"/>
                              <a:gd name="T83" fmla="*/ 7024 h 638"/>
                              <a:gd name="T84" fmla="+- 0 816 763"/>
                              <a:gd name="T85" fmla="*/ T84 w 693"/>
                              <a:gd name="T86" fmla="+- 0 6995 6841"/>
                              <a:gd name="T87" fmla="*/ 6995 h 638"/>
                              <a:gd name="T88" fmla="+- 0 834 763"/>
                              <a:gd name="T89" fmla="*/ T88 w 693"/>
                              <a:gd name="T90" fmla="+- 0 6972 6841"/>
                              <a:gd name="T91" fmla="*/ 6972 h 638"/>
                              <a:gd name="T92" fmla="+- 0 877 763"/>
                              <a:gd name="T93" fmla="*/ T92 w 693"/>
                              <a:gd name="T94" fmla="+- 0 6926 6841"/>
                              <a:gd name="T95" fmla="*/ 6926 h 638"/>
                              <a:gd name="T96" fmla="+- 0 916 763"/>
                              <a:gd name="T97" fmla="*/ T96 w 693"/>
                              <a:gd name="T98" fmla="+- 0 6897 6841"/>
                              <a:gd name="T99" fmla="*/ 6897 h 638"/>
                              <a:gd name="T100" fmla="+- 0 944 763"/>
                              <a:gd name="T101" fmla="*/ T100 w 693"/>
                              <a:gd name="T102" fmla="+- 0 6880 6841"/>
                              <a:gd name="T103" fmla="*/ 6880 h 638"/>
                              <a:gd name="T104" fmla="+- 0 990 763"/>
                              <a:gd name="T105" fmla="*/ T104 w 693"/>
                              <a:gd name="T106" fmla="+- 0 6861 6841"/>
                              <a:gd name="T107" fmla="*/ 6861 h 638"/>
                              <a:gd name="T108" fmla="+- 0 1022 763"/>
                              <a:gd name="T109" fmla="*/ T108 w 693"/>
                              <a:gd name="T110" fmla="+- 0 6854 6841"/>
                              <a:gd name="T111" fmla="*/ 6854 h 638"/>
                              <a:gd name="T112" fmla="+- 0 1178 763"/>
                              <a:gd name="T113" fmla="*/ T112 w 693"/>
                              <a:gd name="T114" fmla="+- 0 6848 6841"/>
                              <a:gd name="T115" fmla="*/ 6848 h 638"/>
                              <a:gd name="T116" fmla="+- 0 1210 763"/>
                              <a:gd name="T117" fmla="*/ T116 w 693"/>
                              <a:gd name="T118" fmla="+- 0 6857 6841"/>
                              <a:gd name="T119" fmla="*/ 6857 h 638"/>
                              <a:gd name="T120" fmla="+- 0 1257 763"/>
                              <a:gd name="T121" fmla="*/ T120 w 693"/>
                              <a:gd name="T122" fmla="+- 0 6874 6841"/>
                              <a:gd name="T123" fmla="*/ 6874 h 638"/>
                              <a:gd name="T124" fmla="+- 0 1289 763"/>
                              <a:gd name="T125" fmla="*/ T124 w 693"/>
                              <a:gd name="T126" fmla="+- 0 6890 6841"/>
                              <a:gd name="T127" fmla="*/ 6890 h 638"/>
                              <a:gd name="T128" fmla="+- 0 1313 763"/>
                              <a:gd name="T129" fmla="*/ T128 w 693"/>
                              <a:gd name="T130" fmla="+- 0 6906 6841"/>
                              <a:gd name="T131" fmla="*/ 6906 h 638"/>
                              <a:gd name="T132" fmla="+- 0 1363 763"/>
                              <a:gd name="T133" fmla="*/ T132 w 693"/>
                              <a:gd name="T134" fmla="+- 0 6946 6841"/>
                              <a:gd name="T135" fmla="*/ 6946 h 638"/>
                              <a:gd name="T136" fmla="+- 0 1395 763"/>
                              <a:gd name="T137" fmla="*/ T136 w 693"/>
                              <a:gd name="T138" fmla="+- 0 6982 6841"/>
                              <a:gd name="T139" fmla="*/ 6982 h 638"/>
                              <a:gd name="T140" fmla="+- 0 1413 763"/>
                              <a:gd name="T141" fmla="*/ T140 w 693"/>
                              <a:gd name="T142" fmla="+- 0 7008 6841"/>
                              <a:gd name="T143" fmla="*/ 7008 h 638"/>
                              <a:gd name="T144" fmla="+- 0 1434 763"/>
                              <a:gd name="T145" fmla="*/ T144 w 693"/>
                              <a:gd name="T146" fmla="+- 0 7050 6841"/>
                              <a:gd name="T147" fmla="*/ 7050 h 638"/>
                              <a:gd name="T148" fmla="+- 0 1441 763"/>
                              <a:gd name="T149" fmla="*/ T148 w 693"/>
                              <a:gd name="T150" fmla="+- 0 7080 6841"/>
                              <a:gd name="T151" fmla="*/ 7080 h 638"/>
                              <a:gd name="T152" fmla="+- 0 1448 763"/>
                              <a:gd name="T153" fmla="*/ T152 w 693"/>
                              <a:gd name="T154" fmla="+- 0 7112 6841"/>
                              <a:gd name="T155" fmla="*/ 7112 h 638"/>
                              <a:gd name="T156" fmla="+- 0 1452 763"/>
                              <a:gd name="T157" fmla="*/ T156 w 693"/>
                              <a:gd name="T158" fmla="+- 0 7145 6841"/>
                              <a:gd name="T159" fmla="*/ 7145 h 638"/>
                              <a:gd name="T160" fmla="+- 0 1452 763"/>
                              <a:gd name="T161" fmla="*/ T160 w 693"/>
                              <a:gd name="T162" fmla="+- 0 7174 6841"/>
                              <a:gd name="T163" fmla="*/ 7174 h 638"/>
                              <a:gd name="T164" fmla="+- 0 1448 763"/>
                              <a:gd name="T165" fmla="*/ T164 w 693"/>
                              <a:gd name="T166" fmla="+- 0 7207 6841"/>
                              <a:gd name="T167" fmla="*/ 7207 h 638"/>
                              <a:gd name="T168" fmla="+- 0 1441 763"/>
                              <a:gd name="T169" fmla="*/ T168 w 693"/>
                              <a:gd name="T170" fmla="+- 0 7240 6841"/>
                              <a:gd name="T171" fmla="*/ 7240 h 638"/>
                              <a:gd name="T172" fmla="+- 0 1434 763"/>
                              <a:gd name="T173" fmla="*/ T172 w 693"/>
                              <a:gd name="T174" fmla="+- 0 7269 6841"/>
                              <a:gd name="T175" fmla="*/ 7269 h 638"/>
                              <a:gd name="T176" fmla="+- 0 1413 763"/>
                              <a:gd name="T177" fmla="*/ T176 w 693"/>
                              <a:gd name="T178" fmla="+- 0 7312 6841"/>
                              <a:gd name="T179" fmla="*/ 7312 h 638"/>
                              <a:gd name="T180" fmla="+- 0 1395 763"/>
                              <a:gd name="T181" fmla="*/ T180 w 693"/>
                              <a:gd name="T182" fmla="+- 0 7338 6841"/>
                              <a:gd name="T183" fmla="*/ 7338 h 638"/>
                              <a:gd name="T184" fmla="+- 0 1363 763"/>
                              <a:gd name="T185" fmla="*/ T184 w 693"/>
                              <a:gd name="T186" fmla="+- 0 7374 6841"/>
                              <a:gd name="T187" fmla="*/ 7374 h 638"/>
                              <a:gd name="T188" fmla="+- 0 1313 763"/>
                              <a:gd name="T189" fmla="*/ T188 w 693"/>
                              <a:gd name="T190" fmla="+- 0 7413 6841"/>
                              <a:gd name="T191" fmla="*/ 7413 h 638"/>
                              <a:gd name="T192" fmla="+- 0 1289 763"/>
                              <a:gd name="T193" fmla="*/ T192 w 693"/>
                              <a:gd name="T194" fmla="+- 0 7429 6841"/>
                              <a:gd name="T195" fmla="*/ 7429 h 638"/>
                              <a:gd name="T196" fmla="+- 0 1257 763"/>
                              <a:gd name="T197" fmla="*/ T196 w 693"/>
                              <a:gd name="T198" fmla="+- 0 7446 6841"/>
                              <a:gd name="T199" fmla="*/ 7446 h 638"/>
                              <a:gd name="T200" fmla="+- 0 1210 763"/>
                              <a:gd name="T201" fmla="*/ T200 w 693"/>
                              <a:gd name="T202" fmla="+- 0 7462 6841"/>
                              <a:gd name="T203" fmla="*/ 7462 h 638"/>
                              <a:gd name="T204" fmla="+- 0 1178 763"/>
                              <a:gd name="T205" fmla="*/ T204 w 693"/>
                              <a:gd name="T206" fmla="+- 0 7472 6841"/>
                              <a:gd name="T207" fmla="*/ 7472 h 638"/>
                              <a:gd name="T208" fmla="+- 0 1076 763"/>
                              <a:gd name="T209" fmla="*/ T208 w 693"/>
                              <a:gd name="T210" fmla="+- 0 7475 6841"/>
                              <a:gd name="T211" fmla="*/ 7475 h 638"/>
                              <a:gd name="T212" fmla="+- 0 1161 763"/>
                              <a:gd name="T213" fmla="*/ T212 w 693"/>
                              <a:gd name="T214" fmla="+- 0 7472 6841"/>
                              <a:gd name="T215" fmla="*/ 7472 h 638"/>
                              <a:gd name="T216" fmla="+- 0 1107 763"/>
                              <a:gd name="T217" fmla="*/ T216 w 693"/>
                              <a:gd name="T218" fmla="+- 0 7478 6841"/>
                              <a:gd name="T219" fmla="*/ 7478 h 638"/>
                              <a:gd name="T220" fmla="+- 0 1125 763"/>
                              <a:gd name="T221" fmla="*/ T220 w 693"/>
                              <a:gd name="T222" fmla="+- 0 7475 6841"/>
                              <a:gd name="T223" fmla="*/ 7475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2" y="3"/>
                                </a:moveTo>
                                <a:lnTo>
                                  <a:pt x="330" y="3"/>
                                </a:lnTo>
                                <a:lnTo>
                                  <a:pt x="344" y="0"/>
                                </a:lnTo>
                                <a:lnTo>
                                  <a:pt x="362" y="3"/>
                                </a:lnTo>
                                <a:close/>
                                <a:moveTo>
                                  <a:pt x="398" y="7"/>
                                </a:moveTo>
                                <a:lnTo>
                                  <a:pt x="295" y="7"/>
                                </a:lnTo>
                                <a:lnTo>
                                  <a:pt x="313" y="3"/>
                                </a:lnTo>
                                <a:lnTo>
                                  <a:pt x="380" y="3"/>
                                </a:lnTo>
                                <a:lnTo>
                                  <a:pt x="398" y="7"/>
                                </a:lnTo>
                                <a:close/>
                                <a:moveTo>
                                  <a:pt x="415" y="631"/>
                                </a:moveTo>
                                <a:lnTo>
                                  <a:pt x="277" y="631"/>
                                </a:lnTo>
                                <a:lnTo>
                                  <a:pt x="259" y="624"/>
                                </a:lnTo>
                                <a:lnTo>
                                  <a:pt x="245" y="621"/>
                                </a:lnTo>
                                <a:lnTo>
                                  <a:pt x="227" y="618"/>
                                </a:lnTo>
                                <a:lnTo>
                                  <a:pt x="199" y="605"/>
                                </a:lnTo>
                                <a:lnTo>
                                  <a:pt x="181" y="598"/>
                                </a:lnTo>
                                <a:lnTo>
                                  <a:pt x="167" y="588"/>
                                </a:lnTo>
                                <a:lnTo>
                                  <a:pt x="153" y="582"/>
                                </a:lnTo>
                                <a:lnTo>
                                  <a:pt x="142" y="572"/>
                                </a:lnTo>
                                <a:lnTo>
                                  <a:pt x="114" y="552"/>
                                </a:lnTo>
                                <a:lnTo>
                                  <a:pt x="92" y="533"/>
                                </a:lnTo>
                                <a:lnTo>
                                  <a:pt x="71" y="507"/>
                                </a:lnTo>
                                <a:lnTo>
                                  <a:pt x="60" y="497"/>
                                </a:lnTo>
                                <a:lnTo>
                                  <a:pt x="53" y="484"/>
                                </a:lnTo>
                                <a:lnTo>
                                  <a:pt x="43" y="471"/>
                                </a:lnTo>
                                <a:lnTo>
                                  <a:pt x="36" y="454"/>
                                </a:lnTo>
                                <a:lnTo>
                                  <a:pt x="21" y="428"/>
                                </a:lnTo>
                                <a:lnTo>
                                  <a:pt x="18" y="412"/>
                                </a:lnTo>
                                <a:lnTo>
                                  <a:pt x="14" y="399"/>
                                </a:lnTo>
                                <a:lnTo>
                                  <a:pt x="7" y="383"/>
                                </a:lnTo>
                                <a:lnTo>
                                  <a:pt x="7" y="366"/>
                                </a:lnTo>
                                <a:lnTo>
                                  <a:pt x="4" y="350"/>
                                </a:lnTo>
                                <a:lnTo>
                                  <a:pt x="4" y="333"/>
                                </a:lnTo>
                                <a:lnTo>
                                  <a:pt x="0" y="317"/>
                                </a:lnTo>
                                <a:lnTo>
                                  <a:pt x="4" y="304"/>
                                </a:lnTo>
                                <a:lnTo>
                                  <a:pt x="4" y="288"/>
                                </a:lnTo>
                                <a:lnTo>
                                  <a:pt x="7" y="271"/>
                                </a:lnTo>
                                <a:lnTo>
                                  <a:pt x="7" y="255"/>
                                </a:lnTo>
                                <a:lnTo>
                                  <a:pt x="14" y="239"/>
                                </a:lnTo>
                                <a:lnTo>
                                  <a:pt x="18" y="226"/>
                                </a:lnTo>
                                <a:lnTo>
                                  <a:pt x="21" y="209"/>
                                </a:lnTo>
                                <a:lnTo>
                                  <a:pt x="36" y="183"/>
                                </a:lnTo>
                                <a:lnTo>
                                  <a:pt x="43" y="167"/>
                                </a:lnTo>
                                <a:lnTo>
                                  <a:pt x="53" y="154"/>
                                </a:lnTo>
                                <a:lnTo>
                                  <a:pt x="60" y="141"/>
                                </a:lnTo>
                                <a:lnTo>
                                  <a:pt x="71" y="131"/>
                                </a:lnTo>
                                <a:lnTo>
                                  <a:pt x="92" y="105"/>
                                </a:lnTo>
                                <a:lnTo>
                                  <a:pt x="114" y="85"/>
                                </a:lnTo>
                                <a:lnTo>
                                  <a:pt x="142" y="65"/>
                                </a:lnTo>
                                <a:lnTo>
                                  <a:pt x="153" y="56"/>
                                </a:lnTo>
                                <a:lnTo>
                                  <a:pt x="167" y="49"/>
                                </a:lnTo>
                                <a:lnTo>
                                  <a:pt x="181" y="39"/>
                                </a:lnTo>
                                <a:lnTo>
                                  <a:pt x="199" y="33"/>
                                </a:lnTo>
                                <a:lnTo>
                                  <a:pt x="227" y="20"/>
                                </a:lnTo>
                                <a:lnTo>
                                  <a:pt x="245" y="16"/>
                                </a:lnTo>
                                <a:lnTo>
                                  <a:pt x="259" y="13"/>
                                </a:lnTo>
                                <a:lnTo>
                                  <a:pt x="277" y="7"/>
                                </a:lnTo>
                                <a:lnTo>
                                  <a:pt x="415" y="7"/>
                                </a:lnTo>
                                <a:lnTo>
                                  <a:pt x="433" y="13"/>
                                </a:lnTo>
                                <a:lnTo>
                                  <a:pt x="447" y="16"/>
                                </a:lnTo>
                                <a:lnTo>
                                  <a:pt x="465" y="20"/>
                                </a:lnTo>
                                <a:lnTo>
                                  <a:pt x="494" y="33"/>
                                </a:lnTo>
                                <a:lnTo>
                                  <a:pt x="511" y="39"/>
                                </a:lnTo>
                                <a:lnTo>
                                  <a:pt x="526" y="49"/>
                                </a:lnTo>
                                <a:lnTo>
                                  <a:pt x="540" y="56"/>
                                </a:lnTo>
                                <a:lnTo>
                                  <a:pt x="550" y="65"/>
                                </a:lnTo>
                                <a:lnTo>
                                  <a:pt x="579" y="85"/>
                                </a:lnTo>
                                <a:lnTo>
                                  <a:pt x="600" y="105"/>
                                </a:lnTo>
                                <a:lnTo>
                                  <a:pt x="621" y="131"/>
                                </a:lnTo>
                                <a:lnTo>
                                  <a:pt x="632" y="141"/>
                                </a:lnTo>
                                <a:lnTo>
                                  <a:pt x="639" y="154"/>
                                </a:lnTo>
                                <a:lnTo>
                                  <a:pt x="650" y="167"/>
                                </a:lnTo>
                                <a:lnTo>
                                  <a:pt x="657" y="183"/>
                                </a:lnTo>
                                <a:lnTo>
                                  <a:pt x="671" y="209"/>
                                </a:lnTo>
                                <a:lnTo>
                                  <a:pt x="675" y="226"/>
                                </a:lnTo>
                                <a:lnTo>
                                  <a:pt x="678" y="239"/>
                                </a:lnTo>
                                <a:lnTo>
                                  <a:pt x="685" y="255"/>
                                </a:lnTo>
                                <a:lnTo>
                                  <a:pt x="685" y="271"/>
                                </a:lnTo>
                                <a:lnTo>
                                  <a:pt x="689" y="288"/>
                                </a:lnTo>
                                <a:lnTo>
                                  <a:pt x="689" y="304"/>
                                </a:lnTo>
                                <a:lnTo>
                                  <a:pt x="692" y="317"/>
                                </a:lnTo>
                                <a:lnTo>
                                  <a:pt x="689" y="333"/>
                                </a:lnTo>
                                <a:lnTo>
                                  <a:pt x="689" y="350"/>
                                </a:lnTo>
                                <a:lnTo>
                                  <a:pt x="685" y="366"/>
                                </a:lnTo>
                                <a:lnTo>
                                  <a:pt x="685" y="383"/>
                                </a:lnTo>
                                <a:lnTo>
                                  <a:pt x="678" y="399"/>
                                </a:lnTo>
                                <a:lnTo>
                                  <a:pt x="675" y="412"/>
                                </a:lnTo>
                                <a:lnTo>
                                  <a:pt x="671" y="428"/>
                                </a:lnTo>
                                <a:lnTo>
                                  <a:pt x="657" y="454"/>
                                </a:lnTo>
                                <a:lnTo>
                                  <a:pt x="650" y="471"/>
                                </a:lnTo>
                                <a:lnTo>
                                  <a:pt x="639" y="484"/>
                                </a:lnTo>
                                <a:lnTo>
                                  <a:pt x="632" y="497"/>
                                </a:lnTo>
                                <a:lnTo>
                                  <a:pt x="621" y="507"/>
                                </a:lnTo>
                                <a:lnTo>
                                  <a:pt x="600" y="533"/>
                                </a:lnTo>
                                <a:lnTo>
                                  <a:pt x="579" y="552"/>
                                </a:lnTo>
                                <a:lnTo>
                                  <a:pt x="550" y="572"/>
                                </a:lnTo>
                                <a:lnTo>
                                  <a:pt x="540" y="582"/>
                                </a:lnTo>
                                <a:lnTo>
                                  <a:pt x="526" y="588"/>
                                </a:lnTo>
                                <a:lnTo>
                                  <a:pt x="511" y="598"/>
                                </a:lnTo>
                                <a:lnTo>
                                  <a:pt x="494" y="605"/>
                                </a:lnTo>
                                <a:lnTo>
                                  <a:pt x="465" y="618"/>
                                </a:lnTo>
                                <a:lnTo>
                                  <a:pt x="447" y="621"/>
                                </a:lnTo>
                                <a:lnTo>
                                  <a:pt x="433" y="624"/>
                                </a:lnTo>
                                <a:lnTo>
                                  <a:pt x="415" y="631"/>
                                </a:lnTo>
                                <a:close/>
                                <a:moveTo>
                                  <a:pt x="380" y="634"/>
                                </a:moveTo>
                                <a:lnTo>
                                  <a:pt x="313" y="634"/>
                                </a:lnTo>
                                <a:lnTo>
                                  <a:pt x="295" y="631"/>
                                </a:lnTo>
                                <a:lnTo>
                                  <a:pt x="398" y="631"/>
                                </a:lnTo>
                                <a:lnTo>
                                  <a:pt x="380" y="634"/>
                                </a:lnTo>
                                <a:close/>
                                <a:moveTo>
                                  <a:pt x="344" y="637"/>
                                </a:moveTo>
                                <a:lnTo>
                                  <a:pt x="330" y="634"/>
                                </a:lnTo>
                                <a:lnTo>
                                  <a:pt x="362" y="634"/>
                                </a:lnTo>
                                <a:lnTo>
                                  <a:pt x="344" y="637"/>
                                </a:lnTo>
                                <a:close/>
                              </a:path>
                            </a:pathLst>
                          </a:custGeom>
                          <a:solidFill>
                            <a:srgbClr val="000000"/>
                          </a:solidFill>
                          <a:ln>
                            <a:noFill/>
                          </a:ln>
                        </wps:spPr>
                        <wps:bodyPr rot="0" vert="horz" wrap="square" lIns="91440" tIns="45720" rIns="91440" bIns="45720" anchor="t" anchorCtr="0" upright="1">
                          <a:noAutofit/>
                        </wps:bodyPr>
                      </wps:wsp>
                      <wps:wsp>
                        <wps:cNvPr id="1359469052" name="Freeform 56"/>
                        <wps:cNvSpPr/>
                        <wps:spPr bwMode="auto">
                          <a:xfrm>
                            <a:off x="763" y="6841"/>
                            <a:ext cx="693" cy="638"/>
                          </a:xfrm>
                          <a:custGeom>
                            <a:avLst/>
                            <a:gdLst>
                              <a:gd name="T0" fmla="+- 0 1076 763"/>
                              <a:gd name="T1" fmla="*/ T0 w 693"/>
                              <a:gd name="T2" fmla="+- 0 7475 6841"/>
                              <a:gd name="T3" fmla="*/ 7475 h 638"/>
                              <a:gd name="T4" fmla="+- 0 1022 763"/>
                              <a:gd name="T5" fmla="*/ T4 w 693"/>
                              <a:gd name="T6" fmla="+- 0 7465 6841"/>
                              <a:gd name="T7" fmla="*/ 7465 h 638"/>
                              <a:gd name="T8" fmla="+- 0 976 763"/>
                              <a:gd name="T9" fmla="*/ T8 w 693"/>
                              <a:gd name="T10" fmla="+- 0 7452 6841"/>
                              <a:gd name="T11" fmla="*/ 7452 h 638"/>
                              <a:gd name="T12" fmla="+- 0 930 763"/>
                              <a:gd name="T13" fmla="*/ T12 w 693"/>
                              <a:gd name="T14" fmla="+- 0 7429 6841"/>
                              <a:gd name="T15" fmla="*/ 7429 h 638"/>
                              <a:gd name="T16" fmla="+- 0 891 763"/>
                              <a:gd name="T17" fmla="*/ T16 w 693"/>
                              <a:gd name="T18" fmla="+- 0 7403 6841"/>
                              <a:gd name="T19" fmla="*/ 7403 h 638"/>
                              <a:gd name="T20" fmla="+- 0 855 763"/>
                              <a:gd name="T21" fmla="*/ T20 w 693"/>
                              <a:gd name="T22" fmla="+- 0 7374 6841"/>
                              <a:gd name="T23" fmla="*/ 7374 h 638"/>
                              <a:gd name="T24" fmla="+- 0 823 763"/>
                              <a:gd name="T25" fmla="*/ T24 w 693"/>
                              <a:gd name="T26" fmla="+- 0 7338 6841"/>
                              <a:gd name="T27" fmla="*/ 7338 h 638"/>
                              <a:gd name="T28" fmla="+- 0 799 763"/>
                              <a:gd name="T29" fmla="*/ T28 w 693"/>
                              <a:gd name="T30" fmla="+- 0 7295 6841"/>
                              <a:gd name="T31" fmla="*/ 7295 h 638"/>
                              <a:gd name="T32" fmla="+- 0 781 763"/>
                              <a:gd name="T33" fmla="*/ T32 w 693"/>
                              <a:gd name="T34" fmla="+- 0 7253 6841"/>
                              <a:gd name="T35" fmla="*/ 7253 h 638"/>
                              <a:gd name="T36" fmla="+- 0 770 763"/>
                              <a:gd name="T37" fmla="*/ T36 w 693"/>
                              <a:gd name="T38" fmla="+- 0 7207 6841"/>
                              <a:gd name="T39" fmla="*/ 7207 h 638"/>
                              <a:gd name="T40" fmla="+- 0 763 763"/>
                              <a:gd name="T41" fmla="*/ T40 w 693"/>
                              <a:gd name="T42" fmla="+- 0 7158 6841"/>
                              <a:gd name="T43" fmla="*/ 7158 h 638"/>
                              <a:gd name="T44" fmla="+- 0 770 763"/>
                              <a:gd name="T45" fmla="*/ T44 w 693"/>
                              <a:gd name="T46" fmla="+- 0 7112 6841"/>
                              <a:gd name="T47" fmla="*/ 7112 h 638"/>
                              <a:gd name="T48" fmla="+- 0 781 763"/>
                              <a:gd name="T49" fmla="*/ T48 w 693"/>
                              <a:gd name="T50" fmla="+- 0 7067 6841"/>
                              <a:gd name="T51" fmla="*/ 7067 h 638"/>
                              <a:gd name="T52" fmla="+- 0 799 763"/>
                              <a:gd name="T53" fmla="*/ T52 w 693"/>
                              <a:gd name="T54" fmla="+- 0 7024 6841"/>
                              <a:gd name="T55" fmla="*/ 7024 h 638"/>
                              <a:gd name="T56" fmla="+- 0 823 763"/>
                              <a:gd name="T57" fmla="*/ T56 w 693"/>
                              <a:gd name="T58" fmla="+- 0 6982 6841"/>
                              <a:gd name="T59" fmla="*/ 6982 h 638"/>
                              <a:gd name="T60" fmla="+- 0 855 763"/>
                              <a:gd name="T61" fmla="*/ T60 w 693"/>
                              <a:gd name="T62" fmla="+- 0 6946 6841"/>
                              <a:gd name="T63" fmla="*/ 6946 h 638"/>
                              <a:gd name="T64" fmla="+- 0 891 763"/>
                              <a:gd name="T65" fmla="*/ T64 w 693"/>
                              <a:gd name="T66" fmla="+- 0 6916 6841"/>
                              <a:gd name="T67" fmla="*/ 6916 h 638"/>
                              <a:gd name="T68" fmla="+- 0 930 763"/>
                              <a:gd name="T69" fmla="*/ T68 w 693"/>
                              <a:gd name="T70" fmla="+- 0 6890 6841"/>
                              <a:gd name="T71" fmla="*/ 6890 h 638"/>
                              <a:gd name="T72" fmla="+- 0 976 763"/>
                              <a:gd name="T73" fmla="*/ T72 w 693"/>
                              <a:gd name="T74" fmla="+- 0 6867 6841"/>
                              <a:gd name="T75" fmla="*/ 6867 h 638"/>
                              <a:gd name="T76" fmla="+- 0 1022 763"/>
                              <a:gd name="T77" fmla="*/ T76 w 693"/>
                              <a:gd name="T78" fmla="+- 0 6854 6841"/>
                              <a:gd name="T79" fmla="*/ 6854 h 638"/>
                              <a:gd name="T80" fmla="+- 0 1076 763"/>
                              <a:gd name="T81" fmla="*/ T80 w 693"/>
                              <a:gd name="T82" fmla="+- 0 6844 6841"/>
                              <a:gd name="T83" fmla="*/ 6844 h 638"/>
                              <a:gd name="T84" fmla="+- 0 1125 763"/>
                              <a:gd name="T85" fmla="*/ T84 w 693"/>
                              <a:gd name="T86" fmla="+- 0 6844 6841"/>
                              <a:gd name="T87" fmla="*/ 6844 h 638"/>
                              <a:gd name="T88" fmla="+- 0 1178 763"/>
                              <a:gd name="T89" fmla="*/ T88 w 693"/>
                              <a:gd name="T90" fmla="+- 0 6848 6841"/>
                              <a:gd name="T91" fmla="*/ 6848 h 638"/>
                              <a:gd name="T92" fmla="+- 0 1228 763"/>
                              <a:gd name="T93" fmla="*/ T92 w 693"/>
                              <a:gd name="T94" fmla="+- 0 6861 6841"/>
                              <a:gd name="T95" fmla="*/ 6861 h 638"/>
                              <a:gd name="T96" fmla="+- 0 1274 763"/>
                              <a:gd name="T97" fmla="*/ T96 w 693"/>
                              <a:gd name="T98" fmla="+- 0 6880 6841"/>
                              <a:gd name="T99" fmla="*/ 6880 h 638"/>
                              <a:gd name="T100" fmla="+- 0 1313 763"/>
                              <a:gd name="T101" fmla="*/ T100 w 693"/>
                              <a:gd name="T102" fmla="+- 0 6906 6841"/>
                              <a:gd name="T103" fmla="*/ 6906 h 638"/>
                              <a:gd name="T104" fmla="+- 0 1352 763"/>
                              <a:gd name="T105" fmla="*/ T104 w 693"/>
                              <a:gd name="T106" fmla="+- 0 6936 6841"/>
                              <a:gd name="T107" fmla="*/ 6936 h 638"/>
                              <a:gd name="T108" fmla="+- 0 1384 763"/>
                              <a:gd name="T109" fmla="*/ T108 w 693"/>
                              <a:gd name="T110" fmla="+- 0 6972 6841"/>
                              <a:gd name="T111" fmla="*/ 6972 h 638"/>
                              <a:gd name="T112" fmla="+- 0 1413 763"/>
                              <a:gd name="T113" fmla="*/ T112 w 693"/>
                              <a:gd name="T114" fmla="+- 0 7008 6841"/>
                              <a:gd name="T115" fmla="*/ 7008 h 638"/>
                              <a:gd name="T116" fmla="+- 0 1434 763"/>
                              <a:gd name="T117" fmla="*/ T116 w 693"/>
                              <a:gd name="T118" fmla="+- 0 7050 6841"/>
                              <a:gd name="T119" fmla="*/ 7050 h 638"/>
                              <a:gd name="T120" fmla="+- 0 1448 763"/>
                              <a:gd name="T121" fmla="*/ T120 w 693"/>
                              <a:gd name="T122" fmla="+- 0 7096 6841"/>
                              <a:gd name="T123" fmla="*/ 7096 h 638"/>
                              <a:gd name="T124" fmla="+- 0 1452 763"/>
                              <a:gd name="T125" fmla="*/ T124 w 693"/>
                              <a:gd name="T126" fmla="+- 0 7145 6841"/>
                              <a:gd name="T127" fmla="*/ 7145 h 638"/>
                              <a:gd name="T128" fmla="+- 0 1452 763"/>
                              <a:gd name="T129" fmla="*/ T128 w 693"/>
                              <a:gd name="T130" fmla="+- 0 7191 6841"/>
                              <a:gd name="T131" fmla="*/ 7191 h 638"/>
                              <a:gd name="T132" fmla="+- 0 1441 763"/>
                              <a:gd name="T133" fmla="*/ T132 w 693"/>
                              <a:gd name="T134" fmla="+- 0 7240 6841"/>
                              <a:gd name="T135" fmla="*/ 7240 h 638"/>
                              <a:gd name="T136" fmla="+- 0 1427 763"/>
                              <a:gd name="T137" fmla="*/ T136 w 693"/>
                              <a:gd name="T138" fmla="+- 0 7282 6841"/>
                              <a:gd name="T139" fmla="*/ 7282 h 638"/>
                              <a:gd name="T140" fmla="+- 0 1402 763"/>
                              <a:gd name="T141" fmla="*/ T140 w 693"/>
                              <a:gd name="T142" fmla="+- 0 7325 6841"/>
                              <a:gd name="T143" fmla="*/ 7325 h 638"/>
                              <a:gd name="T144" fmla="+- 0 1374 763"/>
                              <a:gd name="T145" fmla="*/ T144 w 693"/>
                              <a:gd name="T146" fmla="+- 0 7361 6841"/>
                              <a:gd name="T147" fmla="*/ 7361 h 638"/>
                              <a:gd name="T148" fmla="+- 0 1342 763"/>
                              <a:gd name="T149" fmla="*/ T148 w 693"/>
                              <a:gd name="T150" fmla="+- 0 7393 6841"/>
                              <a:gd name="T151" fmla="*/ 7393 h 638"/>
                              <a:gd name="T152" fmla="+- 0 1303 763"/>
                              <a:gd name="T153" fmla="*/ T152 w 693"/>
                              <a:gd name="T154" fmla="+- 0 7423 6841"/>
                              <a:gd name="T155" fmla="*/ 7423 h 638"/>
                              <a:gd name="T156" fmla="+- 0 1257 763"/>
                              <a:gd name="T157" fmla="*/ T156 w 693"/>
                              <a:gd name="T158" fmla="+- 0 7446 6841"/>
                              <a:gd name="T159" fmla="*/ 7446 h 638"/>
                              <a:gd name="T160" fmla="+- 0 1210 763"/>
                              <a:gd name="T161" fmla="*/ T160 w 693"/>
                              <a:gd name="T162" fmla="+- 0 7462 6841"/>
                              <a:gd name="T163" fmla="*/ 7462 h 638"/>
                              <a:gd name="T164" fmla="+- 0 1161 763"/>
                              <a:gd name="T165" fmla="*/ T164 w 693"/>
                              <a:gd name="T166" fmla="+- 0 7472 6841"/>
                              <a:gd name="T167" fmla="*/ 7472 h 638"/>
                              <a:gd name="T168" fmla="+- 0 1107 763"/>
                              <a:gd name="T169" fmla="*/ T168 w 693"/>
                              <a:gd name="T170" fmla="+- 0 7478 6841"/>
                              <a:gd name="T171" fmla="*/ 7478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4" y="637"/>
                                </a:moveTo>
                                <a:lnTo>
                                  <a:pt x="330" y="634"/>
                                </a:lnTo>
                                <a:lnTo>
                                  <a:pt x="313" y="634"/>
                                </a:lnTo>
                                <a:lnTo>
                                  <a:pt x="295" y="631"/>
                                </a:lnTo>
                                <a:lnTo>
                                  <a:pt x="277" y="631"/>
                                </a:lnTo>
                                <a:lnTo>
                                  <a:pt x="259" y="624"/>
                                </a:lnTo>
                                <a:lnTo>
                                  <a:pt x="245" y="621"/>
                                </a:lnTo>
                                <a:lnTo>
                                  <a:pt x="227" y="618"/>
                                </a:lnTo>
                                <a:lnTo>
                                  <a:pt x="213" y="611"/>
                                </a:lnTo>
                                <a:lnTo>
                                  <a:pt x="199" y="605"/>
                                </a:lnTo>
                                <a:lnTo>
                                  <a:pt x="181" y="598"/>
                                </a:lnTo>
                                <a:lnTo>
                                  <a:pt x="167" y="588"/>
                                </a:lnTo>
                                <a:lnTo>
                                  <a:pt x="153" y="582"/>
                                </a:lnTo>
                                <a:lnTo>
                                  <a:pt x="142" y="572"/>
                                </a:lnTo>
                                <a:lnTo>
                                  <a:pt x="128" y="562"/>
                                </a:lnTo>
                                <a:lnTo>
                                  <a:pt x="114" y="552"/>
                                </a:lnTo>
                                <a:lnTo>
                                  <a:pt x="103" y="543"/>
                                </a:lnTo>
                                <a:lnTo>
                                  <a:pt x="92" y="533"/>
                                </a:lnTo>
                                <a:lnTo>
                                  <a:pt x="82" y="520"/>
                                </a:lnTo>
                                <a:lnTo>
                                  <a:pt x="71" y="507"/>
                                </a:lnTo>
                                <a:lnTo>
                                  <a:pt x="60" y="497"/>
                                </a:lnTo>
                                <a:lnTo>
                                  <a:pt x="53" y="484"/>
                                </a:lnTo>
                                <a:lnTo>
                                  <a:pt x="43" y="471"/>
                                </a:lnTo>
                                <a:lnTo>
                                  <a:pt x="36" y="454"/>
                                </a:lnTo>
                                <a:lnTo>
                                  <a:pt x="28" y="441"/>
                                </a:lnTo>
                                <a:lnTo>
                                  <a:pt x="21" y="428"/>
                                </a:lnTo>
                                <a:lnTo>
                                  <a:pt x="18" y="412"/>
                                </a:lnTo>
                                <a:lnTo>
                                  <a:pt x="14" y="399"/>
                                </a:lnTo>
                                <a:lnTo>
                                  <a:pt x="7" y="383"/>
                                </a:lnTo>
                                <a:lnTo>
                                  <a:pt x="7" y="366"/>
                                </a:lnTo>
                                <a:lnTo>
                                  <a:pt x="4" y="350"/>
                                </a:lnTo>
                                <a:lnTo>
                                  <a:pt x="4" y="333"/>
                                </a:lnTo>
                                <a:lnTo>
                                  <a:pt x="0" y="317"/>
                                </a:lnTo>
                                <a:lnTo>
                                  <a:pt x="4" y="304"/>
                                </a:lnTo>
                                <a:lnTo>
                                  <a:pt x="4" y="288"/>
                                </a:lnTo>
                                <a:lnTo>
                                  <a:pt x="7" y="271"/>
                                </a:lnTo>
                                <a:lnTo>
                                  <a:pt x="7" y="255"/>
                                </a:lnTo>
                                <a:lnTo>
                                  <a:pt x="14" y="239"/>
                                </a:lnTo>
                                <a:lnTo>
                                  <a:pt x="18" y="226"/>
                                </a:lnTo>
                                <a:lnTo>
                                  <a:pt x="21" y="209"/>
                                </a:lnTo>
                                <a:lnTo>
                                  <a:pt x="28" y="196"/>
                                </a:lnTo>
                                <a:lnTo>
                                  <a:pt x="36" y="183"/>
                                </a:lnTo>
                                <a:lnTo>
                                  <a:pt x="43" y="167"/>
                                </a:lnTo>
                                <a:lnTo>
                                  <a:pt x="53" y="154"/>
                                </a:lnTo>
                                <a:lnTo>
                                  <a:pt x="60" y="141"/>
                                </a:lnTo>
                                <a:lnTo>
                                  <a:pt x="71" y="131"/>
                                </a:lnTo>
                                <a:lnTo>
                                  <a:pt x="82" y="118"/>
                                </a:lnTo>
                                <a:lnTo>
                                  <a:pt x="92" y="105"/>
                                </a:lnTo>
                                <a:lnTo>
                                  <a:pt x="103" y="95"/>
                                </a:lnTo>
                                <a:lnTo>
                                  <a:pt x="114" y="85"/>
                                </a:lnTo>
                                <a:lnTo>
                                  <a:pt x="128" y="75"/>
                                </a:lnTo>
                                <a:lnTo>
                                  <a:pt x="142" y="65"/>
                                </a:lnTo>
                                <a:lnTo>
                                  <a:pt x="153" y="56"/>
                                </a:lnTo>
                                <a:lnTo>
                                  <a:pt x="167" y="49"/>
                                </a:lnTo>
                                <a:lnTo>
                                  <a:pt x="181" y="39"/>
                                </a:lnTo>
                                <a:lnTo>
                                  <a:pt x="199" y="33"/>
                                </a:lnTo>
                                <a:lnTo>
                                  <a:pt x="213" y="26"/>
                                </a:lnTo>
                                <a:lnTo>
                                  <a:pt x="227" y="20"/>
                                </a:lnTo>
                                <a:lnTo>
                                  <a:pt x="245" y="16"/>
                                </a:lnTo>
                                <a:lnTo>
                                  <a:pt x="259" y="13"/>
                                </a:lnTo>
                                <a:lnTo>
                                  <a:pt x="277" y="7"/>
                                </a:lnTo>
                                <a:lnTo>
                                  <a:pt x="295" y="7"/>
                                </a:lnTo>
                                <a:lnTo>
                                  <a:pt x="313" y="3"/>
                                </a:lnTo>
                                <a:lnTo>
                                  <a:pt x="330" y="3"/>
                                </a:lnTo>
                                <a:lnTo>
                                  <a:pt x="344" y="0"/>
                                </a:lnTo>
                                <a:lnTo>
                                  <a:pt x="362" y="3"/>
                                </a:lnTo>
                                <a:lnTo>
                                  <a:pt x="380" y="3"/>
                                </a:lnTo>
                                <a:lnTo>
                                  <a:pt x="398" y="7"/>
                                </a:lnTo>
                                <a:lnTo>
                                  <a:pt x="415" y="7"/>
                                </a:lnTo>
                                <a:lnTo>
                                  <a:pt x="433" y="13"/>
                                </a:lnTo>
                                <a:lnTo>
                                  <a:pt x="447" y="16"/>
                                </a:lnTo>
                                <a:lnTo>
                                  <a:pt x="465" y="20"/>
                                </a:lnTo>
                                <a:lnTo>
                                  <a:pt x="479" y="26"/>
                                </a:lnTo>
                                <a:lnTo>
                                  <a:pt x="494" y="33"/>
                                </a:lnTo>
                                <a:lnTo>
                                  <a:pt x="511" y="39"/>
                                </a:lnTo>
                                <a:lnTo>
                                  <a:pt x="526" y="49"/>
                                </a:lnTo>
                                <a:lnTo>
                                  <a:pt x="540" y="56"/>
                                </a:lnTo>
                                <a:lnTo>
                                  <a:pt x="550" y="65"/>
                                </a:lnTo>
                                <a:lnTo>
                                  <a:pt x="565" y="75"/>
                                </a:lnTo>
                                <a:lnTo>
                                  <a:pt x="579" y="85"/>
                                </a:lnTo>
                                <a:lnTo>
                                  <a:pt x="589" y="95"/>
                                </a:lnTo>
                                <a:lnTo>
                                  <a:pt x="600" y="105"/>
                                </a:lnTo>
                                <a:lnTo>
                                  <a:pt x="611" y="118"/>
                                </a:lnTo>
                                <a:lnTo>
                                  <a:pt x="621" y="131"/>
                                </a:lnTo>
                                <a:lnTo>
                                  <a:pt x="632" y="141"/>
                                </a:lnTo>
                                <a:lnTo>
                                  <a:pt x="639" y="154"/>
                                </a:lnTo>
                                <a:lnTo>
                                  <a:pt x="650" y="167"/>
                                </a:lnTo>
                                <a:lnTo>
                                  <a:pt x="657" y="183"/>
                                </a:lnTo>
                                <a:lnTo>
                                  <a:pt x="664" y="196"/>
                                </a:lnTo>
                                <a:lnTo>
                                  <a:pt x="671" y="209"/>
                                </a:lnTo>
                                <a:lnTo>
                                  <a:pt x="675" y="226"/>
                                </a:lnTo>
                                <a:lnTo>
                                  <a:pt x="678" y="239"/>
                                </a:lnTo>
                                <a:lnTo>
                                  <a:pt x="685" y="255"/>
                                </a:lnTo>
                                <a:lnTo>
                                  <a:pt x="685" y="271"/>
                                </a:lnTo>
                                <a:lnTo>
                                  <a:pt x="689" y="288"/>
                                </a:lnTo>
                                <a:lnTo>
                                  <a:pt x="689" y="304"/>
                                </a:lnTo>
                                <a:lnTo>
                                  <a:pt x="692" y="317"/>
                                </a:lnTo>
                                <a:lnTo>
                                  <a:pt x="689" y="333"/>
                                </a:lnTo>
                                <a:lnTo>
                                  <a:pt x="689" y="350"/>
                                </a:lnTo>
                                <a:lnTo>
                                  <a:pt x="685" y="366"/>
                                </a:lnTo>
                                <a:lnTo>
                                  <a:pt x="685" y="383"/>
                                </a:lnTo>
                                <a:lnTo>
                                  <a:pt x="678" y="399"/>
                                </a:lnTo>
                                <a:lnTo>
                                  <a:pt x="675" y="412"/>
                                </a:lnTo>
                                <a:lnTo>
                                  <a:pt x="671" y="428"/>
                                </a:lnTo>
                                <a:lnTo>
                                  <a:pt x="664" y="441"/>
                                </a:lnTo>
                                <a:lnTo>
                                  <a:pt x="657" y="454"/>
                                </a:lnTo>
                                <a:lnTo>
                                  <a:pt x="650" y="471"/>
                                </a:lnTo>
                                <a:lnTo>
                                  <a:pt x="639" y="484"/>
                                </a:lnTo>
                                <a:lnTo>
                                  <a:pt x="632" y="497"/>
                                </a:lnTo>
                                <a:lnTo>
                                  <a:pt x="621" y="507"/>
                                </a:lnTo>
                                <a:lnTo>
                                  <a:pt x="611" y="520"/>
                                </a:lnTo>
                                <a:lnTo>
                                  <a:pt x="600" y="533"/>
                                </a:lnTo>
                                <a:lnTo>
                                  <a:pt x="589" y="543"/>
                                </a:lnTo>
                                <a:lnTo>
                                  <a:pt x="579" y="552"/>
                                </a:lnTo>
                                <a:lnTo>
                                  <a:pt x="565" y="562"/>
                                </a:lnTo>
                                <a:lnTo>
                                  <a:pt x="550" y="572"/>
                                </a:lnTo>
                                <a:lnTo>
                                  <a:pt x="540" y="582"/>
                                </a:lnTo>
                                <a:lnTo>
                                  <a:pt x="526" y="588"/>
                                </a:lnTo>
                                <a:lnTo>
                                  <a:pt x="511" y="598"/>
                                </a:lnTo>
                                <a:lnTo>
                                  <a:pt x="494" y="605"/>
                                </a:lnTo>
                                <a:lnTo>
                                  <a:pt x="479" y="611"/>
                                </a:lnTo>
                                <a:lnTo>
                                  <a:pt x="465" y="618"/>
                                </a:lnTo>
                                <a:lnTo>
                                  <a:pt x="447" y="621"/>
                                </a:lnTo>
                                <a:lnTo>
                                  <a:pt x="433" y="624"/>
                                </a:lnTo>
                                <a:lnTo>
                                  <a:pt x="415" y="631"/>
                                </a:lnTo>
                                <a:lnTo>
                                  <a:pt x="398" y="631"/>
                                </a:lnTo>
                                <a:lnTo>
                                  <a:pt x="380" y="634"/>
                                </a:lnTo>
                                <a:lnTo>
                                  <a:pt x="362" y="634"/>
                                </a:lnTo>
                                <a:lnTo>
                                  <a:pt x="344" y="637"/>
                                </a:lnTo>
                              </a:path>
                            </a:pathLst>
                          </a:custGeom>
                          <a:noFill/>
                          <a:ln w="2158">
                            <a:solidFill>
                              <a:srgbClr val="000000"/>
                            </a:solidFill>
                            <a:round/>
                          </a:ln>
                        </wps:spPr>
                        <wps:bodyPr rot="0" vert="horz" wrap="square" lIns="91440" tIns="45720" rIns="91440" bIns="45720" anchor="t" anchorCtr="0" upright="1">
                          <a:noAutofit/>
                        </wps:bodyPr>
                      </wps:wsp>
                      <wps:wsp>
                        <wps:cNvPr id="529668212" name="AutoShape 57"/>
                        <wps:cNvSpPr/>
                        <wps:spPr bwMode="auto">
                          <a:xfrm>
                            <a:off x="816" y="6890"/>
                            <a:ext cx="586" cy="540"/>
                          </a:xfrm>
                          <a:custGeom>
                            <a:avLst/>
                            <a:gdLst>
                              <a:gd name="T0" fmla="+- 0 1065 816"/>
                              <a:gd name="T1" fmla="*/ T0 w 586"/>
                              <a:gd name="T2" fmla="+- 0 6893 6890"/>
                              <a:gd name="T3" fmla="*/ 6893 h 540"/>
                              <a:gd name="T4" fmla="+- 0 1139 816"/>
                              <a:gd name="T5" fmla="*/ T4 w 586"/>
                              <a:gd name="T6" fmla="+- 0 6890 6890"/>
                              <a:gd name="T7" fmla="*/ 6890 h 540"/>
                              <a:gd name="T8" fmla="+- 0 1168 816"/>
                              <a:gd name="T9" fmla="*/ T8 w 586"/>
                              <a:gd name="T10" fmla="+- 0 7426 6890"/>
                              <a:gd name="T11" fmla="*/ 7426 h 540"/>
                              <a:gd name="T12" fmla="+- 0 1022 816"/>
                              <a:gd name="T13" fmla="*/ T12 w 586"/>
                              <a:gd name="T14" fmla="+- 0 7420 6890"/>
                              <a:gd name="T15" fmla="*/ 7420 h 540"/>
                              <a:gd name="T16" fmla="+- 0 994 816"/>
                              <a:gd name="T17" fmla="*/ T16 w 586"/>
                              <a:gd name="T18" fmla="+- 0 7410 6890"/>
                              <a:gd name="T19" fmla="*/ 7410 h 540"/>
                              <a:gd name="T20" fmla="+- 0 969 816"/>
                              <a:gd name="T21" fmla="*/ T20 w 586"/>
                              <a:gd name="T22" fmla="+- 0 7397 6890"/>
                              <a:gd name="T23" fmla="*/ 7397 h 540"/>
                              <a:gd name="T24" fmla="+- 0 944 816"/>
                              <a:gd name="T25" fmla="*/ T24 w 586"/>
                              <a:gd name="T26" fmla="+- 0 7384 6890"/>
                              <a:gd name="T27" fmla="*/ 7384 h 540"/>
                              <a:gd name="T28" fmla="+- 0 923 816"/>
                              <a:gd name="T29" fmla="*/ T28 w 586"/>
                              <a:gd name="T30" fmla="+- 0 7367 6890"/>
                              <a:gd name="T31" fmla="*/ 7367 h 540"/>
                              <a:gd name="T32" fmla="+- 0 891 816"/>
                              <a:gd name="T33" fmla="*/ T32 w 586"/>
                              <a:gd name="T34" fmla="+- 0 7341 6890"/>
                              <a:gd name="T35" fmla="*/ 7341 h 540"/>
                              <a:gd name="T36" fmla="+- 0 873 816"/>
                              <a:gd name="T37" fmla="*/ T36 w 586"/>
                              <a:gd name="T38" fmla="+- 0 7322 6890"/>
                              <a:gd name="T39" fmla="*/ 7322 h 540"/>
                              <a:gd name="T40" fmla="+- 0 859 816"/>
                              <a:gd name="T41" fmla="*/ T40 w 586"/>
                              <a:gd name="T42" fmla="+- 0 7299 6890"/>
                              <a:gd name="T43" fmla="*/ 7299 h 540"/>
                              <a:gd name="T44" fmla="+- 0 845 816"/>
                              <a:gd name="T45" fmla="*/ T44 w 586"/>
                              <a:gd name="T46" fmla="+- 0 7276 6890"/>
                              <a:gd name="T47" fmla="*/ 7276 h 540"/>
                              <a:gd name="T48" fmla="+- 0 834 816"/>
                              <a:gd name="T49" fmla="*/ T48 w 586"/>
                              <a:gd name="T50" fmla="+- 0 7253 6890"/>
                              <a:gd name="T51" fmla="*/ 7253 h 540"/>
                              <a:gd name="T52" fmla="+- 0 820 816"/>
                              <a:gd name="T53" fmla="*/ T52 w 586"/>
                              <a:gd name="T54" fmla="+- 0 7214 6890"/>
                              <a:gd name="T55" fmla="*/ 7214 h 540"/>
                              <a:gd name="T56" fmla="+- 0 816 816"/>
                              <a:gd name="T57" fmla="*/ T56 w 586"/>
                              <a:gd name="T58" fmla="+- 0 7188 6890"/>
                              <a:gd name="T59" fmla="*/ 7188 h 540"/>
                              <a:gd name="T60" fmla="+- 0 820 816"/>
                              <a:gd name="T61" fmla="*/ T60 w 586"/>
                              <a:gd name="T62" fmla="+- 0 7119 6890"/>
                              <a:gd name="T63" fmla="*/ 7119 h 540"/>
                              <a:gd name="T64" fmla="+- 0 827 816"/>
                              <a:gd name="T65" fmla="*/ T64 w 586"/>
                              <a:gd name="T66" fmla="+- 0 7080 6890"/>
                              <a:gd name="T67" fmla="*/ 7080 h 540"/>
                              <a:gd name="T68" fmla="+- 0 838 816"/>
                              <a:gd name="T69" fmla="*/ T68 w 586"/>
                              <a:gd name="T70" fmla="+- 0 7054 6890"/>
                              <a:gd name="T71" fmla="*/ 7054 h 540"/>
                              <a:gd name="T72" fmla="+- 0 852 816"/>
                              <a:gd name="T73" fmla="*/ T72 w 586"/>
                              <a:gd name="T74" fmla="+- 0 7031 6890"/>
                              <a:gd name="T75" fmla="*/ 7031 h 540"/>
                              <a:gd name="T76" fmla="+- 0 866 816"/>
                              <a:gd name="T77" fmla="*/ T76 w 586"/>
                              <a:gd name="T78" fmla="+- 0 7008 6890"/>
                              <a:gd name="T79" fmla="*/ 7008 h 540"/>
                              <a:gd name="T80" fmla="+- 0 884 816"/>
                              <a:gd name="T81" fmla="*/ T80 w 586"/>
                              <a:gd name="T82" fmla="+- 0 6988 6890"/>
                              <a:gd name="T83" fmla="*/ 6988 h 540"/>
                              <a:gd name="T84" fmla="+- 0 912 816"/>
                              <a:gd name="T85" fmla="*/ T84 w 586"/>
                              <a:gd name="T86" fmla="+- 0 6959 6890"/>
                              <a:gd name="T87" fmla="*/ 6959 h 540"/>
                              <a:gd name="T88" fmla="+- 0 933 816"/>
                              <a:gd name="T89" fmla="*/ T88 w 586"/>
                              <a:gd name="T90" fmla="+- 0 6942 6890"/>
                              <a:gd name="T91" fmla="*/ 6942 h 540"/>
                              <a:gd name="T92" fmla="+- 0 958 816"/>
                              <a:gd name="T93" fmla="*/ T92 w 586"/>
                              <a:gd name="T94" fmla="+- 0 6929 6890"/>
                              <a:gd name="T95" fmla="*/ 6929 h 540"/>
                              <a:gd name="T96" fmla="+- 0 983 816"/>
                              <a:gd name="T97" fmla="*/ T96 w 586"/>
                              <a:gd name="T98" fmla="+- 0 6916 6890"/>
                              <a:gd name="T99" fmla="*/ 6916 h 540"/>
                              <a:gd name="T100" fmla="+- 0 1008 816"/>
                              <a:gd name="T101" fmla="*/ T100 w 586"/>
                              <a:gd name="T102" fmla="+- 0 6906 6890"/>
                              <a:gd name="T103" fmla="*/ 6906 h 540"/>
                              <a:gd name="T104" fmla="+- 0 1051 816"/>
                              <a:gd name="T105" fmla="*/ T104 w 586"/>
                              <a:gd name="T106" fmla="+- 0 6893 6890"/>
                              <a:gd name="T107" fmla="*/ 6893 h 540"/>
                              <a:gd name="T108" fmla="+- 0 1196 816"/>
                              <a:gd name="T109" fmla="*/ T108 w 586"/>
                              <a:gd name="T110" fmla="+- 0 6900 6890"/>
                              <a:gd name="T111" fmla="*/ 6900 h 540"/>
                              <a:gd name="T112" fmla="+- 0 1225 816"/>
                              <a:gd name="T113" fmla="*/ T112 w 586"/>
                              <a:gd name="T114" fmla="+- 0 6910 6890"/>
                              <a:gd name="T115" fmla="*/ 6910 h 540"/>
                              <a:gd name="T116" fmla="+- 0 1250 816"/>
                              <a:gd name="T117" fmla="*/ T116 w 586"/>
                              <a:gd name="T118" fmla="+- 0 6923 6890"/>
                              <a:gd name="T119" fmla="*/ 6923 h 540"/>
                              <a:gd name="T120" fmla="+- 0 1274 816"/>
                              <a:gd name="T121" fmla="*/ T120 w 586"/>
                              <a:gd name="T122" fmla="+- 0 6936 6890"/>
                              <a:gd name="T123" fmla="*/ 6936 h 540"/>
                              <a:gd name="T124" fmla="+- 0 1296 816"/>
                              <a:gd name="T125" fmla="*/ T124 w 586"/>
                              <a:gd name="T126" fmla="+- 0 6952 6890"/>
                              <a:gd name="T127" fmla="*/ 6952 h 540"/>
                              <a:gd name="T128" fmla="+- 0 1328 816"/>
                              <a:gd name="T129" fmla="*/ T128 w 586"/>
                              <a:gd name="T130" fmla="+- 0 6978 6890"/>
                              <a:gd name="T131" fmla="*/ 6978 h 540"/>
                              <a:gd name="T132" fmla="+- 0 1345 816"/>
                              <a:gd name="T133" fmla="*/ T132 w 586"/>
                              <a:gd name="T134" fmla="+- 0 6998 6890"/>
                              <a:gd name="T135" fmla="*/ 6998 h 540"/>
                              <a:gd name="T136" fmla="+- 0 1360 816"/>
                              <a:gd name="T137" fmla="*/ T136 w 586"/>
                              <a:gd name="T138" fmla="+- 0 7021 6890"/>
                              <a:gd name="T139" fmla="*/ 7021 h 540"/>
                              <a:gd name="T140" fmla="+- 0 1374 816"/>
                              <a:gd name="T141" fmla="*/ T140 w 586"/>
                              <a:gd name="T142" fmla="+- 0 7044 6890"/>
                              <a:gd name="T143" fmla="*/ 7044 h 540"/>
                              <a:gd name="T144" fmla="+- 0 1384 816"/>
                              <a:gd name="T145" fmla="*/ T144 w 586"/>
                              <a:gd name="T146" fmla="+- 0 7067 6890"/>
                              <a:gd name="T147" fmla="*/ 7067 h 540"/>
                              <a:gd name="T148" fmla="+- 0 1399 816"/>
                              <a:gd name="T149" fmla="*/ T148 w 586"/>
                              <a:gd name="T150" fmla="+- 0 7106 6890"/>
                              <a:gd name="T151" fmla="*/ 7106 h 540"/>
                              <a:gd name="T152" fmla="+- 0 1402 816"/>
                              <a:gd name="T153" fmla="*/ T152 w 586"/>
                              <a:gd name="T154" fmla="+- 0 7132 6890"/>
                              <a:gd name="T155" fmla="*/ 7132 h 540"/>
                              <a:gd name="T156" fmla="+- 0 1399 816"/>
                              <a:gd name="T157" fmla="*/ T156 w 586"/>
                              <a:gd name="T158" fmla="+- 0 7201 6890"/>
                              <a:gd name="T159" fmla="*/ 7201 h 540"/>
                              <a:gd name="T160" fmla="+- 0 1392 816"/>
                              <a:gd name="T161" fmla="*/ T160 w 586"/>
                              <a:gd name="T162" fmla="+- 0 7240 6890"/>
                              <a:gd name="T163" fmla="*/ 7240 h 540"/>
                              <a:gd name="T164" fmla="+- 0 1381 816"/>
                              <a:gd name="T165" fmla="*/ T164 w 586"/>
                              <a:gd name="T166" fmla="+- 0 7266 6890"/>
                              <a:gd name="T167" fmla="*/ 7266 h 540"/>
                              <a:gd name="T168" fmla="+- 0 1367 816"/>
                              <a:gd name="T169" fmla="*/ T168 w 586"/>
                              <a:gd name="T170" fmla="+- 0 7289 6890"/>
                              <a:gd name="T171" fmla="*/ 7289 h 540"/>
                              <a:gd name="T172" fmla="+- 0 1352 816"/>
                              <a:gd name="T173" fmla="*/ T172 w 586"/>
                              <a:gd name="T174" fmla="+- 0 7312 6890"/>
                              <a:gd name="T175" fmla="*/ 7312 h 540"/>
                              <a:gd name="T176" fmla="+- 0 1335 816"/>
                              <a:gd name="T177" fmla="*/ T176 w 586"/>
                              <a:gd name="T178" fmla="+- 0 7331 6890"/>
                              <a:gd name="T179" fmla="*/ 7331 h 540"/>
                              <a:gd name="T180" fmla="+- 0 1306 816"/>
                              <a:gd name="T181" fmla="*/ T180 w 586"/>
                              <a:gd name="T182" fmla="+- 0 7361 6890"/>
                              <a:gd name="T183" fmla="*/ 7361 h 540"/>
                              <a:gd name="T184" fmla="+- 0 1285 816"/>
                              <a:gd name="T185" fmla="*/ T184 w 586"/>
                              <a:gd name="T186" fmla="+- 0 7377 6890"/>
                              <a:gd name="T187" fmla="*/ 7377 h 540"/>
                              <a:gd name="T188" fmla="+- 0 1260 816"/>
                              <a:gd name="T189" fmla="*/ T188 w 586"/>
                              <a:gd name="T190" fmla="+- 0 7390 6890"/>
                              <a:gd name="T191" fmla="*/ 7390 h 540"/>
                              <a:gd name="T192" fmla="+- 0 1235 816"/>
                              <a:gd name="T193" fmla="*/ T192 w 586"/>
                              <a:gd name="T194" fmla="+- 0 7403 6890"/>
                              <a:gd name="T195" fmla="*/ 7403 h 540"/>
                              <a:gd name="T196" fmla="+- 0 1210 816"/>
                              <a:gd name="T197" fmla="*/ T196 w 586"/>
                              <a:gd name="T198" fmla="+- 0 7413 6890"/>
                              <a:gd name="T199" fmla="*/ 7413 h 540"/>
                              <a:gd name="T200" fmla="+- 0 1168 816"/>
                              <a:gd name="T201" fmla="*/ T200 w 586"/>
                              <a:gd name="T202" fmla="+- 0 7426 6890"/>
                              <a:gd name="T203" fmla="*/ 7426 h 540"/>
                              <a:gd name="T204" fmla="+- 0 1079 816"/>
                              <a:gd name="T205" fmla="*/ T204 w 586"/>
                              <a:gd name="T206" fmla="+- 0 7429 6890"/>
                              <a:gd name="T207" fmla="*/ 7429 h 540"/>
                              <a:gd name="T208" fmla="+- 0 1154 816"/>
                              <a:gd name="T209" fmla="*/ T208 w 586"/>
                              <a:gd name="T210" fmla="+- 0 7426 6890"/>
                              <a:gd name="T211" fmla="*/ 742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8" y="3"/>
                                </a:moveTo>
                                <a:lnTo>
                                  <a:pt x="249" y="3"/>
                                </a:lnTo>
                                <a:lnTo>
                                  <a:pt x="263" y="0"/>
                                </a:lnTo>
                                <a:lnTo>
                                  <a:pt x="323" y="0"/>
                                </a:lnTo>
                                <a:lnTo>
                                  <a:pt x="338" y="3"/>
                                </a:lnTo>
                                <a:close/>
                                <a:moveTo>
                                  <a:pt x="352" y="536"/>
                                </a:moveTo>
                                <a:lnTo>
                                  <a:pt x="235" y="536"/>
                                </a:lnTo>
                                <a:lnTo>
                                  <a:pt x="206" y="530"/>
                                </a:lnTo>
                                <a:lnTo>
                                  <a:pt x="192" y="523"/>
                                </a:lnTo>
                                <a:lnTo>
                                  <a:pt x="178" y="520"/>
                                </a:lnTo>
                                <a:lnTo>
                                  <a:pt x="167" y="513"/>
                                </a:lnTo>
                                <a:lnTo>
                                  <a:pt x="153" y="507"/>
                                </a:lnTo>
                                <a:lnTo>
                                  <a:pt x="142" y="500"/>
                                </a:lnTo>
                                <a:lnTo>
                                  <a:pt x="128" y="494"/>
                                </a:lnTo>
                                <a:lnTo>
                                  <a:pt x="117" y="487"/>
                                </a:lnTo>
                                <a:lnTo>
                                  <a:pt x="107" y="477"/>
                                </a:lnTo>
                                <a:lnTo>
                                  <a:pt x="96" y="471"/>
                                </a:lnTo>
                                <a:lnTo>
                                  <a:pt x="75" y="451"/>
                                </a:lnTo>
                                <a:lnTo>
                                  <a:pt x="68" y="441"/>
                                </a:lnTo>
                                <a:lnTo>
                                  <a:pt x="57" y="432"/>
                                </a:lnTo>
                                <a:lnTo>
                                  <a:pt x="50" y="422"/>
                                </a:lnTo>
                                <a:lnTo>
                                  <a:pt x="43" y="409"/>
                                </a:lnTo>
                                <a:lnTo>
                                  <a:pt x="36" y="399"/>
                                </a:lnTo>
                                <a:lnTo>
                                  <a:pt x="29" y="386"/>
                                </a:lnTo>
                                <a:lnTo>
                                  <a:pt x="22" y="376"/>
                                </a:lnTo>
                                <a:lnTo>
                                  <a:pt x="18" y="363"/>
                                </a:lnTo>
                                <a:lnTo>
                                  <a:pt x="11" y="350"/>
                                </a:lnTo>
                                <a:lnTo>
                                  <a:pt x="4" y="324"/>
                                </a:lnTo>
                                <a:lnTo>
                                  <a:pt x="4" y="311"/>
                                </a:lnTo>
                                <a:lnTo>
                                  <a:pt x="0" y="298"/>
                                </a:lnTo>
                                <a:lnTo>
                                  <a:pt x="0" y="242"/>
                                </a:lnTo>
                                <a:lnTo>
                                  <a:pt x="4" y="229"/>
                                </a:lnTo>
                                <a:lnTo>
                                  <a:pt x="4" y="216"/>
                                </a:lnTo>
                                <a:lnTo>
                                  <a:pt x="11" y="190"/>
                                </a:lnTo>
                                <a:lnTo>
                                  <a:pt x="18" y="177"/>
                                </a:lnTo>
                                <a:lnTo>
                                  <a:pt x="22" y="164"/>
                                </a:lnTo>
                                <a:lnTo>
                                  <a:pt x="29" y="154"/>
                                </a:lnTo>
                                <a:lnTo>
                                  <a:pt x="36" y="141"/>
                                </a:lnTo>
                                <a:lnTo>
                                  <a:pt x="43" y="131"/>
                                </a:lnTo>
                                <a:lnTo>
                                  <a:pt x="50" y="118"/>
                                </a:lnTo>
                                <a:lnTo>
                                  <a:pt x="57" y="108"/>
                                </a:lnTo>
                                <a:lnTo>
                                  <a:pt x="68" y="98"/>
                                </a:lnTo>
                                <a:lnTo>
                                  <a:pt x="75" y="88"/>
                                </a:lnTo>
                                <a:lnTo>
                                  <a:pt x="96" y="69"/>
                                </a:lnTo>
                                <a:lnTo>
                                  <a:pt x="107" y="62"/>
                                </a:lnTo>
                                <a:lnTo>
                                  <a:pt x="117" y="52"/>
                                </a:lnTo>
                                <a:lnTo>
                                  <a:pt x="128" y="46"/>
                                </a:lnTo>
                                <a:lnTo>
                                  <a:pt x="142" y="39"/>
                                </a:lnTo>
                                <a:lnTo>
                                  <a:pt x="153" y="33"/>
                                </a:lnTo>
                                <a:lnTo>
                                  <a:pt x="167" y="26"/>
                                </a:lnTo>
                                <a:lnTo>
                                  <a:pt x="178" y="20"/>
                                </a:lnTo>
                                <a:lnTo>
                                  <a:pt x="192" y="16"/>
                                </a:lnTo>
                                <a:lnTo>
                                  <a:pt x="206" y="10"/>
                                </a:lnTo>
                                <a:lnTo>
                                  <a:pt x="235" y="3"/>
                                </a:lnTo>
                                <a:lnTo>
                                  <a:pt x="352" y="3"/>
                                </a:lnTo>
                                <a:lnTo>
                                  <a:pt x="380" y="10"/>
                                </a:lnTo>
                                <a:lnTo>
                                  <a:pt x="394" y="16"/>
                                </a:lnTo>
                                <a:lnTo>
                                  <a:pt x="409" y="20"/>
                                </a:lnTo>
                                <a:lnTo>
                                  <a:pt x="419" y="26"/>
                                </a:lnTo>
                                <a:lnTo>
                                  <a:pt x="434" y="33"/>
                                </a:lnTo>
                                <a:lnTo>
                                  <a:pt x="444" y="39"/>
                                </a:lnTo>
                                <a:lnTo>
                                  <a:pt x="458" y="46"/>
                                </a:lnTo>
                                <a:lnTo>
                                  <a:pt x="469" y="52"/>
                                </a:lnTo>
                                <a:lnTo>
                                  <a:pt x="480" y="62"/>
                                </a:lnTo>
                                <a:lnTo>
                                  <a:pt x="490" y="69"/>
                                </a:lnTo>
                                <a:lnTo>
                                  <a:pt x="512" y="88"/>
                                </a:lnTo>
                                <a:lnTo>
                                  <a:pt x="519" y="98"/>
                                </a:lnTo>
                                <a:lnTo>
                                  <a:pt x="529" y="108"/>
                                </a:lnTo>
                                <a:lnTo>
                                  <a:pt x="536" y="118"/>
                                </a:lnTo>
                                <a:lnTo>
                                  <a:pt x="544" y="131"/>
                                </a:lnTo>
                                <a:lnTo>
                                  <a:pt x="551" y="141"/>
                                </a:lnTo>
                                <a:lnTo>
                                  <a:pt x="558" y="154"/>
                                </a:lnTo>
                                <a:lnTo>
                                  <a:pt x="565" y="164"/>
                                </a:lnTo>
                                <a:lnTo>
                                  <a:pt x="568" y="177"/>
                                </a:lnTo>
                                <a:lnTo>
                                  <a:pt x="576" y="190"/>
                                </a:lnTo>
                                <a:lnTo>
                                  <a:pt x="583" y="216"/>
                                </a:lnTo>
                                <a:lnTo>
                                  <a:pt x="583" y="229"/>
                                </a:lnTo>
                                <a:lnTo>
                                  <a:pt x="586" y="242"/>
                                </a:lnTo>
                                <a:lnTo>
                                  <a:pt x="586" y="298"/>
                                </a:lnTo>
                                <a:lnTo>
                                  <a:pt x="583" y="311"/>
                                </a:lnTo>
                                <a:lnTo>
                                  <a:pt x="583" y="324"/>
                                </a:lnTo>
                                <a:lnTo>
                                  <a:pt x="576" y="350"/>
                                </a:lnTo>
                                <a:lnTo>
                                  <a:pt x="568" y="363"/>
                                </a:lnTo>
                                <a:lnTo>
                                  <a:pt x="565" y="376"/>
                                </a:lnTo>
                                <a:lnTo>
                                  <a:pt x="558" y="386"/>
                                </a:lnTo>
                                <a:lnTo>
                                  <a:pt x="551" y="399"/>
                                </a:lnTo>
                                <a:lnTo>
                                  <a:pt x="544" y="409"/>
                                </a:lnTo>
                                <a:lnTo>
                                  <a:pt x="536" y="422"/>
                                </a:lnTo>
                                <a:lnTo>
                                  <a:pt x="529" y="432"/>
                                </a:lnTo>
                                <a:lnTo>
                                  <a:pt x="519" y="441"/>
                                </a:lnTo>
                                <a:lnTo>
                                  <a:pt x="512" y="451"/>
                                </a:lnTo>
                                <a:lnTo>
                                  <a:pt x="490" y="471"/>
                                </a:lnTo>
                                <a:lnTo>
                                  <a:pt x="480" y="477"/>
                                </a:lnTo>
                                <a:lnTo>
                                  <a:pt x="469" y="487"/>
                                </a:lnTo>
                                <a:lnTo>
                                  <a:pt x="458" y="494"/>
                                </a:lnTo>
                                <a:lnTo>
                                  <a:pt x="444" y="500"/>
                                </a:lnTo>
                                <a:lnTo>
                                  <a:pt x="434" y="507"/>
                                </a:lnTo>
                                <a:lnTo>
                                  <a:pt x="419" y="513"/>
                                </a:lnTo>
                                <a:lnTo>
                                  <a:pt x="409" y="520"/>
                                </a:lnTo>
                                <a:lnTo>
                                  <a:pt x="394" y="523"/>
                                </a:lnTo>
                                <a:lnTo>
                                  <a:pt x="380" y="530"/>
                                </a:lnTo>
                                <a:lnTo>
                                  <a:pt x="352" y="536"/>
                                </a:lnTo>
                                <a:close/>
                                <a:moveTo>
                                  <a:pt x="323" y="539"/>
                                </a:moveTo>
                                <a:lnTo>
                                  <a:pt x="263" y="539"/>
                                </a:lnTo>
                                <a:lnTo>
                                  <a:pt x="249" y="536"/>
                                </a:lnTo>
                                <a:lnTo>
                                  <a:pt x="338"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797977029" name="Freeform 58"/>
                        <wps:cNvSpPr/>
                        <wps:spPr bwMode="auto">
                          <a:xfrm>
                            <a:off x="816" y="6890"/>
                            <a:ext cx="586" cy="540"/>
                          </a:xfrm>
                          <a:custGeom>
                            <a:avLst/>
                            <a:gdLst>
                              <a:gd name="T0" fmla="+- 0 1139 816"/>
                              <a:gd name="T1" fmla="*/ T0 w 586"/>
                              <a:gd name="T2" fmla="+- 0 6890 6890"/>
                              <a:gd name="T3" fmla="*/ 6890 h 540"/>
                              <a:gd name="T4" fmla="+- 0 1182 816"/>
                              <a:gd name="T5" fmla="*/ T4 w 586"/>
                              <a:gd name="T6" fmla="+- 0 6897 6890"/>
                              <a:gd name="T7" fmla="*/ 6897 h 540"/>
                              <a:gd name="T8" fmla="+- 0 1225 816"/>
                              <a:gd name="T9" fmla="*/ T8 w 586"/>
                              <a:gd name="T10" fmla="+- 0 6910 6890"/>
                              <a:gd name="T11" fmla="*/ 6910 h 540"/>
                              <a:gd name="T12" fmla="+- 0 1260 816"/>
                              <a:gd name="T13" fmla="*/ T12 w 586"/>
                              <a:gd name="T14" fmla="+- 0 6929 6890"/>
                              <a:gd name="T15" fmla="*/ 6929 h 540"/>
                              <a:gd name="T16" fmla="+- 0 1296 816"/>
                              <a:gd name="T17" fmla="*/ T16 w 586"/>
                              <a:gd name="T18" fmla="+- 0 6952 6890"/>
                              <a:gd name="T19" fmla="*/ 6952 h 540"/>
                              <a:gd name="T20" fmla="+- 0 1328 816"/>
                              <a:gd name="T21" fmla="*/ T20 w 586"/>
                              <a:gd name="T22" fmla="+- 0 6978 6890"/>
                              <a:gd name="T23" fmla="*/ 6978 h 540"/>
                              <a:gd name="T24" fmla="+- 0 1352 816"/>
                              <a:gd name="T25" fmla="*/ T24 w 586"/>
                              <a:gd name="T26" fmla="+- 0 7008 6890"/>
                              <a:gd name="T27" fmla="*/ 7008 h 540"/>
                              <a:gd name="T28" fmla="+- 0 1374 816"/>
                              <a:gd name="T29" fmla="*/ T28 w 586"/>
                              <a:gd name="T30" fmla="+- 0 7044 6890"/>
                              <a:gd name="T31" fmla="*/ 7044 h 540"/>
                              <a:gd name="T32" fmla="+- 0 1392 816"/>
                              <a:gd name="T33" fmla="*/ T32 w 586"/>
                              <a:gd name="T34" fmla="+- 0 7080 6890"/>
                              <a:gd name="T35" fmla="*/ 7080 h 540"/>
                              <a:gd name="T36" fmla="+- 0 1399 816"/>
                              <a:gd name="T37" fmla="*/ T36 w 586"/>
                              <a:gd name="T38" fmla="+- 0 7119 6890"/>
                              <a:gd name="T39" fmla="*/ 7119 h 540"/>
                              <a:gd name="T40" fmla="+- 0 1402 816"/>
                              <a:gd name="T41" fmla="*/ T40 w 586"/>
                              <a:gd name="T42" fmla="+- 0 7158 6890"/>
                              <a:gd name="T43" fmla="*/ 7158 h 540"/>
                              <a:gd name="T44" fmla="+- 0 1399 816"/>
                              <a:gd name="T45" fmla="*/ T44 w 586"/>
                              <a:gd name="T46" fmla="+- 0 7201 6890"/>
                              <a:gd name="T47" fmla="*/ 7201 h 540"/>
                              <a:gd name="T48" fmla="+- 0 1392 816"/>
                              <a:gd name="T49" fmla="*/ T48 w 586"/>
                              <a:gd name="T50" fmla="+- 0 7240 6890"/>
                              <a:gd name="T51" fmla="*/ 7240 h 540"/>
                              <a:gd name="T52" fmla="+- 0 1374 816"/>
                              <a:gd name="T53" fmla="*/ T52 w 586"/>
                              <a:gd name="T54" fmla="+- 0 7276 6890"/>
                              <a:gd name="T55" fmla="*/ 7276 h 540"/>
                              <a:gd name="T56" fmla="+- 0 1352 816"/>
                              <a:gd name="T57" fmla="*/ T56 w 586"/>
                              <a:gd name="T58" fmla="+- 0 7312 6890"/>
                              <a:gd name="T59" fmla="*/ 7312 h 540"/>
                              <a:gd name="T60" fmla="+- 0 1328 816"/>
                              <a:gd name="T61" fmla="*/ T60 w 586"/>
                              <a:gd name="T62" fmla="+- 0 7341 6890"/>
                              <a:gd name="T63" fmla="*/ 7341 h 540"/>
                              <a:gd name="T64" fmla="+- 0 1296 816"/>
                              <a:gd name="T65" fmla="*/ T64 w 586"/>
                              <a:gd name="T66" fmla="+- 0 7367 6890"/>
                              <a:gd name="T67" fmla="*/ 7367 h 540"/>
                              <a:gd name="T68" fmla="+- 0 1260 816"/>
                              <a:gd name="T69" fmla="*/ T68 w 586"/>
                              <a:gd name="T70" fmla="+- 0 7390 6890"/>
                              <a:gd name="T71" fmla="*/ 7390 h 540"/>
                              <a:gd name="T72" fmla="+- 0 1225 816"/>
                              <a:gd name="T73" fmla="*/ T72 w 586"/>
                              <a:gd name="T74" fmla="+- 0 7410 6890"/>
                              <a:gd name="T75" fmla="*/ 7410 h 540"/>
                              <a:gd name="T76" fmla="+- 0 1182 816"/>
                              <a:gd name="T77" fmla="*/ T76 w 586"/>
                              <a:gd name="T78" fmla="+- 0 7423 6890"/>
                              <a:gd name="T79" fmla="*/ 7423 h 540"/>
                              <a:gd name="T80" fmla="+- 0 1139 816"/>
                              <a:gd name="T81" fmla="*/ T80 w 586"/>
                              <a:gd name="T82" fmla="+- 0 7429 6890"/>
                              <a:gd name="T83" fmla="*/ 7429 h 540"/>
                              <a:gd name="T84" fmla="+- 0 1093 816"/>
                              <a:gd name="T85" fmla="*/ T84 w 586"/>
                              <a:gd name="T86" fmla="+- 0 7429 6890"/>
                              <a:gd name="T87" fmla="*/ 7429 h 540"/>
                              <a:gd name="T88" fmla="+- 0 1051 816"/>
                              <a:gd name="T89" fmla="*/ T88 w 586"/>
                              <a:gd name="T90" fmla="+- 0 7426 6890"/>
                              <a:gd name="T91" fmla="*/ 7426 h 540"/>
                              <a:gd name="T92" fmla="+- 0 1008 816"/>
                              <a:gd name="T93" fmla="*/ T92 w 586"/>
                              <a:gd name="T94" fmla="+- 0 7413 6890"/>
                              <a:gd name="T95" fmla="*/ 7413 h 540"/>
                              <a:gd name="T96" fmla="+- 0 969 816"/>
                              <a:gd name="T97" fmla="*/ T96 w 586"/>
                              <a:gd name="T98" fmla="+- 0 7397 6890"/>
                              <a:gd name="T99" fmla="*/ 7397 h 540"/>
                              <a:gd name="T100" fmla="+- 0 933 816"/>
                              <a:gd name="T101" fmla="*/ T100 w 586"/>
                              <a:gd name="T102" fmla="+- 0 7377 6890"/>
                              <a:gd name="T103" fmla="*/ 7377 h 540"/>
                              <a:gd name="T104" fmla="+- 0 901 816"/>
                              <a:gd name="T105" fmla="*/ T104 w 586"/>
                              <a:gd name="T106" fmla="+- 0 7351 6890"/>
                              <a:gd name="T107" fmla="*/ 7351 h 540"/>
                              <a:gd name="T108" fmla="+- 0 873 816"/>
                              <a:gd name="T109" fmla="*/ T108 w 586"/>
                              <a:gd name="T110" fmla="+- 0 7322 6890"/>
                              <a:gd name="T111" fmla="*/ 7322 h 540"/>
                              <a:gd name="T112" fmla="+- 0 852 816"/>
                              <a:gd name="T113" fmla="*/ T112 w 586"/>
                              <a:gd name="T114" fmla="+- 0 7289 6890"/>
                              <a:gd name="T115" fmla="*/ 7289 h 540"/>
                              <a:gd name="T116" fmla="+- 0 834 816"/>
                              <a:gd name="T117" fmla="*/ T116 w 586"/>
                              <a:gd name="T118" fmla="+- 0 7253 6890"/>
                              <a:gd name="T119" fmla="*/ 7253 h 540"/>
                              <a:gd name="T120" fmla="+- 0 820 816"/>
                              <a:gd name="T121" fmla="*/ T120 w 586"/>
                              <a:gd name="T122" fmla="+- 0 7214 6890"/>
                              <a:gd name="T123" fmla="*/ 7214 h 540"/>
                              <a:gd name="T124" fmla="+- 0 816 816"/>
                              <a:gd name="T125" fmla="*/ T124 w 586"/>
                              <a:gd name="T126" fmla="+- 0 7174 6890"/>
                              <a:gd name="T127" fmla="*/ 7174 h 540"/>
                              <a:gd name="T128" fmla="+- 0 816 816"/>
                              <a:gd name="T129" fmla="*/ T128 w 586"/>
                              <a:gd name="T130" fmla="+- 0 7132 6890"/>
                              <a:gd name="T131" fmla="*/ 7132 h 540"/>
                              <a:gd name="T132" fmla="+- 0 823 816"/>
                              <a:gd name="T133" fmla="*/ T132 w 586"/>
                              <a:gd name="T134" fmla="+- 0 7093 6890"/>
                              <a:gd name="T135" fmla="*/ 7093 h 540"/>
                              <a:gd name="T136" fmla="+- 0 838 816"/>
                              <a:gd name="T137" fmla="*/ T136 w 586"/>
                              <a:gd name="T138" fmla="+- 0 7054 6890"/>
                              <a:gd name="T139" fmla="*/ 7054 h 540"/>
                              <a:gd name="T140" fmla="+- 0 859 816"/>
                              <a:gd name="T141" fmla="*/ T140 w 586"/>
                              <a:gd name="T142" fmla="+- 0 7021 6890"/>
                              <a:gd name="T143" fmla="*/ 7021 h 540"/>
                              <a:gd name="T144" fmla="+- 0 884 816"/>
                              <a:gd name="T145" fmla="*/ T144 w 586"/>
                              <a:gd name="T146" fmla="+- 0 6988 6890"/>
                              <a:gd name="T147" fmla="*/ 6988 h 540"/>
                              <a:gd name="T148" fmla="+- 0 912 816"/>
                              <a:gd name="T149" fmla="*/ T148 w 586"/>
                              <a:gd name="T150" fmla="+- 0 6959 6890"/>
                              <a:gd name="T151" fmla="*/ 6959 h 540"/>
                              <a:gd name="T152" fmla="+- 0 944 816"/>
                              <a:gd name="T153" fmla="*/ T152 w 586"/>
                              <a:gd name="T154" fmla="+- 0 6936 6890"/>
                              <a:gd name="T155" fmla="*/ 6936 h 540"/>
                              <a:gd name="T156" fmla="+- 0 983 816"/>
                              <a:gd name="T157" fmla="*/ T156 w 586"/>
                              <a:gd name="T158" fmla="+- 0 6916 6890"/>
                              <a:gd name="T159" fmla="*/ 6916 h 540"/>
                              <a:gd name="T160" fmla="+- 0 1022 816"/>
                              <a:gd name="T161" fmla="*/ T160 w 586"/>
                              <a:gd name="T162" fmla="+- 0 6900 6890"/>
                              <a:gd name="T163" fmla="*/ 6900 h 540"/>
                              <a:gd name="T164" fmla="+- 0 1065 816"/>
                              <a:gd name="T165" fmla="*/ T164 w 586"/>
                              <a:gd name="T166" fmla="+- 0 6893 6890"/>
                              <a:gd name="T167" fmla="*/ 6893 h 540"/>
                              <a:gd name="T168" fmla="+- 0 1107 816"/>
                              <a:gd name="T169" fmla="*/ T168 w 586"/>
                              <a:gd name="T170" fmla="+- 0 6890 6890"/>
                              <a:gd name="T171" fmla="*/ 6890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8" y="3"/>
                                </a:lnTo>
                                <a:lnTo>
                                  <a:pt x="352" y="3"/>
                                </a:lnTo>
                                <a:lnTo>
                                  <a:pt x="366" y="7"/>
                                </a:lnTo>
                                <a:lnTo>
                                  <a:pt x="380" y="10"/>
                                </a:lnTo>
                                <a:lnTo>
                                  <a:pt x="394" y="16"/>
                                </a:lnTo>
                                <a:lnTo>
                                  <a:pt x="409" y="20"/>
                                </a:lnTo>
                                <a:lnTo>
                                  <a:pt x="419" y="26"/>
                                </a:lnTo>
                                <a:lnTo>
                                  <a:pt x="434" y="33"/>
                                </a:lnTo>
                                <a:lnTo>
                                  <a:pt x="444" y="39"/>
                                </a:lnTo>
                                <a:lnTo>
                                  <a:pt x="458" y="46"/>
                                </a:lnTo>
                                <a:lnTo>
                                  <a:pt x="469" y="52"/>
                                </a:lnTo>
                                <a:lnTo>
                                  <a:pt x="480" y="62"/>
                                </a:lnTo>
                                <a:lnTo>
                                  <a:pt x="490" y="69"/>
                                </a:lnTo>
                                <a:lnTo>
                                  <a:pt x="501" y="79"/>
                                </a:lnTo>
                                <a:lnTo>
                                  <a:pt x="512" y="88"/>
                                </a:lnTo>
                                <a:lnTo>
                                  <a:pt x="519" y="98"/>
                                </a:lnTo>
                                <a:lnTo>
                                  <a:pt x="529" y="108"/>
                                </a:lnTo>
                                <a:lnTo>
                                  <a:pt x="536" y="118"/>
                                </a:lnTo>
                                <a:lnTo>
                                  <a:pt x="544" y="131"/>
                                </a:lnTo>
                                <a:lnTo>
                                  <a:pt x="551" y="141"/>
                                </a:lnTo>
                                <a:lnTo>
                                  <a:pt x="558" y="154"/>
                                </a:lnTo>
                                <a:lnTo>
                                  <a:pt x="565" y="164"/>
                                </a:lnTo>
                                <a:lnTo>
                                  <a:pt x="568" y="177"/>
                                </a:lnTo>
                                <a:lnTo>
                                  <a:pt x="576" y="190"/>
                                </a:lnTo>
                                <a:lnTo>
                                  <a:pt x="579" y="203"/>
                                </a:lnTo>
                                <a:lnTo>
                                  <a:pt x="583" y="216"/>
                                </a:lnTo>
                                <a:lnTo>
                                  <a:pt x="583" y="229"/>
                                </a:lnTo>
                                <a:lnTo>
                                  <a:pt x="586" y="242"/>
                                </a:lnTo>
                                <a:lnTo>
                                  <a:pt x="586" y="255"/>
                                </a:lnTo>
                                <a:lnTo>
                                  <a:pt x="586" y="268"/>
                                </a:lnTo>
                                <a:lnTo>
                                  <a:pt x="586" y="284"/>
                                </a:lnTo>
                                <a:lnTo>
                                  <a:pt x="586" y="298"/>
                                </a:lnTo>
                                <a:lnTo>
                                  <a:pt x="583" y="311"/>
                                </a:lnTo>
                                <a:lnTo>
                                  <a:pt x="583" y="324"/>
                                </a:lnTo>
                                <a:lnTo>
                                  <a:pt x="579" y="337"/>
                                </a:lnTo>
                                <a:lnTo>
                                  <a:pt x="576" y="350"/>
                                </a:lnTo>
                                <a:lnTo>
                                  <a:pt x="568" y="363"/>
                                </a:lnTo>
                                <a:lnTo>
                                  <a:pt x="565" y="376"/>
                                </a:lnTo>
                                <a:lnTo>
                                  <a:pt x="558" y="386"/>
                                </a:lnTo>
                                <a:lnTo>
                                  <a:pt x="551" y="399"/>
                                </a:lnTo>
                                <a:lnTo>
                                  <a:pt x="544" y="409"/>
                                </a:lnTo>
                                <a:lnTo>
                                  <a:pt x="536" y="422"/>
                                </a:lnTo>
                                <a:lnTo>
                                  <a:pt x="529" y="432"/>
                                </a:lnTo>
                                <a:lnTo>
                                  <a:pt x="519" y="441"/>
                                </a:lnTo>
                                <a:lnTo>
                                  <a:pt x="512" y="451"/>
                                </a:lnTo>
                                <a:lnTo>
                                  <a:pt x="501" y="461"/>
                                </a:lnTo>
                                <a:lnTo>
                                  <a:pt x="490" y="471"/>
                                </a:lnTo>
                                <a:lnTo>
                                  <a:pt x="480" y="477"/>
                                </a:lnTo>
                                <a:lnTo>
                                  <a:pt x="469" y="487"/>
                                </a:lnTo>
                                <a:lnTo>
                                  <a:pt x="458" y="494"/>
                                </a:lnTo>
                                <a:lnTo>
                                  <a:pt x="444" y="500"/>
                                </a:lnTo>
                                <a:lnTo>
                                  <a:pt x="434" y="507"/>
                                </a:lnTo>
                                <a:lnTo>
                                  <a:pt x="419" y="513"/>
                                </a:lnTo>
                                <a:lnTo>
                                  <a:pt x="409" y="520"/>
                                </a:lnTo>
                                <a:lnTo>
                                  <a:pt x="394" y="523"/>
                                </a:lnTo>
                                <a:lnTo>
                                  <a:pt x="380" y="530"/>
                                </a:lnTo>
                                <a:lnTo>
                                  <a:pt x="366" y="533"/>
                                </a:lnTo>
                                <a:lnTo>
                                  <a:pt x="352" y="536"/>
                                </a:lnTo>
                                <a:lnTo>
                                  <a:pt x="338" y="536"/>
                                </a:lnTo>
                                <a:lnTo>
                                  <a:pt x="323" y="539"/>
                                </a:lnTo>
                                <a:lnTo>
                                  <a:pt x="309" y="539"/>
                                </a:lnTo>
                                <a:lnTo>
                                  <a:pt x="291" y="539"/>
                                </a:lnTo>
                                <a:lnTo>
                                  <a:pt x="277" y="539"/>
                                </a:lnTo>
                                <a:lnTo>
                                  <a:pt x="263" y="539"/>
                                </a:lnTo>
                                <a:lnTo>
                                  <a:pt x="249" y="536"/>
                                </a:lnTo>
                                <a:lnTo>
                                  <a:pt x="235" y="536"/>
                                </a:lnTo>
                                <a:lnTo>
                                  <a:pt x="220" y="533"/>
                                </a:lnTo>
                                <a:lnTo>
                                  <a:pt x="206" y="530"/>
                                </a:lnTo>
                                <a:lnTo>
                                  <a:pt x="192" y="523"/>
                                </a:lnTo>
                                <a:lnTo>
                                  <a:pt x="178" y="520"/>
                                </a:lnTo>
                                <a:lnTo>
                                  <a:pt x="167" y="513"/>
                                </a:lnTo>
                                <a:lnTo>
                                  <a:pt x="153" y="507"/>
                                </a:lnTo>
                                <a:lnTo>
                                  <a:pt x="142" y="500"/>
                                </a:lnTo>
                                <a:lnTo>
                                  <a:pt x="128" y="494"/>
                                </a:lnTo>
                                <a:lnTo>
                                  <a:pt x="117" y="487"/>
                                </a:lnTo>
                                <a:lnTo>
                                  <a:pt x="107" y="477"/>
                                </a:lnTo>
                                <a:lnTo>
                                  <a:pt x="96" y="471"/>
                                </a:lnTo>
                                <a:lnTo>
                                  <a:pt x="85" y="461"/>
                                </a:lnTo>
                                <a:lnTo>
                                  <a:pt x="75" y="451"/>
                                </a:lnTo>
                                <a:lnTo>
                                  <a:pt x="68" y="441"/>
                                </a:lnTo>
                                <a:lnTo>
                                  <a:pt x="57" y="432"/>
                                </a:lnTo>
                                <a:lnTo>
                                  <a:pt x="50" y="422"/>
                                </a:lnTo>
                                <a:lnTo>
                                  <a:pt x="43" y="409"/>
                                </a:lnTo>
                                <a:lnTo>
                                  <a:pt x="36" y="399"/>
                                </a:lnTo>
                                <a:lnTo>
                                  <a:pt x="29" y="386"/>
                                </a:lnTo>
                                <a:lnTo>
                                  <a:pt x="22" y="376"/>
                                </a:lnTo>
                                <a:lnTo>
                                  <a:pt x="18" y="363"/>
                                </a:lnTo>
                                <a:lnTo>
                                  <a:pt x="11" y="350"/>
                                </a:lnTo>
                                <a:lnTo>
                                  <a:pt x="7" y="337"/>
                                </a:lnTo>
                                <a:lnTo>
                                  <a:pt x="4" y="324"/>
                                </a:lnTo>
                                <a:lnTo>
                                  <a:pt x="4" y="311"/>
                                </a:lnTo>
                                <a:lnTo>
                                  <a:pt x="0" y="298"/>
                                </a:lnTo>
                                <a:lnTo>
                                  <a:pt x="0" y="284"/>
                                </a:lnTo>
                                <a:lnTo>
                                  <a:pt x="0" y="268"/>
                                </a:lnTo>
                                <a:lnTo>
                                  <a:pt x="0" y="255"/>
                                </a:lnTo>
                                <a:lnTo>
                                  <a:pt x="0" y="242"/>
                                </a:lnTo>
                                <a:lnTo>
                                  <a:pt x="4" y="229"/>
                                </a:lnTo>
                                <a:lnTo>
                                  <a:pt x="4" y="216"/>
                                </a:lnTo>
                                <a:lnTo>
                                  <a:pt x="7" y="203"/>
                                </a:lnTo>
                                <a:lnTo>
                                  <a:pt x="11" y="190"/>
                                </a:lnTo>
                                <a:lnTo>
                                  <a:pt x="18" y="177"/>
                                </a:lnTo>
                                <a:lnTo>
                                  <a:pt x="22" y="164"/>
                                </a:lnTo>
                                <a:lnTo>
                                  <a:pt x="29" y="154"/>
                                </a:lnTo>
                                <a:lnTo>
                                  <a:pt x="36" y="141"/>
                                </a:lnTo>
                                <a:lnTo>
                                  <a:pt x="43" y="131"/>
                                </a:lnTo>
                                <a:lnTo>
                                  <a:pt x="50" y="118"/>
                                </a:lnTo>
                                <a:lnTo>
                                  <a:pt x="57" y="108"/>
                                </a:lnTo>
                                <a:lnTo>
                                  <a:pt x="68" y="98"/>
                                </a:lnTo>
                                <a:lnTo>
                                  <a:pt x="75" y="88"/>
                                </a:lnTo>
                                <a:lnTo>
                                  <a:pt x="85" y="79"/>
                                </a:lnTo>
                                <a:lnTo>
                                  <a:pt x="96" y="69"/>
                                </a:lnTo>
                                <a:lnTo>
                                  <a:pt x="107" y="62"/>
                                </a:lnTo>
                                <a:lnTo>
                                  <a:pt x="117" y="52"/>
                                </a:lnTo>
                                <a:lnTo>
                                  <a:pt x="128" y="46"/>
                                </a:lnTo>
                                <a:lnTo>
                                  <a:pt x="142" y="39"/>
                                </a:lnTo>
                                <a:lnTo>
                                  <a:pt x="153" y="33"/>
                                </a:lnTo>
                                <a:lnTo>
                                  <a:pt x="167" y="26"/>
                                </a:lnTo>
                                <a:lnTo>
                                  <a:pt x="178" y="20"/>
                                </a:lnTo>
                                <a:lnTo>
                                  <a:pt x="192" y="16"/>
                                </a:lnTo>
                                <a:lnTo>
                                  <a:pt x="206" y="10"/>
                                </a:lnTo>
                                <a:lnTo>
                                  <a:pt x="220" y="7"/>
                                </a:lnTo>
                                <a:lnTo>
                                  <a:pt x="235" y="3"/>
                                </a:lnTo>
                                <a:lnTo>
                                  <a:pt x="249" y="3"/>
                                </a:lnTo>
                                <a:lnTo>
                                  <a:pt x="263"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465305935" name="Freeform 59"/>
                        <wps:cNvSpPr/>
                        <wps:spPr bwMode="auto">
                          <a:xfrm>
                            <a:off x="865" y="6935"/>
                            <a:ext cx="491" cy="458"/>
                          </a:xfrm>
                          <a:custGeom>
                            <a:avLst/>
                            <a:gdLst>
                              <a:gd name="T0" fmla="+- 0 1310 866"/>
                              <a:gd name="T1" fmla="*/ T0 w 491"/>
                              <a:gd name="T2" fmla="+- 0 7393 6936"/>
                              <a:gd name="T3" fmla="*/ 7393 h 458"/>
                              <a:gd name="T4" fmla="+- 0 866 866"/>
                              <a:gd name="T5" fmla="*/ T4 w 491"/>
                              <a:gd name="T6" fmla="+- 0 6982 6936"/>
                              <a:gd name="T7" fmla="*/ 6982 h 458"/>
                              <a:gd name="T8" fmla="+- 0 905 866"/>
                              <a:gd name="T9" fmla="*/ T8 w 491"/>
                              <a:gd name="T10" fmla="+- 0 6936 6936"/>
                              <a:gd name="T11" fmla="*/ 6936 h 458"/>
                              <a:gd name="T12" fmla="+- 0 1356 866"/>
                              <a:gd name="T13" fmla="*/ T12 w 491"/>
                              <a:gd name="T14" fmla="+- 0 7351 6936"/>
                              <a:gd name="T15" fmla="*/ 7351 h 458"/>
                              <a:gd name="T16" fmla="+- 0 1310 866"/>
                              <a:gd name="T17" fmla="*/ T16 w 491"/>
                              <a:gd name="T18" fmla="+- 0 7393 6936"/>
                              <a:gd name="T19" fmla="*/ 7393 h 458"/>
                            </a:gdLst>
                            <a:ahLst/>
                            <a:cxnLst>
                              <a:cxn ang="0">
                                <a:pos x="T1" y="T3"/>
                              </a:cxn>
                              <a:cxn ang="0">
                                <a:pos x="T5" y="T7"/>
                              </a:cxn>
                              <a:cxn ang="0">
                                <a:pos x="T9" y="T11"/>
                              </a:cxn>
                              <a:cxn ang="0">
                                <a:pos x="T13" y="T15"/>
                              </a:cxn>
                              <a:cxn ang="0">
                                <a:pos x="T17" y="T19"/>
                              </a:cxn>
                            </a:cxnLst>
                            <a:rect l="0" t="0" r="r" b="b"/>
                            <a:pathLst>
                              <a:path w="491" h="458">
                                <a:moveTo>
                                  <a:pt x="444" y="457"/>
                                </a:moveTo>
                                <a:lnTo>
                                  <a:pt x="0" y="46"/>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875998052" name="Freeform 60"/>
                        <wps:cNvSpPr/>
                        <wps:spPr bwMode="auto">
                          <a:xfrm>
                            <a:off x="865" y="6935"/>
                            <a:ext cx="491" cy="458"/>
                          </a:xfrm>
                          <a:custGeom>
                            <a:avLst/>
                            <a:gdLst>
                              <a:gd name="T0" fmla="+- 0 866 866"/>
                              <a:gd name="T1" fmla="*/ T0 w 491"/>
                              <a:gd name="T2" fmla="+- 0 6982 6936"/>
                              <a:gd name="T3" fmla="*/ 6982 h 458"/>
                              <a:gd name="T4" fmla="+- 0 1310 866"/>
                              <a:gd name="T5" fmla="*/ T4 w 491"/>
                              <a:gd name="T6" fmla="+- 0 7393 6936"/>
                              <a:gd name="T7" fmla="*/ 7393 h 458"/>
                              <a:gd name="T8" fmla="+- 0 1356 866"/>
                              <a:gd name="T9" fmla="*/ T8 w 491"/>
                              <a:gd name="T10" fmla="+- 0 7351 6936"/>
                              <a:gd name="T11" fmla="*/ 7351 h 458"/>
                              <a:gd name="T12" fmla="+- 0 905 866"/>
                              <a:gd name="T13" fmla="*/ T12 w 491"/>
                              <a:gd name="T14" fmla="+- 0 6936 6936"/>
                              <a:gd name="T15" fmla="*/ 6936 h 458"/>
                              <a:gd name="T16" fmla="+- 0 866 866"/>
                              <a:gd name="T17" fmla="*/ T16 w 491"/>
                              <a:gd name="T18" fmla="+- 0 6982 6936"/>
                              <a:gd name="T19" fmla="*/ 6982 h 458"/>
                            </a:gdLst>
                            <a:ahLst/>
                            <a:cxnLst>
                              <a:cxn ang="0">
                                <a:pos x="T1" y="T3"/>
                              </a:cxn>
                              <a:cxn ang="0">
                                <a:pos x="T5" y="T7"/>
                              </a:cxn>
                              <a:cxn ang="0">
                                <a:pos x="T9" y="T11"/>
                              </a:cxn>
                              <a:cxn ang="0">
                                <a:pos x="T13" y="T15"/>
                              </a:cxn>
                              <a:cxn ang="0">
                                <a:pos x="T17" y="T19"/>
                              </a:cxn>
                            </a:cxnLst>
                            <a:rect l="0" t="0" r="r" b="b"/>
                            <a:pathLst>
                              <a:path w="491" h="458">
                                <a:moveTo>
                                  <a:pt x="0" y="46"/>
                                </a:moveTo>
                                <a:lnTo>
                                  <a:pt x="444" y="457"/>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54" o:spid="_x0000_s1026" o:spt="203" style="position:absolute;left:0pt;margin-left:38.05pt;margin-top:341.95pt;height:32.05pt;width:34.8pt;mso-position-horizontal-relative:page;mso-position-vertical-relative:page;z-index:-251638784;mso-width-relative:page;mso-height-relative:page;" coordorigin="761,6839" coordsize="696,641" o:gfxdata="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">
                <o:lock v:ext="edit" aspectratio="f"/>
                <v:shape id="AutoShape 55" o:spid="_x0000_s1026" o:spt="100" style="position:absolute;left:763;top:6841;height:638;width:693;" fillcolor="#000000" filled="t" stroked="f" coordsize="693,638" o:gfxdata="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l&#10;6bvCAAAA4wAAAA8AAAAAAAAAAQAgAAAAIgAAAGRycy9kb3ducmV2LnhtbFBLAQIUABQAAAAIAIdO&#10;4kAzLwWeOwAAADkAAAAQAAAAAAAAAAEAIAAAABEBAABkcnMvc2hhcGV4bWwueG1sUEsFBgAAAAAG&#10;AAYAWwEAALsDAAAAAA==&#10;" path="m362,3l330,3,344,0,362,3xm398,7l295,7,313,3,380,3,398,7xm415,631l277,631,259,624,245,621,227,618,199,605,181,598,167,588,153,582,142,572,114,552,92,533,71,507,60,497,53,484,43,471,36,454,21,428,18,412,14,399,7,383,7,366,4,350,4,333,0,317,4,304,4,288,7,271,7,255,14,239,18,226,21,209,36,183,43,167,53,154,60,141,71,131,92,105,114,85,142,65,153,56,167,49,181,39,199,33,227,20,245,16,259,13,277,7,415,7,433,13,447,16,465,20,494,33,511,39,526,49,540,56,550,65,579,85,600,105,621,131,632,141,639,154,650,167,657,183,671,209,675,226,678,239,685,255,685,271,689,288,689,304,692,317,689,333,689,350,685,366,685,383,678,399,675,412,671,428,657,454,650,471,639,484,632,497,621,507,600,533,579,552,550,572,540,582,526,588,511,598,494,605,465,618,447,621,433,624,415,631xm380,634l313,634,295,631,398,631,380,634xm344,637l330,634,362,634,344,637xe">
                  <v:path o:connectlocs="330,6844;362,6844;295,6848;380,6844;415,7472;259,7465;227,7459;181,7439;153,7423;114,7393;71,7348;53,7325;36,7295;18,7253;7,7224;4,7191;0,7158;4,7129;7,7096;18,7067;36,7024;53,6995;71,6972;114,6926;153,6897;181,6880;227,6861;259,6854;415,6848;447,6857;494,6874;526,6890;550,6906;600,6946;632,6982;650,7008;671,7050;678,7080;685,7112;689,7145;689,7174;685,7207;678,7240;671,7269;650,7312;632,7338;600,7374;550,7413;526,7429;494,7446;447,7462;415,7472;313,7475;398,7472;344,7478;362,7475" o:connectangles="0,0,0,0,0,0,0,0,0,0,0,0,0,0,0,0,0,0,0,0,0,0,0,0,0,0,0,0,0,0,0,0,0,0,0,0,0,0,0,0,0,0,0,0,0,0,0,0,0,0,0,0,0,0,0,0"/>
                  <v:fill on="t" focussize="0,0"/>
                  <v:stroke on="f"/>
                  <v:imagedata o:title=""/>
                  <o:lock v:ext="edit" aspectratio="f"/>
                </v:shape>
                <v:shape id="Freeform 56" o:spid="_x0000_s1026" o:spt="100" style="position:absolute;left:763;top:6841;height:638;width:693;" filled="f" stroked="t" coordsize="693,638" o:gfxdata="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f&#10;qcMYwwAAAOMAAAAPAAAAAAAAAAEAIAAAACIAAABkcnMvZG93bnJldi54bWxQSwECFAAUAAAACACH&#10;TuJAMy8FnjsAAAA5AAAAEAAAAAAAAAABACAAAAASAQAAZHJzL3NoYXBleG1sLnhtbFBLBQYAAAAA&#10;BgAGAFsBAAC8AwAAAAA=&#10;" path="m344,637l330,634,313,634,295,631,277,631,259,624,245,621,227,618,213,611,199,605,181,598,167,588,153,582,142,572,128,562,114,552,103,543,92,533,82,520,71,507,60,497,53,484,43,471,36,454,28,441,21,428,18,412,14,399,7,383,7,366,4,350,4,333,0,317,4,304,4,288,7,271,7,255,14,239,18,226,21,209,28,196,36,183,43,167,53,154,60,141,71,131,82,118,92,105,103,95,114,85,128,75,142,65,153,56,167,49,181,39,199,33,213,26,227,20,245,16,259,13,277,7,295,7,313,3,330,3,344,0,362,3,380,3,398,7,415,7,433,13,447,16,465,20,479,26,494,33,511,39,526,49,540,56,550,65,565,75,579,85,589,95,600,105,611,118,621,131,632,141,639,154,650,167,657,183,664,196,671,209,675,226,678,239,685,255,685,271,689,288,689,304,692,317,689,333,689,350,685,366,685,383,678,399,675,412,671,428,664,441,657,454,650,471,639,484,632,497,621,507,611,520,600,533,589,543,579,552,565,562,550,572,540,582,526,588,511,598,494,605,479,611,465,618,447,621,433,624,415,631,398,631,380,634,362,634,344,637e">
                  <v:path o:connectlocs="313,7475;259,7465;213,7452;167,7429;128,7403;92,7374;60,7338;36,7295;18,7253;7,7207;0,7158;7,7112;18,7067;36,7024;60,6982;92,6946;128,6916;167,6890;213,6867;259,6854;313,6844;362,6844;415,6848;465,6861;511,6880;550,6906;589,6936;621,6972;650,7008;671,7050;685,7096;689,7145;689,7191;678,7240;664,7282;639,7325;611,7361;579,7393;540,7423;494,7446;447,7462;398,7472;344,7478" o:connectangles="0,0,0,0,0,0,0,0,0,0,0,0,0,0,0,0,0,0,0,0,0,0,0,0,0,0,0,0,0,0,0,0,0,0,0,0,0,0,0,0,0,0,0"/>
                  <v:fill on="f" focussize="0,0"/>
                  <v:stroke weight="0.16992125984252pt" color="#000000" joinstyle="round"/>
                  <v:imagedata o:title=""/>
                  <o:lock v:ext="edit" aspectratio="f"/>
                </v:shape>
                <v:shape id="AutoShape 57" o:spid="_x0000_s1026" o:spt="100" style="position:absolute;left:816;top:6890;height:540;width:586;" fillcolor="#FFFFFF" filled="t" stroked="f" coordsize="586,540" o:gfxdata="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167PQMQAAADiAAAADwAAAAAAAAABACAAAAAiAAAAZHJzL2Rvd25yZXYueG1sUEsBAhQAFAAAAAgA&#10;h07iQDMvBZ47AAAAOQAAABAAAAAAAAAAAQAgAAAAEwEAAGRycy9zaGFwZXhtbC54bWxQSwUGAAAA&#10;AAYABgBbAQAAvQMAAAAA&#10;" path="m338,3l249,3,263,0,323,0,338,3xm352,536l235,536,206,530,192,523,178,520,167,513,153,507,142,500,128,494,117,487,107,477,96,471,75,451,68,441,57,432,50,422,43,409,36,399,29,386,22,376,18,363,11,350,4,324,4,311,0,298,0,242,4,229,4,216,11,190,18,177,22,164,29,154,36,141,43,131,50,118,57,108,68,98,75,88,96,69,107,62,117,52,128,46,142,39,153,33,167,26,178,20,192,16,206,10,235,3,352,3,380,10,394,16,409,20,419,26,434,33,444,39,458,46,469,52,480,62,490,69,512,88,519,98,529,108,536,118,544,131,551,141,558,154,565,164,568,177,576,190,583,216,583,229,586,242,586,298,583,311,583,324,576,350,568,363,565,376,558,386,551,399,544,409,536,422,529,432,519,441,512,451,490,471,480,477,469,487,458,494,444,500,434,507,419,513,409,520,394,523,380,530,352,536xm323,539l263,539,249,536,338,536,323,539xe">
                  <v:path o:connectlocs="249,6893;323,6890;352,7426;206,7420;178,7410;153,7397;128,7384;107,7367;75,7341;57,7322;43,7299;29,7276;18,7253;4,7214;0,7188;4,7119;11,7080;22,7054;36,7031;50,7008;68,6988;96,6959;117,6942;142,6929;167,6916;192,6906;235,6893;380,6900;409,6910;434,6923;458,6936;480,6952;512,6978;529,6998;544,7021;558,7044;568,7067;583,7106;586,7132;583,7201;576,7240;565,7266;551,7289;536,7312;519,7331;490,7361;469,7377;444,7390;419,7403;394,7413;352,7426;263,7429;338,7426" o:connectangles="0,0,0,0,0,0,0,0,0,0,0,0,0,0,0,0,0,0,0,0,0,0,0,0,0,0,0,0,0,0,0,0,0,0,0,0,0,0,0,0,0,0,0,0,0,0,0,0,0,0,0,0,0"/>
                  <v:fill on="t" focussize="0,0"/>
                  <v:stroke on="f"/>
                  <v:imagedata o:title=""/>
                  <o:lock v:ext="edit" aspectratio="f"/>
                </v:shape>
                <v:shape id="Freeform 58" o:spid="_x0000_s1026" o:spt="100" style="position:absolute;left:816;top:6890;height:540;width:586;" filled="f" stroked="t" coordsize="586,540" o:gfxdata="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IqIjV&#10;wAAAAOIAAAAPAAAAAAAAAAEAIAAAACIAAABkcnMvZG93bnJldi54bWxQSwECFAAUAAAACACHTuJA&#10;My8FnjsAAAA5AAAAEAAAAAAAAAABACAAAAAPAQAAZHJzL3NoYXBleG1sLnhtbFBLBQYAAAAABgAG&#10;AFsBAAC5AwAAAAA=&#10;" path="m291,0l309,0,323,0,338,3,352,3,366,7,380,10,394,16,409,20,419,26,434,33,444,39,458,46,469,52,480,62,490,69,501,79,512,88,519,98,529,108,536,118,544,131,551,141,558,154,565,164,568,177,576,190,579,203,583,216,583,229,586,242,586,255,586,268,586,284,586,298,583,311,583,324,579,337,576,350,568,363,565,376,558,386,551,399,544,409,536,422,529,432,519,441,512,451,501,461,490,471,480,477,469,487,458,494,444,500,434,507,419,513,409,520,394,523,380,530,366,533,352,536,338,536,323,539,309,539,291,539,277,539,263,539,249,536,235,536,220,533,206,530,192,523,178,520,167,513,153,507,142,500,128,494,117,487,107,477,96,471,85,461,75,451,68,441,57,432,50,422,43,409,36,399,29,386,22,376,18,363,11,350,7,337,4,324,4,311,0,298,0,284,0,268,0,255,0,242,4,229,4,216,7,203,11,190,18,177,22,164,29,154,36,141,43,131,50,118,57,108,68,98,75,88,85,79,96,69,107,62,117,52,128,46,142,39,153,33,167,26,178,20,192,16,206,10,220,7,235,3,249,3,263,0,277,0,291,0e">
                  <v:path o:connectlocs="323,6890;366,6897;409,6910;444,6929;480,6952;512,6978;536,7008;558,7044;576,7080;583,7119;586,7158;583,7201;576,7240;558,7276;536,7312;512,7341;480,7367;444,7390;409,7410;366,7423;323,7429;277,7429;235,7426;192,7413;153,7397;117,7377;85,7351;57,7322;36,7289;18,7253;4,7214;0,7174;0,7132;7,7093;22,7054;43,7021;68,6988;96,6959;128,6936;167,6916;206,6900;249,6893;291,6890" o:connectangles="0,0,0,0,0,0,0,0,0,0,0,0,0,0,0,0,0,0,0,0,0,0,0,0,0,0,0,0,0,0,0,0,0,0,0,0,0,0,0,0,0,0,0"/>
                  <v:fill on="f" focussize="0,0"/>
                  <v:stroke weight="0.16992125984252pt" color="#000000" joinstyle="round"/>
                  <v:imagedata o:title=""/>
                  <o:lock v:ext="edit" aspectratio="f"/>
                </v:shape>
                <v:shape id="Freeform 59" o:spid="_x0000_s1026" o:spt="100" style="position:absolute;left:865;top:6935;height:458;width:491;" fillcolor="#000000" filled="t" stroked="f" coordsize="491,458" o:gfxdata="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Hr/8QAAADiAAAADwAAAAAAAAABACAAAAAiAAAAZHJzL2Rvd25yZXYueG1sUEsBAhQAFAAAAAgA&#10;h07iQDMvBZ47AAAAOQAAABAAAAAAAAAAAQAgAAAAEwEAAGRycy9zaGFwZXhtbC54bWxQSwUGAAAA&#10;AAYABgBbAQAAvQMAAAAA&#10;" path="m444,457l0,46,39,0,490,415,444,457xe">
                  <v:path o:connectlocs="444,7393;0,6982;39,6936;490,7351;444,7393" o:connectangles="0,0,0,0,0"/>
                  <v:fill on="t" focussize="0,0"/>
                  <v:stroke on="f"/>
                  <v:imagedata o:title=""/>
                  <o:lock v:ext="edit" aspectratio="f"/>
                </v:shape>
                <v:shape id="Freeform 60" o:spid="_x0000_s1026" o:spt="100" style="position:absolute;left:865;top:6935;height:458;width:491;" filled="f" stroked="t" coordsize="491,458" o:gfxdata="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g0XGsQAAADiAAAADwAAAAAAAAABACAAAAAiAAAAZHJzL2Rvd25yZXYueG1sUEsBAhQAFAAAAAgA&#10;h07iQDMvBZ47AAAAOQAAABAAAAAAAAAAAQAgAAAAEwEAAGRycy9zaGFwZXhtbC54bWxQSwUGAAAA&#10;AAYABgBbAQAAvQMAAAAA&#10;" path="m0,46l444,457,490,415,39,0,0,46e">
                  <v:path o:connectlocs="0,6982;444,7393;490,7351;39,6936;0,6982"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8720" behindDoc="1" locked="0" layoutInCell="1" allowOverlap="1">
                <wp:simplePos x="0" y="0"/>
                <wp:positionH relativeFrom="page">
                  <wp:posOffset>483235</wp:posOffset>
                </wp:positionH>
                <wp:positionV relativeFrom="page">
                  <wp:posOffset>4914265</wp:posOffset>
                </wp:positionV>
                <wp:extent cx="441960" cy="407035"/>
                <wp:effectExtent l="16510" t="8890" r="17780" b="12700"/>
                <wp:wrapNone/>
                <wp:docPr id="852987790" name="Group 61"/>
                <wp:cNvGraphicFramePr/>
                <a:graphic xmlns:a="http://schemas.openxmlformats.org/drawingml/2006/main">
                  <a:graphicData uri="http://schemas.microsoft.com/office/word/2010/wordprocessingGroup">
                    <wpg:wgp>
                      <wpg:cNvGrpSpPr/>
                      <wpg:grpSpPr>
                        <a:xfrm>
                          <a:off x="0" y="0"/>
                          <a:ext cx="441960" cy="407035"/>
                          <a:chOff x="761" y="7739"/>
                          <a:chExt cx="696" cy="641"/>
                        </a:xfrm>
                      </wpg:grpSpPr>
                      <wps:wsp>
                        <wps:cNvPr id="782361778" name="AutoShape 62"/>
                        <wps:cNvSpPr/>
                        <wps:spPr bwMode="auto">
                          <a:xfrm>
                            <a:off x="763" y="7741"/>
                            <a:ext cx="693" cy="638"/>
                          </a:xfrm>
                          <a:custGeom>
                            <a:avLst/>
                            <a:gdLst>
                              <a:gd name="T0" fmla="+- 0 1093 763"/>
                              <a:gd name="T1" fmla="*/ T0 w 693"/>
                              <a:gd name="T2" fmla="+- 0 7744 7741"/>
                              <a:gd name="T3" fmla="*/ 7744 h 638"/>
                              <a:gd name="T4" fmla="+- 0 1125 763"/>
                              <a:gd name="T5" fmla="*/ T4 w 693"/>
                              <a:gd name="T6" fmla="+- 0 7744 7741"/>
                              <a:gd name="T7" fmla="*/ 7744 h 638"/>
                              <a:gd name="T8" fmla="+- 0 1058 763"/>
                              <a:gd name="T9" fmla="*/ T8 w 693"/>
                              <a:gd name="T10" fmla="+- 0 7748 7741"/>
                              <a:gd name="T11" fmla="*/ 7748 h 638"/>
                              <a:gd name="T12" fmla="+- 0 1143 763"/>
                              <a:gd name="T13" fmla="*/ T12 w 693"/>
                              <a:gd name="T14" fmla="+- 0 7744 7741"/>
                              <a:gd name="T15" fmla="*/ 7744 h 638"/>
                              <a:gd name="T16" fmla="+- 0 1178 763"/>
                              <a:gd name="T17" fmla="*/ T16 w 693"/>
                              <a:gd name="T18" fmla="+- 0 8372 7741"/>
                              <a:gd name="T19" fmla="*/ 8372 h 638"/>
                              <a:gd name="T20" fmla="+- 0 1022 763"/>
                              <a:gd name="T21" fmla="*/ T20 w 693"/>
                              <a:gd name="T22" fmla="+- 0 8365 7741"/>
                              <a:gd name="T23" fmla="*/ 8365 h 638"/>
                              <a:gd name="T24" fmla="+- 0 990 763"/>
                              <a:gd name="T25" fmla="*/ T24 w 693"/>
                              <a:gd name="T26" fmla="+- 0 8359 7741"/>
                              <a:gd name="T27" fmla="*/ 8359 h 638"/>
                              <a:gd name="T28" fmla="+- 0 944 763"/>
                              <a:gd name="T29" fmla="*/ T28 w 693"/>
                              <a:gd name="T30" fmla="+- 0 8339 7741"/>
                              <a:gd name="T31" fmla="*/ 8339 h 638"/>
                              <a:gd name="T32" fmla="+- 0 916 763"/>
                              <a:gd name="T33" fmla="*/ T32 w 693"/>
                              <a:gd name="T34" fmla="+- 0 8323 7741"/>
                              <a:gd name="T35" fmla="*/ 8323 h 638"/>
                              <a:gd name="T36" fmla="+- 0 877 763"/>
                              <a:gd name="T37" fmla="*/ T36 w 693"/>
                              <a:gd name="T38" fmla="+- 0 8293 7741"/>
                              <a:gd name="T39" fmla="*/ 8293 h 638"/>
                              <a:gd name="T40" fmla="+- 0 834 763"/>
                              <a:gd name="T41" fmla="*/ T40 w 693"/>
                              <a:gd name="T42" fmla="+- 0 8248 7741"/>
                              <a:gd name="T43" fmla="*/ 8248 h 638"/>
                              <a:gd name="T44" fmla="+- 0 816 763"/>
                              <a:gd name="T45" fmla="*/ T44 w 693"/>
                              <a:gd name="T46" fmla="+- 0 8225 7741"/>
                              <a:gd name="T47" fmla="*/ 8225 h 638"/>
                              <a:gd name="T48" fmla="+- 0 799 763"/>
                              <a:gd name="T49" fmla="*/ T48 w 693"/>
                              <a:gd name="T50" fmla="+- 0 8195 7741"/>
                              <a:gd name="T51" fmla="*/ 8195 h 638"/>
                              <a:gd name="T52" fmla="+- 0 781 763"/>
                              <a:gd name="T53" fmla="*/ T52 w 693"/>
                              <a:gd name="T54" fmla="+- 0 8153 7741"/>
                              <a:gd name="T55" fmla="*/ 8153 h 638"/>
                              <a:gd name="T56" fmla="+- 0 770 763"/>
                              <a:gd name="T57" fmla="*/ T56 w 693"/>
                              <a:gd name="T58" fmla="+- 0 8124 7741"/>
                              <a:gd name="T59" fmla="*/ 8124 h 638"/>
                              <a:gd name="T60" fmla="+- 0 767 763"/>
                              <a:gd name="T61" fmla="*/ T60 w 693"/>
                              <a:gd name="T62" fmla="+- 0 8091 7741"/>
                              <a:gd name="T63" fmla="*/ 8091 h 638"/>
                              <a:gd name="T64" fmla="+- 0 763 763"/>
                              <a:gd name="T65" fmla="*/ T64 w 693"/>
                              <a:gd name="T66" fmla="+- 0 8058 7741"/>
                              <a:gd name="T67" fmla="*/ 8058 h 638"/>
                              <a:gd name="T68" fmla="+- 0 767 763"/>
                              <a:gd name="T69" fmla="*/ T68 w 693"/>
                              <a:gd name="T70" fmla="+- 0 8029 7741"/>
                              <a:gd name="T71" fmla="*/ 8029 h 638"/>
                              <a:gd name="T72" fmla="+- 0 770 763"/>
                              <a:gd name="T73" fmla="*/ T72 w 693"/>
                              <a:gd name="T74" fmla="+- 0 7996 7741"/>
                              <a:gd name="T75" fmla="*/ 7996 h 638"/>
                              <a:gd name="T76" fmla="+- 0 781 763"/>
                              <a:gd name="T77" fmla="*/ T76 w 693"/>
                              <a:gd name="T78" fmla="+- 0 7967 7741"/>
                              <a:gd name="T79" fmla="*/ 7967 h 638"/>
                              <a:gd name="T80" fmla="+- 0 799 763"/>
                              <a:gd name="T81" fmla="*/ T80 w 693"/>
                              <a:gd name="T82" fmla="+- 0 7924 7741"/>
                              <a:gd name="T83" fmla="*/ 7924 h 638"/>
                              <a:gd name="T84" fmla="+- 0 816 763"/>
                              <a:gd name="T85" fmla="*/ T84 w 693"/>
                              <a:gd name="T86" fmla="+- 0 7895 7741"/>
                              <a:gd name="T87" fmla="*/ 7895 h 638"/>
                              <a:gd name="T88" fmla="+- 0 834 763"/>
                              <a:gd name="T89" fmla="*/ T88 w 693"/>
                              <a:gd name="T90" fmla="+- 0 7872 7741"/>
                              <a:gd name="T91" fmla="*/ 7872 h 638"/>
                              <a:gd name="T92" fmla="+- 0 877 763"/>
                              <a:gd name="T93" fmla="*/ T92 w 693"/>
                              <a:gd name="T94" fmla="+- 0 7826 7741"/>
                              <a:gd name="T95" fmla="*/ 7826 h 638"/>
                              <a:gd name="T96" fmla="+- 0 916 763"/>
                              <a:gd name="T97" fmla="*/ T96 w 693"/>
                              <a:gd name="T98" fmla="+- 0 7797 7741"/>
                              <a:gd name="T99" fmla="*/ 7797 h 638"/>
                              <a:gd name="T100" fmla="+- 0 944 763"/>
                              <a:gd name="T101" fmla="*/ T100 w 693"/>
                              <a:gd name="T102" fmla="+- 0 7780 7741"/>
                              <a:gd name="T103" fmla="*/ 7780 h 638"/>
                              <a:gd name="T104" fmla="+- 0 990 763"/>
                              <a:gd name="T105" fmla="*/ T104 w 693"/>
                              <a:gd name="T106" fmla="+- 0 7761 7741"/>
                              <a:gd name="T107" fmla="*/ 7761 h 638"/>
                              <a:gd name="T108" fmla="+- 0 1022 763"/>
                              <a:gd name="T109" fmla="*/ T108 w 693"/>
                              <a:gd name="T110" fmla="+- 0 7754 7741"/>
                              <a:gd name="T111" fmla="*/ 7754 h 638"/>
                              <a:gd name="T112" fmla="+- 0 1178 763"/>
                              <a:gd name="T113" fmla="*/ T112 w 693"/>
                              <a:gd name="T114" fmla="+- 0 7748 7741"/>
                              <a:gd name="T115" fmla="*/ 7748 h 638"/>
                              <a:gd name="T116" fmla="+- 0 1210 763"/>
                              <a:gd name="T117" fmla="*/ T116 w 693"/>
                              <a:gd name="T118" fmla="+- 0 7757 7741"/>
                              <a:gd name="T119" fmla="*/ 7757 h 638"/>
                              <a:gd name="T120" fmla="+- 0 1257 763"/>
                              <a:gd name="T121" fmla="*/ T120 w 693"/>
                              <a:gd name="T122" fmla="+- 0 7774 7741"/>
                              <a:gd name="T123" fmla="*/ 7774 h 638"/>
                              <a:gd name="T124" fmla="+- 0 1289 763"/>
                              <a:gd name="T125" fmla="*/ T124 w 693"/>
                              <a:gd name="T126" fmla="+- 0 7790 7741"/>
                              <a:gd name="T127" fmla="*/ 7790 h 638"/>
                              <a:gd name="T128" fmla="+- 0 1313 763"/>
                              <a:gd name="T129" fmla="*/ T128 w 693"/>
                              <a:gd name="T130" fmla="+- 0 7806 7741"/>
                              <a:gd name="T131" fmla="*/ 7806 h 638"/>
                              <a:gd name="T132" fmla="+- 0 1363 763"/>
                              <a:gd name="T133" fmla="*/ T132 w 693"/>
                              <a:gd name="T134" fmla="+- 0 7846 7741"/>
                              <a:gd name="T135" fmla="*/ 7846 h 638"/>
                              <a:gd name="T136" fmla="+- 0 1395 763"/>
                              <a:gd name="T137" fmla="*/ T136 w 693"/>
                              <a:gd name="T138" fmla="+- 0 7882 7741"/>
                              <a:gd name="T139" fmla="*/ 7882 h 638"/>
                              <a:gd name="T140" fmla="+- 0 1413 763"/>
                              <a:gd name="T141" fmla="*/ T140 w 693"/>
                              <a:gd name="T142" fmla="+- 0 7908 7741"/>
                              <a:gd name="T143" fmla="*/ 7908 h 638"/>
                              <a:gd name="T144" fmla="+- 0 1434 763"/>
                              <a:gd name="T145" fmla="*/ T144 w 693"/>
                              <a:gd name="T146" fmla="+- 0 7950 7741"/>
                              <a:gd name="T147" fmla="*/ 7950 h 638"/>
                              <a:gd name="T148" fmla="+- 0 1441 763"/>
                              <a:gd name="T149" fmla="*/ T148 w 693"/>
                              <a:gd name="T150" fmla="+- 0 7980 7741"/>
                              <a:gd name="T151" fmla="*/ 7980 h 638"/>
                              <a:gd name="T152" fmla="+- 0 1448 763"/>
                              <a:gd name="T153" fmla="*/ T152 w 693"/>
                              <a:gd name="T154" fmla="+- 0 8012 7741"/>
                              <a:gd name="T155" fmla="*/ 8012 h 638"/>
                              <a:gd name="T156" fmla="+- 0 1452 763"/>
                              <a:gd name="T157" fmla="*/ T156 w 693"/>
                              <a:gd name="T158" fmla="+- 0 8045 7741"/>
                              <a:gd name="T159" fmla="*/ 8045 h 638"/>
                              <a:gd name="T160" fmla="+- 0 1452 763"/>
                              <a:gd name="T161" fmla="*/ T160 w 693"/>
                              <a:gd name="T162" fmla="+- 0 8074 7741"/>
                              <a:gd name="T163" fmla="*/ 8074 h 638"/>
                              <a:gd name="T164" fmla="+- 0 1448 763"/>
                              <a:gd name="T165" fmla="*/ T164 w 693"/>
                              <a:gd name="T166" fmla="+- 0 8107 7741"/>
                              <a:gd name="T167" fmla="*/ 8107 h 638"/>
                              <a:gd name="T168" fmla="+- 0 1441 763"/>
                              <a:gd name="T169" fmla="*/ T168 w 693"/>
                              <a:gd name="T170" fmla="+- 0 8140 7741"/>
                              <a:gd name="T171" fmla="*/ 8140 h 638"/>
                              <a:gd name="T172" fmla="+- 0 1434 763"/>
                              <a:gd name="T173" fmla="*/ T172 w 693"/>
                              <a:gd name="T174" fmla="+- 0 8169 7741"/>
                              <a:gd name="T175" fmla="*/ 8169 h 638"/>
                              <a:gd name="T176" fmla="+- 0 1413 763"/>
                              <a:gd name="T177" fmla="*/ T176 w 693"/>
                              <a:gd name="T178" fmla="+- 0 8212 7741"/>
                              <a:gd name="T179" fmla="*/ 8212 h 638"/>
                              <a:gd name="T180" fmla="+- 0 1395 763"/>
                              <a:gd name="T181" fmla="*/ T180 w 693"/>
                              <a:gd name="T182" fmla="+- 0 8238 7741"/>
                              <a:gd name="T183" fmla="*/ 8238 h 638"/>
                              <a:gd name="T184" fmla="+- 0 1363 763"/>
                              <a:gd name="T185" fmla="*/ T184 w 693"/>
                              <a:gd name="T186" fmla="+- 0 8274 7741"/>
                              <a:gd name="T187" fmla="*/ 8274 h 638"/>
                              <a:gd name="T188" fmla="+- 0 1313 763"/>
                              <a:gd name="T189" fmla="*/ T188 w 693"/>
                              <a:gd name="T190" fmla="+- 0 8313 7741"/>
                              <a:gd name="T191" fmla="*/ 8313 h 638"/>
                              <a:gd name="T192" fmla="+- 0 1289 763"/>
                              <a:gd name="T193" fmla="*/ T192 w 693"/>
                              <a:gd name="T194" fmla="+- 0 8329 7741"/>
                              <a:gd name="T195" fmla="*/ 8329 h 638"/>
                              <a:gd name="T196" fmla="+- 0 1257 763"/>
                              <a:gd name="T197" fmla="*/ T196 w 693"/>
                              <a:gd name="T198" fmla="+- 0 8346 7741"/>
                              <a:gd name="T199" fmla="*/ 8346 h 638"/>
                              <a:gd name="T200" fmla="+- 0 1210 763"/>
                              <a:gd name="T201" fmla="*/ T200 w 693"/>
                              <a:gd name="T202" fmla="+- 0 8362 7741"/>
                              <a:gd name="T203" fmla="*/ 8362 h 638"/>
                              <a:gd name="T204" fmla="+- 0 1178 763"/>
                              <a:gd name="T205" fmla="*/ T204 w 693"/>
                              <a:gd name="T206" fmla="+- 0 8372 7741"/>
                              <a:gd name="T207" fmla="*/ 8372 h 638"/>
                              <a:gd name="T208" fmla="+- 0 1076 763"/>
                              <a:gd name="T209" fmla="*/ T208 w 693"/>
                              <a:gd name="T210" fmla="+- 0 8375 7741"/>
                              <a:gd name="T211" fmla="*/ 8375 h 638"/>
                              <a:gd name="T212" fmla="+- 0 1161 763"/>
                              <a:gd name="T213" fmla="*/ T212 w 693"/>
                              <a:gd name="T214" fmla="+- 0 8372 7741"/>
                              <a:gd name="T215" fmla="*/ 8372 h 638"/>
                              <a:gd name="T216" fmla="+- 0 1107 763"/>
                              <a:gd name="T217" fmla="*/ T216 w 693"/>
                              <a:gd name="T218" fmla="+- 0 8378 7741"/>
                              <a:gd name="T219" fmla="*/ 8378 h 638"/>
                              <a:gd name="T220" fmla="+- 0 1125 763"/>
                              <a:gd name="T221" fmla="*/ T220 w 693"/>
                              <a:gd name="T222" fmla="+- 0 8375 7741"/>
                              <a:gd name="T223" fmla="*/ 8375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2" y="3"/>
                                </a:moveTo>
                                <a:lnTo>
                                  <a:pt x="330" y="3"/>
                                </a:lnTo>
                                <a:lnTo>
                                  <a:pt x="344" y="0"/>
                                </a:lnTo>
                                <a:lnTo>
                                  <a:pt x="362" y="3"/>
                                </a:lnTo>
                                <a:close/>
                                <a:moveTo>
                                  <a:pt x="398" y="7"/>
                                </a:moveTo>
                                <a:lnTo>
                                  <a:pt x="295" y="7"/>
                                </a:lnTo>
                                <a:lnTo>
                                  <a:pt x="313" y="3"/>
                                </a:lnTo>
                                <a:lnTo>
                                  <a:pt x="380" y="3"/>
                                </a:lnTo>
                                <a:lnTo>
                                  <a:pt x="398" y="7"/>
                                </a:lnTo>
                                <a:close/>
                                <a:moveTo>
                                  <a:pt x="415" y="631"/>
                                </a:moveTo>
                                <a:lnTo>
                                  <a:pt x="277" y="631"/>
                                </a:lnTo>
                                <a:lnTo>
                                  <a:pt x="259" y="624"/>
                                </a:lnTo>
                                <a:lnTo>
                                  <a:pt x="245" y="621"/>
                                </a:lnTo>
                                <a:lnTo>
                                  <a:pt x="227" y="618"/>
                                </a:lnTo>
                                <a:lnTo>
                                  <a:pt x="199" y="605"/>
                                </a:lnTo>
                                <a:lnTo>
                                  <a:pt x="181" y="598"/>
                                </a:lnTo>
                                <a:lnTo>
                                  <a:pt x="167" y="588"/>
                                </a:lnTo>
                                <a:lnTo>
                                  <a:pt x="153" y="582"/>
                                </a:lnTo>
                                <a:lnTo>
                                  <a:pt x="142" y="572"/>
                                </a:lnTo>
                                <a:lnTo>
                                  <a:pt x="114" y="552"/>
                                </a:lnTo>
                                <a:lnTo>
                                  <a:pt x="92" y="533"/>
                                </a:lnTo>
                                <a:lnTo>
                                  <a:pt x="71" y="507"/>
                                </a:lnTo>
                                <a:lnTo>
                                  <a:pt x="60" y="497"/>
                                </a:lnTo>
                                <a:lnTo>
                                  <a:pt x="53" y="484"/>
                                </a:lnTo>
                                <a:lnTo>
                                  <a:pt x="43" y="471"/>
                                </a:lnTo>
                                <a:lnTo>
                                  <a:pt x="36" y="454"/>
                                </a:lnTo>
                                <a:lnTo>
                                  <a:pt x="21" y="428"/>
                                </a:lnTo>
                                <a:lnTo>
                                  <a:pt x="18" y="412"/>
                                </a:lnTo>
                                <a:lnTo>
                                  <a:pt x="14" y="399"/>
                                </a:lnTo>
                                <a:lnTo>
                                  <a:pt x="7" y="383"/>
                                </a:lnTo>
                                <a:lnTo>
                                  <a:pt x="7" y="366"/>
                                </a:lnTo>
                                <a:lnTo>
                                  <a:pt x="4" y="350"/>
                                </a:lnTo>
                                <a:lnTo>
                                  <a:pt x="4" y="333"/>
                                </a:lnTo>
                                <a:lnTo>
                                  <a:pt x="0" y="317"/>
                                </a:lnTo>
                                <a:lnTo>
                                  <a:pt x="4" y="304"/>
                                </a:lnTo>
                                <a:lnTo>
                                  <a:pt x="4" y="288"/>
                                </a:lnTo>
                                <a:lnTo>
                                  <a:pt x="7" y="271"/>
                                </a:lnTo>
                                <a:lnTo>
                                  <a:pt x="7" y="255"/>
                                </a:lnTo>
                                <a:lnTo>
                                  <a:pt x="14" y="239"/>
                                </a:lnTo>
                                <a:lnTo>
                                  <a:pt x="18" y="226"/>
                                </a:lnTo>
                                <a:lnTo>
                                  <a:pt x="21" y="209"/>
                                </a:lnTo>
                                <a:lnTo>
                                  <a:pt x="36" y="183"/>
                                </a:lnTo>
                                <a:lnTo>
                                  <a:pt x="43" y="167"/>
                                </a:lnTo>
                                <a:lnTo>
                                  <a:pt x="53" y="154"/>
                                </a:lnTo>
                                <a:lnTo>
                                  <a:pt x="60" y="141"/>
                                </a:lnTo>
                                <a:lnTo>
                                  <a:pt x="71" y="131"/>
                                </a:lnTo>
                                <a:lnTo>
                                  <a:pt x="92" y="105"/>
                                </a:lnTo>
                                <a:lnTo>
                                  <a:pt x="114" y="85"/>
                                </a:lnTo>
                                <a:lnTo>
                                  <a:pt x="142" y="65"/>
                                </a:lnTo>
                                <a:lnTo>
                                  <a:pt x="153" y="56"/>
                                </a:lnTo>
                                <a:lnTo>
                                  <a:pt x="167" y="49"/>
                                </a:lnTo>
                                <a:lnTo>
                                  <a:pt x="181" y="39"/>
                                </a:lnTo>
                                <a:lnTo>
                                  <a:pt x="199" y="33"/>
                                </a:lnTo>
                                <a:lnTo>
                                  <a:pt x="227" y="20"/>
                                </a:lnTo>
                                <a:lnTo>
                                  <a:pt x="245" y="16"/>
                                </a:lnTo>
                                <a:lnTo>
                                  <a:pt x="259" y="13"/>
                                </a:lnTo>
                                <a:lnTo>
                                  <a:pt x="277" y="7"/>
                                </a:lnTo>
                                <a:lnTo>
                                  <a:pt x="415" y="7"/>
                                </a:lnTo>
                                <a:lnTo>
                                  <a:pt x="433" y="13"/>
                                </a:lnTo>
                                <a:lnTo>
                                  <a:pt x="447" y="16"/>
                                </a:lnTo>
                                <a:lnTo>
                                  <a:pt x="465" y="20"/>
                                </a:lnTo>
                                <a:lnTo>
                                  <a:pt x="494" y="33"/>
                                </a:lnTo>
                                <a:lnTo>
                                  <a:pt x="511" y="39"/>
                                </a:lnTo>
                                <a:lnTo>
                                  <a:pt x="526" y="49"/>
                                </a:lnTo>
                                <a:lnTo>
                                  <a:pt x="540" y="56"/>
                                </a:lnTo>
                                <a:lnTo>
                                  <a:pt x="550" y="65"/>
                                </a:lnTo>
                                <a:lnTo>
                                  <a:pt x="579" y="85"/>
                                </a:lnTo>
                                <a:lnTo>
                                  <a:pt x="600" y="105"/>
                                </a:lnTo>
                                <a:lnTo>
                                  <a:pt x="621" y="131"/>
                                </a:lnTo>
                                <a:lnTo>
                                  <a:pt x="632" y="141"/>
                                </a:lnTo>
                                <a:lnTo>
                                  <a:pt x="639" y="154"/>
                                </a:lnTo>
                                <a:lnTo>
                                  <a:pt x="650" y="167"/>
                                </a:lnTo>
                                <a:lnTo>
                                  <a:pt x="657" y="183"/>
                                </a:lnTo>
                                <a:lnTo>
                                  <a:pt x="671" y="209"/>
                                </a:lnTo>
                                <a:lnTo>
                                  <a:pt x="675" y="226"/>
                                </a:lnTo>
                                <a:lnTo>
                                  <a:pt x="678" y="239"/>
                                </a:lnTo>
                                <a:lnTo>
                                  <a:pt x="685" y="255"/>
                                </a:lnTo>
                                <a:lnTo>
                                  <a:pt x="685" y="271"/>
                                </a:lnTo>
                                <a:lnTo>
                                  <a:pt x="689" y="288"/>
                                </a:lnTo>
                                <a:lnTo>
                                  <a:pt x="689" y="304"/>
                                </a:lnTo>
                                <a:lnTo>
                                  <a:pt x="692" y="317"/>
                                </a:lnTo>
                                <a:lnTo>
                                  <a:pt x="689" y="333"/>
                                </a:lnTo>
                                <a:lnTo>
                                  <a:pt x="689" y="350"/>
                                </a:lnTo>
                                <a:lnTo>
                                  <a:pt x="685" y="366"/>
                                </a:lnTo>
                                <a:lnTo>
                                  <a:pt x="685" y="383"/>
                                </a:lnTo>
                                <a:lnTo>
                                  <a:pt x="678" y="399"/>
                                </a:lnTo>
                                <a:lnTo>
                                  <a:pt x="675" y="412"/>
                                </a:lnTo>
                                <a:lnTo>
                                  <a:pt x="671" y="428"/>
                                </a:lnTo>
                                <a:lnTo>
                                  <a:pt x="657" y="454"/>
                                </a:lnTo>
                                <a:lnTo>
                                  <a:pt x="650" y="471"/>
                                </a:lnTo>
                                <a:lnTo>
                                  <a:pt x="639" y="484"/>
                                </a:lnTo>
                                <a:lnTo>
                                  <a:pt x="632" y="497"/>
                                </a:lnTo>
                                <a:lnTo>
                                  <a:pt x="621" y="507"/>
                                </a:lnTo>
                                <a:lnTo>
                                  <a:pt x="600" y="533"/>
                                </a:lnTo>
                                <a:lnTo>
                                  <a:pt x="579" y="552"/>
                                </a:lnTo>
                                <a:lnTo>
                                  <a:pt x="550" y="572"/>
                                </a:lnTo>
                                <a:lnTo>
                                  <a:pt x="540" y="582"/>
                                </a:lnTo>
                                <a:lnTo>
                                  <a:pt x="526" y="588"/>
                                </a:lnTo>
                                <a:lnTo>
                                  <a:pt x="511" y="598"/>
                                </a:lnTo>
                                <a:lnTo>
                                  <a:pt x="494" y="605"/>
                                </a:lnTo>
                                <a:lnTo>
                                  <a:pt x="465" y="618"/>
                                </a:lnTo>
                                <a:lnTo>
                                  <a:pt x="447" y="621"/>
                                </a:lnTo>
                                <a:lnTo>
                                  <a:pt x="433" y="624"/>
                                </a:lnTo>
                                <a:lnTo>
                                  <a:pt x="415" y="631"/>
                                </a:lnTo>
                                <a:close/>
                                <a:moveTo>
                                  <a:pt x="380" y="634"/>
                                </a:moveTo>
                                <a:lnTo>
                                  <a:pt x="313" y="634"/>
                                </a:lnTo>
                                <a:lnTo>
                                  <a:pt x="295" y="631"/>
                                </a:lnTo>
                                <a:lnTo>
                                  <a:pt x="398" y="631"/>
                                </a:lnTo>
                                <a:lnTo>
                                  <a:pt x="380" y="634"/>
                                </a:lnTo>
                                <a:close/>
                                <a:moveTo>
                                  <a:pt x="344" y="637"/>
                                </a:moveTo>
                                <a:lnTo>
                                  <a:pt x="330" y="634"/>
                                </a:lnTo>
                                <a:lnTo>
                                  <a:pt x="362" y="634"/>
                                </a:lnTo>
                                <a:lnTo>
                                  <a:pt x="344" y="637"/>
                                </a:lnTo>
                                <a:close/>
                              </a:path>
                            </a:pathLst>
                          </a:custGeom>
                          <a:solidFill>
                            <a:srgbClr val="000000"/>
                          </a:solidFill>
                          <a:ln>
                            <a:noFill/>
                          </a:ln>
                        </wps:spPr>
                        <wps:bodyPr rot="0" vert="horz" wrap="square" lIns="91440" tIns="45720" rIns="91440" bIns="45720" anchor="t" anchorCtr="0" upright="1">
                          <a:noAutofit/>
                        </wps:bodyPr>
                      </wps:wsp>
                      <wps:wsp>
                        <wps:cNvPr id="1972004067" name="Freeform 63"/>
                        <wps:cNvSpPr/>
                        <wps:spPr bwMode="auto">
                          <a:xfrm>
                            <a:off x="763" y="7741"/>
                            <a:ext cx="693" cy="638"/>
                          </a:xfrm>
                          <a:custGeom>
                            <a:avLst/>
                            <a:gdLst>
                              <a:gd name="T0" fmla="+- 0 1076 763"/>
                              <a:gd name="T1" fmla="*/ T0 w 693"/>
                              <a:gd name="T2" fmla="+- 0 8375 7741"/>
                              <a:gd name="T3" fmla="*/ 8375 h 638"/>
                              <a:gd name="T4" fmla="+- 0 1022 763"/>
                              <a:gd name="T5" fmla="*/ T4 w 693"/>
                              <a:gd name="T6" fmla="+- 0 8365 7741"/>
                              <a:gd name="T7" fmla="*/ 8365 h 638"/>
                              <a:gd name="T8" fmla="+- 0 976 763"/>
                              <a:gd name="T9" fmla="*/ T8 w 693"/>
                              <a:gd name="T10" fmla="+- 0 8352 7741"/>
                              <a:gd name="T11" fmla="*/ 8352 h 638"/>
                              <a:gd name="T12" fmla="+- 0 930 763"/>
                              <a:gd name="T13" fmla="*/ T12 w 693"/>
                              <a:gd name="T14" fmla="+- 0 8329 7741"/>
                              <a:gd name="T15" fmla="*/ 8329 h 638"/>
                              <a:gd name="T16" fmla="+- 0 891 763"/>
                              <a:gd name="T17" fmla="*/ T16 w 693"/>
                              <a:gd name="T18" fmla="+- 0 8303 7741"/>
                              <a:gd name="T19" fmla="*/ 8303 h 638"/>
                              <a:gd name="T20" fmla="+- 0 855 763"/>
                              <a:gd name="T21" fmla="*/ T20 w 693"/>
                              <a:gd name="T22" fmla="+- 0 8274 7741"/>
                              <a:gd name="T23" fmla="*/ 8274 h 638"/>
                              <a:gd name="T24" fmla="+- 0 823 763"/>
                              <a:gd name="T25" fmla="*/ T24 w 693"/>
                              <a:gd name="T26" fmla="+- 0 8238 7741"/>
                              <a:gd name="T27" fmla="*/ 8238 h 638"/>
                              <a:gd name="T28" fmla="+- 0 799 763"/>
                              <a:gd name="T29" fmla="*/ T28 w 693"/>
                              <a:gd name="T30" fmla="+- 0 8195 7741"/>
                              <a:gd name="T31" fmla="*/ 8195 h 638"/>
                              <a:gd name="T32" fmla="+- 0 781 763"/>
                              <a:gd name="T33" fmla="*/ T32 w 693"/>
                              <a:gd name="T34" fmla="+- 0 8153 7741"/>
                              <a:gd name="T35" fmla="*/ 8153 h 638"/>
                              <a:gd name="T36" fmla="+- 0 770 763"/>
                              <a:gd name="T37" fmla="*/ T36 w 693"/>
                              <a:gd name="T38" fmla="+- 0 8107 7741"/>
                              <a:gd name="T39" fmla="*/ 8107 h 638"/>
                              <a:gd name="T40" fmla="+- 0 763 763"/>
                              <a:gd name="T41" fmla="*/ T40 w 693"/>
                              <a:gd name="T42" fmla="+- 0 8058 7741"/>
                              <a:gd name="T43" fmla="*/ 8058 h 638"/>
                              <a:gd name="T44" fmla="+- 0 770 763"/>
                              <a:gd name="T45" fmla="*/ T44 w 693"/>
                              <a:gd name="T46" fmla="+- 0 8012 7741"/>
                              <a:gd name="T47" fmla="*/ 8012 h 638"/>
                              <a:gd name="T48" fmla="+- 0 781 763"/>
                              <a:gd name="T49" fmla="*/ T48 w 693"/>
                              <a:gd name="T50" fmla="+- 0 7967 7741"/>
                              <a:gd name="T51" fmla="*/ 7967 h 638"/>
                              <a:gd name="T52" fmla="+- 0 799 763"/>
                              <a:gd name="T53" fmla="*/ T52 w 693"/>
                              <a:gd name="T54" fmla="+- 0 7924 7741"/>
                              <a:gd name="T55" fmla="*/ 7924 h 638"/>
                              <a:gd name="T56" fmla="+- 0 823 763"/>
                              <a:gd name="T57" fmla="*/ T56 w 693"/>
                              <a:gd name="T58" fmla="+- 0 7882 7741"/>
                              <a:gd name="T59" fmla="*/ 7882 h 638"/>
                              <a:gd name="T60" fmla="+- 0 855 763"/>
                              <a:gd name="T61" fmla="*/ T60 w 693"/>
                              <a:gd name="T62" fmla="+- 0 7846 7741"/>
                              <a:gd name="T63" fmla="*/ 7846 h 638"/>
                              <a:gd name="T64" fmla="+- 0 891 763"/>
                              <a:gd name="T65" fmla="*/ T64 w 693"/>
                              <a:gd name="T66" fmla="+- 0 7816 7741"/>
                              <a:gd name="T67" fmla="*/ 7816 h 638"/>
                              <a:gd name="T68" fmla="+- 0 930 763"/>
                              <a:gd name="T69" fmla="*/ T68 w 693"/>
                              <a:gd name="T70" fmla="+- 0 7790 7741"/>
                              <a:gd name="T71" fmla="*/ 7790 h 638"/>
                              <a:gd name="T72" fmla="+- 0 976 763"/>
                              <a:gd name="T73" fmla="*/ T72 w 693"/>
                              <a:gd name="T74" fmla="+- 0 7767 7741"/>
                              <a:gd name="T75" fmla="*/ 7767 h 638"/>
                              <a:gd name="T76" fmla="+- 0 1022 763"/>
                              <a:gd name="T77" fmla="*/ T76 w 693"/>
                              <a:gd name="T78" fmla="+- 0 7754 7741"/>
                              <a:gd name="T79" fmla="*/ 7754 h 638"/>
                              <a:gd name="T80" fmla="+- 0 1076 763"/>
                              <a:gd name="T81" fmla="*/ T80 w 693"/>
                              <a:gd name="T82" fmla="+- 0 7744 7741"/>
                              <a:gd name="T83" fmla="*/ 7744 h 638"/>
                              <a:gd name="T84" fmla="+- 0 1125 763"/>
                              <a:gd name="T85" fmla="*/ T84 w 693"/>
                              <a:gd name="T86" fmla="+- 0 7744 7741"/>
                              <a:gd name="T87" fmla="*/ 7744 h 638"/>
                              <a:gd name="T88" fmla="+- 0 1178 763"/>
                              <a:gd name="T89" fmla="*/ T88 w 693"/>
                              <a:gd name="T90" fmla="+- 0 7748 7741"/>
                              <a:gd name="T91" fmla="*/ 7748 h 638"/>
                              <a:gd name="T92" fmla="+- 0 1228 763"/>
                              <a:gd name="T93" fmla="*/ T92 w 693"/>
                              <a:gd name="T94" fmla="+- 0 7761 7741"/>
                              <a:gd name="T95" fmla="*/ 7761 h 638"/>
                              <a:gd name="T96" fmla="+- 0 1274 763"/>
                              <a:gd name="T97" fmla="*/ T96 w 693"/>
                              <a:gd name="T98" fmla="+- 0 7780 7741"/>
                              <a:gd name="T99" fmla="*/ 7780 h 638"/>
                              <a:gd name="T100" fmla="+- 0 1313 763"/>
                              <a:gd name="T101" fmla="*/ T100 w 693"/>
                              <a:gd name="T102" fmla="+- 0 7806 7741"/>
                              <a:gd name="T103" fmla="*/ 7806 h 638"/>
                              <a:gd name="T104" fmla="+- 0 1352 763"/>
                              <a:gd name="T105" fmla="*/ T104 w 693"/>
                              <a:gd name="T106" fmla="+- 0 7836 7741"/>
                              <a:gd name="T107" fmla="*/ 7836 h 638"/>
                              <a:gd name="T108" fmla="+- 0 1384 763"/>
                              <a:gd name="T109" fmla="*/ T108 w 693"/>
                              <a:gd name="T110" fmla="+- 0 7872 7741"/>
                              <a:gd name="T111" fmla="*/ 7872 h 638"/>
                              <a:gd name="T112" fmla="+- 0 1413 763"/>
                              <a:gd name="T113" fmla="*/ T112 w 693"/>
                              <a:gd name="T114" fmla="+- 0 7908 7741"/>
                              <a:gd name="T115" fmla="*/ 7908 h 638"/>
                              <a:gd name="T116" fmla="+- 0 1434 763"/>
                              <a:gd name="T117" fmla="*/ T116 w 693"/>
                              <a:gd name="T118" fmla="+- 0 7950 7741"/>
                              <a:gd name="T119" fmla="*/ 7950 h 638"/>
                              <a:gd name="T120" fmla="+- 0 1448 763"/>
                              <a:gd name="T121" fmla="*/ T120 w 693"/>
                              <a:gd name="T122" fmla="+- 0 7996 7741"/>
                              <a:gd name="T123" fmla="*/ 7996 h 638"/>
                              <a:gd name="T124" fmla="+- 0 1452 763"/>
                              <a:gd name="T125" fmla="*/ T124 w 693"/>
                              <a:gd name="T126" fmla="+- 0 8045 7741"/>
                              <a:gd name="T127" fmla="*/ 8045 h 638"/>
                              <a:gd name="T128" fmla="+- 0 1452 763"/>
                              <a:gd name="T129" fmla="*/ T128 w 693"/>
                              <a:gd name="T130" fmla="+- 0 8091 7741"/>
                              <a:gd name="T131" fmla="*/ 8091 h 638"/>
                              <a:gd name="T132" fmla="+- 0 1441 763"/>
                              <a:gd name="T133" fmla="*/ T132 w 693"/>
                              <a:gd name="T134" fmla="+- 0 8140 7741"/>
                              <a:gd name="T135" fmla="*/ 8140 h 638"/>
                              <a:gd name="T136" fmla="+- 0 1427 763"/>
                              <a:gd name="T137" fmla="*/ T136 w 693"/>
                              <a:gd name="T138" fmla="+- 0 8182 7741"/>
                              <a:gd name="T139" fmla="*/ 8182 h 638"/>
                              <a:gd name="T140" fmla="+- 0 1402 763"/>
                              <a:gd name="T141" fmla="*/ T140 w 693"/>
                              <a:gd name="T142" fmla="+- 0 8225 7741"/>
                              <a:gd name="T143" fmla="*/ 8225 h 638"/>
                              <a:gd name="T144" fmla="+- 0 1374 763"/>
                              <a:gd name="T145" fmla="*/ T144 w 693"/>
                              <a:gd name="T146" fmla="+- 0 8261 7741"/>
                              <a:gd name="T147" fmla="*/ 8261 h 638"/>
                              <a:gd name="T148" fmla="+- 0 1342 763"/>
                              <a:gd name="T149" fmla="*/ T148 w 693"/>
                              <a:gd name="T150" fmla="+- 0 8293 7741"/>
                              <a:gd name="T151" fmla="*/ 8293 h 638"/>
                              <a:gd name="T152" fmla="+- 0 1303 763"/>
                              <a:gd name="T153" fmla="*/ T152 w 693"/>
                              <a:gd name="T154" fmla="+- 0 8323 7741"/>
                              <a:gd name="T155" fmla="*/ 8323 h 638"/>
                              <a:gd name="T156" fmla="+- 0 1257 763"/>
                              <a:gd name="T157" fmla="*/ T156 w 693"/>
                              <a:gd name="T158" fmla="+- 0 8346 7741"/>
                              <a:gd name="T159" fmla="*/ 8346 h 638"/>
                              <a:gd name="T160" fmla="+- 0 1210 763"/>
                              <a:gd name="T161" fmla="*/ T160 w 693"/>
                              <a:gd name="T162" fmla="+- 0 8362 7741"/>
                              <a:gd name="T163" fmla="*/ 8362 h 638"/>
                              <a:gd name="T164" fmla="+- 0 1161 763"/>
                              <a:gd name="T165" fmla="*/ T164 w 693"/>
                              <a:gd name="T166" fmla="+- 0 8372 7741"/>
                              <a:gd name="T167" fmla="*/ 8372 h 638"/>
                              <a:gd name="T168" fmla="+- 0 1107 763"/>
                              <a:gd name="T169" fmla="*/ T168 w 693"/>
                              <a:gd name="T170" fmla="+- 0 8378 7741"/>
                              <a:gd name="T171" fmla="*/ 8378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4" y="637"/>
                                </a:moveTo>
                                <a:lnTo>
                                  <a:pt x="330" y="634"/>
                                </a:lnTo>
                                <a:lnTo>
                                  <a:pt x="313" y="634"/>
                                </a:lnTo>
                                <a:lnTo>
                                  <a:pt x="295" y="631"/>
                                </a:lnTo>
                                <a:lnTo>
                                  <a:pt x="277" y="631"/>
                                </a:lnTo>
                                <a:lnTo>
                                  <a:pt x="259" y="624"/>
                                </a:lnTo>
                                <a:lnTo>
                                  <a:pt x="245" y="621"/>
                                </a:lnTo>
                                <a:lnTo>
                                  <a:pt x="227" y="618"/>
                                </a:lnTo>
                                <a:lnTo>
                                  <a:pt x="213" y="611"/>
                                </a:lnTo>
                                <a:lnTo>
                                  <a:pt x="199" y="605"/>
                                </a:lnTo>
                                <a:lnTo>
                                  <a:pt x="181" y="598"/>
                                </a:lnTo>
                                <a:lnTo>
                                  <a:pt x="167" y="588"/>
                                </a:lnTo>
                                <a:lnTo>
                                  <a:pt x="153" y="582"/>
                                </a:lnTo>
                                <a:lnTo>
                                  <a:pt x="142" y="572"/>
                                </a:lnTo>
                                <a:lnTo>
                                  <a:pt x="128" y="562"/>
                                </a:lnTo>
                                <a:lnTo>
                                  <a:pt x="114" y="552"/>
                                </a:lnTo>
                                <a:lnTo>
                                  <a:pt x="103" y="543"/>
                                </a:lnTo>
                                <a:lnTo>
                                  <a:pt x="92" y="533"/>
                                </a:lnTo>
                                <a:lnTo>
                                  <a:pt x="82" y="520"/>
                                </a:lnTo>
                                <a:lnTo>
                                  <a:pt x="71" y="507"/>
                                </a:lnTo>
                                <a:lnTo>
                                  <a:pt x="60" y="497"/>
                                </a:lnTo>
                                <a:lnTo>
                                  <a:pt x="53" y="484"/>
                                </a:lnTo>
                                <a:lnTo>
                                  <a:pt x="43" y="471"/>
                                </a:lnTo>
                                <a:lnTo>
                                  <a:pt x="36" y="454"/>
                                </a:lnTo>
                                <a:lnTo>
                                  <a:pt x="28" y="441"/>
                                </a:lnTo>
                                <a:lnTo>
                                  <a:pt x="21" y="428"/>
                                </a:lnTo>
                                <a:lnTo>
                                  <a:pt x="18" y="412"/>
                                </a:lnTo>
                                <a:lnTo>
                                  <a:pt x="14" y="399"/>
                                </a:lnTo>
                                <a:lnTo>
                                  <a:pt x="7" y="382"/>
                                </a:lnTo>
                                <a:lnTo>
                                  <a:pt x="7" y="366"/>
                                </a:lnTo>
                                <a:lnTo>
                                  <a:pt x="4" y="350"/>
                                </a:lnTo>
                                <a:lnTo>
                                  <a:pt x="4" y="333"/>
                                </a:lnTo>
                                <a:lnTo>
                                  <a:pt x="0" y="317"/>
                                </a:lnTo>
                                <a:lnTo>
                                  <a:pt x="4" y="304"/>
                                </a:lnTo>
                                <a:lnTo>
                                  <a:pt x="4" y="288"/>
                                </a:lnTo>
                                <a:lnTo>
                                  <a:pt x="7" y="271"/>
                                </a:lnTo>
                                <a:lnTo>
                                  <a:pt x="7" y="255"/>
                                </a:lnTo>
                                <a:lnTo>
                                  <a:pt x="14" y="239"/>
                                </a:lnTo>
                                <a:lnTo>
                                  <a:pt x="18" y="226"/>
                                </a:lnTo>
                                <a:lnTo>
                                  <a:pt x="21" y="209"/>
                                </a:lnTo>
                                <a:lnTo>
                                  <a:pt x="28" y="196"/>
                                </a:lnTo>
                                <a:lnTo>
                                  <a:pt x="36" y="183"/>
                                </a:lnTo>
                                <a:lnTo>
                                  <a:pt x="43" y="167"/>
                                </a:lnTo>
                                <a:lnTo>
                                  <a:pt x="53" y="154"/>
                                </a:lnTo>
                                <a:lnTo>
                                  <a:pt x="60" y="141"/>
                                </a:lnTo>
                                <a:lnTo>
                                  <a:pt x="71" y="131"/>
                                </a:lnTo>
                                <a:lnTo>
                                  <a:pt x="82" y="118"/>
                                </a:lnTo>
                                <a:lnTo>
                                  <a:pt x="92" y="105"/>
                                </a:lnTo>
                                <a:lnTo>
                                  <a:pt x="103" y="95"/>
                                </a:lnTo>
                                <a:lnTo>
                                  <a:pt x="114" y="85"/>
                                </a:lnTo>
                                <a:lnTo>
                                  <a:pt x="128" y="75"/>
                                </a:lnTo>
                                <a:lnTo>
                                  <a:pt x="142" y="65"/>
                                </a:lnTo>
                                <a:lnTo>
                                  <a:pt x="153" y="56"/>
                                </a:lnTo>
                                <a:lnTo>
                                  <a:pt x="167" y="49"/>
                                </a:lnTo>
                                <a:lnTo>
                                  <a:pt x="181" y="39"/>
                                </a:lnTo>
                                <a:lnTo>
                                  <a:pt x="199" y="33"/>
                                </a:lnTo>
                                <a:lnTo>
                                  <a:pt x="213" y="26"/>
                                </a:lnTo>
                                <a:lnTo>
                                  <a:pt x="227" y="20"/>
                                </a:lnTo>
                                <a:lnTo>
                                  <a:pt x="245" y="16"/>
                                </a:lnTo>
                                <a:lnTo>
                                  <a:pt x="259" y="13"/>
                                </a:lnTo>
                                <a:lnTo>
                                  <a:pt x="277" y="7"/>
                                </a:lnTo>
                                <a:lnTo>
                                  <a:pt x="295" y="7"/>
                                </a:lnTo>
                                <a:lnTo>
                                  <a:pt x="313" y="3"/>
                                </a:lnTo>
                                <a:lnTo>
                                  <a:pt x="330" y="3"/>
                                </a:lnTo>
                                <a:lnTo>
                                  <a:pt x="344" y="0"/>
                                </a:lnTo>
                                <a:lnTo>
                                  <a:pt x="362" y="3"/>
                                </a:lnTo>
                                <a:lnTo>
                                  <a:pt x="380" y="3"/>
                                </a:lnTo>
                                <a:lnTo>
                                  <a:pt x="398" y="7"/>
                                </a:lnTo>
                                <a:lnTo>
                                  <a:pt x="415" y="7"/>
                                </a:lnTo>
                                <a:lnTo>
                                  <a:pt x="433" y="13"/>
                                </a:lnTo>
                                <a:lnTo>
                                  <a:pt x="447" y="16"/>
                                </a:lnTo>
                                <a:lnTo>
                                  <a:pt x="465" y="20"/>
                                </a:lnTo>
                                <a:lnTo>
                                  <a:pt x="479" y="26"/>
                                </a:lnTo>
                                <a:lnTo>
                                  <a:pt x="494" y="33"/>
                                </a:lnTo>
                                <a:lnTo>
                                  <a:pt x="511" y="39"/>
                                </a:lnTo>
                                <a:lnTo>
                                  <a:pt x="526" y="49"/>
                                </a:lnTo>
                                <a:lnTo>
                                  <a:pt x="540" y="56"/>
                                </a:lnTo>
                                <a:lnTo>
                                  <a:pt x="550" y="65"/>
                                </a:lnTo>
                                <a:lnTo>
                                  <a:pt x="565" y="75"/>
                                </a:lnTo>
                                <a:lnTo>
                                  <a:pt x="579" y="85"/>
                                </a:lnTo>
                                <a:lnTo>
                                  <a:pt x="589" y="95"/>
                                </a:lnTo>
                                <a:lnTo>
                                  <a:pt x="600" y="105"/>
                                </a:lnTo>
                                <a:lnTo>
                                  <a:pt x="611" y="118"/>
                                </a:lnTo>
                                <a:lnTo>
                                  <a:pt x="621" y="131"/>
                                </a:lnTo>
                                <a:lnTo>
                                  <a:pt x="632" y="141"/>
                                </a:lnTo>
                                <a:lnTo>
                                  <a:pt x="639" y="154"/>
                                </a:lnTo>
                                <a:lnTo>
                                  <a:pt x="650" y="167"/>
                                </a:lnTo>
                                <a:lnTo>
                                  <a:pt x="657" y="183"/>
                                </a:lnTo>
                                <a:lnTo>
                                  <a:pt x="664" y="196"/>
                                </a:lnTo>
                                <a:lnTo>
                                  <a:pt x="671" y="209"/>
                                </a:lnTo>
                                <a:lnTo>
                                  <a:pt x="675" y="226"/>
                                </a:lnTo>
                                <a:lnTo>
                                  <a:pt x="678" y="239"/>
                                </a:lnTo>
                                <a:lnTo>
                                  <a:pt x="685" y="255"/>
                                </a:lnTo>
                                <a:lnTo>
                                  <a:pt x="685" y="271"/>
                                </a:lnTo>
                                <a:lnTo>
                                  <a:pt x="689" y="288"/>
                                </a:lnTo>
                                <a:lnTo>
                                  <a:pt x="689" y="304"/>
                                </a:lnTo>
                                <a:lnTo>
                                  <a:pt x="692" y="317"/>
                                </a:lnTo>
                                <a:lnTo>
                                  <a:pt x="689" y="333"/>
                                </a:lnTo>
                                <a:lnTo>
                                  <a:pt x="689" y="350"/>
                                </a:lnTo>
                                <a:lnTo>
                                  <a:pt x="685" y="366"/>
                                </a:lnTo>
                                <a:lnTo>
                                  <a:pt x="685" y="382"/>
                                </a:lnTo>
                                <a:lnTo>
                                  <a:pt x="678" y="399"/>
                                </a:lnTo>
                                <a:lnTo>
                                  <a:pt x="675" y="412"/>
                                </a:lnTo>
                                <a:lnTo>
                                  <a:pt x="671" y="428"/>
                                </a:lnTo>
                                <a:lnTo>
                                  <a:pt x="664" y="441"/>
                                </a:lnTo>
                                <a:lnTo>
                                  <a:pt x="657" y="454"/>
                                </a:lnTo>
                                <a:lnTo>
                                  <a:pt x="650" y="471"/>
                                </a:lnTo>
                                <a:lnTo>
                                  <a:pt x="639" y="484"/>
                                </a:lnTo>
                                <a:lnTo>
                                  <a:pt x="632" y="497"/>
                                </a:lnTo>
                                <a:lnTo>
                                  <a:pt x="621" y="507"/>
                                </a:lnTo>
                                <a:lnTo>
                                  <a:pt x="611" y="520"/>
                                </a:lnTo>
                                <a:lnTo>
                                  <a:pt x="600" y="533"/>
                                </a:lnTo>
                                <a:lnTo>
                                  <a:pt x="589" y="543"/>
                                </a:lnTo>
                                <a:lnTo>
                                  <a:pt x="579" y="552"/>
                                </a:lnTo>
                                <a:lnTo>
                                  <a:pt x="565" y="562"/>
                                </a:lnTo>
                                <a:lnTo>
                                  <a:pt x="550" y="572"/>
                                </a:lnTo>
                                <a:lnTo>
                                  <a:pt x="540" y="582"/>
                                </a:lnTo>
                                <a:lnTo>
                                  <a:pt x="526" y="588"/>
                                </a:lnTo>
                                <a:lnTo>
                                  <a:pt x="511" y="598"/>
                                </a:lnTo>
                                <a:lnTo>
                                  <a:pt x="494" y="605"/>
                                </a:lnTo>
                                <a:lnTo>
                                  <a:pt x="479" y="611"/>
                                </a:lnTo>
                                <a:lnTo>
                                  <a:pt x="465" y="618"/>
                                </a:lnTo>
                                <a:lnTo>
                                  <a:pt x="447" y="621"/>
                                </a:lnTo>
                                <a:lnTo>
                                  <a:pt x="433" y="624"/>
                                </a:lnTo>
                                <a:lnTo>
                                  <a:pt x="415" y="631"/>
                                </a:lnTo>
                                <a:lnTo>
                                  <a:pt x="398" y="631"/>
                                </a:lnTo>
                                <a:lnTo>
                                  <a:pt x="380" y="634"/>
                                </a:lnTo>
                                <a:lnTo>
                                  <a:pt x="362" y="634"/>
                                </a:lnTo>
                                <a:lnTo>
                                  <a:pt x="344" y="637"/>
                                </a:lnTo>
                              </a:path>
                            </a:pathLst>
                          </a:custGeom>
                          <a:noFill/>
                          <a:ln w="2158">
                            <a:solidFill>
                              <a:srgbClr val="000000"/>
                            </a:solidFill>
                            <a:round/>
                          </a:ln>
                        </wps:spPr>
                        <wps:bodyPr rot="0" vert="horz" wrap="square" lIns="91440" tIns="45720" rIns="91440" bIns="45720" anchor="t" anchorCtr="0" upright="1">
                          <a:noAutofit/>
                        </wps:bodyPr>
                      </wps:wsp>
                      <wps:wsp>
                        <wps:cNvPr id="1773235764" name="AutoShape 64"/>
                        <wps:cNvSpPr/>
                        <wps:spPr bwMode="auto">
                          <a:xfrm>
                            <a:off x="816" y="7790"/>
                            <a:ext cx="586" cy="540"/>
                          </a:xfrm>
                          <a:custGeom>
                            <a:avLst/>
                            <a:gdLst>
                              <a:gd name="T0" fmla="+- 0 1065 816"/>
                              <a:gd name="T1" fmla="*/ T0 w 586"/>
                              <a:gd name="T2" fmla="+- 0 7793 7790"/>
                              <a:gd name="T3" fmla="*/ 7793 h 540"/>
                              <a:gd name="T4" fmla="+- 0 1139 816"/>
                              <a:gd name="T5" fmla="*/ T4 w 586"/>
                              <a:gd name="T6" fmla="+- 0 7790 7790"/>
                              <a:gd name="T7" fmla="*/ 7790 h 540"/>
                              <a:gd name="T8" fmla="+- 0 1168 816"/>
                              <a:gd name="T9" fmla="*/ T8 w 586"/>
                              <a:gd name="T10" fmla="+- 0 8326 7790"/>
                              <a:gd name="T11" fmla="*/ 8326 h 540"/>
                              <a:gd name="T12" fmla="+- 0 1022 816"/>
                              <a:gd name="T13" fmla="*/ T12 w 586"/>
                              <a:gd name="T14" fmla="+- 0 8320 7790"/>
                              <a:gd name="T15" fmla="*/ 8320 h 540"/>
                              <a:gd name="T16" fmla="+- 0 994 816"/>
                              <a:gd name="T17" fmla="*/ T16 w 586"/>
                              <a:gd name="T18" fmla="+- 0 8310 7790"/>
                              <a:gd name="T19" fmla="*/ 8310 h 540"/>
                              <a:gd name="T20" fmla="+- 0 969 816"/>
                              <a:gd name="T21" fmla="*/ T20 w 586"/>
                              <a:gd name="T22" fmla="+- 0 8297 7790"/>
                              <a:gd name="T23" fmla="*/ 8297 h 540"/>
                              <a:gd name="T24" fmla="+- 0 944 816"/>
                              <a:gd name="T25" fmla="*/ T24 w 586"/>
                              <a:gd name="T26" fmla="+- 0 8284 7790"/>
                              <a:gd name="T27" fmla="*/ 8284 h 540"/>
                              <a:gd name="T28" fmla="+- 0 923 816"/>
                              <a:gd name="T29" fmla="*/ T28 w 586"/>
                              <a:gd name="T30" fmla="+- 0 8267 7790"/>
                              <a:gd name="T31" fmla="*/ 8267 h 540"/>
                              <a:gd name="T32" fmla="+- 0 891 816"/>
                              <a:gd name="T33" fmla="*/ T32 w 586"/>
                              <a:gd name="T34" fmla="+- 0 8241 7790"/>
                              <a:gd name="T35" fmla="*/ 8241 h 540"/>
                              <a:gd name="T36" fmla="+- 0 873 816"/>
                              <a:gd name="T37" fmla="*/ T36 w 586"/>
                              <a:gd name="T38" fmla="+- 0 8222 7790"/>
                              <a:gd name="T39" fmla="*/ 8222 h 540"/>
                              <a:gd name="T40" fmla="+- 0 859 816"/>
                              <a:gd name="T41" fmla="*/ T40 w 586"/>
                              <a:gd name="T42" fmla="+- 0 8199 7790"/>
                              <a:gd name="T43" fmla="*/ 8199 h 540"/>
                              <a:gd name="T44" fmla="+- 0 845 816"/>
                              <a:gd name="T45" fmla="*/ T44 w 586"/>
                              <a:gd name="T46" fmla="+- 0 8176 7790"/>
                              <a:gd name="T47" fmla="*/ 8176 h 540"/>
                              <a:gd name="T48" fmla="+- 0 834 816"/>
                              <a:gd name="T49" fmla="*/ T48 w 586"/>
                              <a:gd name="T50" fmla="+- 0 8153 7790"/>
                              <a:gd name="T51" fmla="*/ 8153 h 540"/>
                              <a:gd name="T52" fmla="+- 0 820 816"/>
                              <a:gd name="T53" fmla="*/ T52 w 586"/>
                              <a:gd name="T54" fmla="+- 0 8114 7790"/>
                              <a:gd name="T55" fmla="*/ 8114 h 540"/>
                              <a:gd name="T56" fmla="+- 0 816 816"/>
                              <a:gd name="T57" fmla="*/ T56 w 586"/>
                              <a:gd name="T58" fmla="+- 0 8088 7790"/>
                              <a:gd name="T59" fmla="*/ 8088 h 540"/>
                              <a:gd name="T60" fmla="+- 0 820 816"/>
                              <a:gd name="T61" fmla="*/ T60 w 586"/>
                              <a:gd name="T62" fmla="+- 0 8019 7790"/>
                              <a:gd name="T63" fmla="*/ 8019 h 540"/>
                              <a:gd name="T64" fmla="+- 0 827 816"/>
                              <a:gd name="T65" fmla="*/ T64 w 586"/>
                              <a:gd name="T66" fmla="+- 0 7980 7790"/>
                              <a:gd name="T67" fmla="*/ 7980 h 540"/>
                              <a:gd name="T68" fmla="+- 0 838 816"/>
                              <a:gd name="T69" fmla="*/ T68 w 586"/>
                              <a:gd name="T70" fmla="+- 0 7954 7790"/>
                              <a:gd name="T71" fmla="*/ 7954 h 540"/>
                              <a:gd name="T72" fmla="+- 0 852 816"/>
                              <a:gd name="T73" fmla="*/ T72 w 586"/>
                              <a:gd name="T74" fmla="+- 0 7931 7790"/>
                              <a:gd name="T75" fmla="*/ 7931 h 540"/>
                              <a:gd name="T76" fmla="+- 0 866 816"/>
                              <a:gd name="T77" fmla="*/ T76 w 586"/>
                              <a:gd name="T78" fmla="+- 0 7908 7790"/>
                              <a:gd name="T79" fmla="*/ 7908 h 540"/>
                              <a:gd name="T80" fmla="+- 0 884 816"/>
                              <a:gd name="T81" fmla="*/ T80 w 586"/>
                              <a:gd name="T82" fmla="+- 0 7888 7790"/>
                              <a:gd name="T83" fmla="*/ 7888 h 540"/>
                              <a:gd name="T84" fmla="+- 0 912 816"/>
                              <a:gd name="T85" fmla="*/ T84 w 586"/>
                              <a:gd name="T86" fmla="+- 0 7859 7790"/>
                              <a:gd name="T87" fmla="*/ 7859 h 540"/>
                              <a:gd name="T88" fmla="+- 0 933 816"/>
                              <a:gd name="T89" fmla="*/ T88 w 586"/>
                              <a:gd name="T90" fmla="+- 0 7842 7790"/>
                              <a:gd name="T91" fmla="*/ 7842 h 540"/>
                              <a:gd name="T92" fmla="+- 0 958 816"/>
                              <a:gd name="T93" fmla="*/ T92 w 586"/>
                              <a:gd name="T94" fmla="+- 0 7829 7790"/>
                              <a:gd name="T95" fmla="*/ 7829 h 540"/>
                              <a:gd name="T96" fmla="+- 0 983 816"/>
                              <a:gd name="T97" fmla="*/ T96 w 586"/>
                              <a:gd name="T98" fmla="+- 0 7816 7790"/>
                              <a:gd name="T99" fmla="*/ 7816 h 540"/>
                              <a:gd name="T100" fmla="+- 0 1008 816"/>
                              <a:gd name="T101" fmla="*/ T100 w 586"/>
                              <a:gd name="T102" fmla="+- 0 7806 7790"/>
                              <a:gd name="T103" fmla="*/ 7806 h 540"/>
                              <a:gd name="T104" fmla="+- 0 1051 816"/>
                              <a:gd name="T105" fmla="*/ T104 w 586"/>
                              <a:gd name="T106" fmla="+- 0 7793 7790"/>
                              <a:gd name="T107" fmla="*/ 7793 h 540"/>
                              <a:gd name="T108" fmla="+- 0 1196 816"/>
                              <a:gd name="T109" fmla="*/ T108 w 586"/>
                              <a:gd name="T110" fmla="+- 0 7800 7790"/>
                              <a:gd name="T111" fmla="*/ 7800 h 540"/>
                              <a:gd name="T112" fmla="+- 0 1225 816"/>
                              <a:gd name="T113" fmla="*/ T112 w 586"/>
                              <a:gd name="T114" fmla="+- 0 7810 7790"/>
                              <a:gd name="T115" fmla="*/ 7810 h 540"/>
                              <a:gd name="T116" fmla="+- 0 1250 816"/>
                              <a:gd name="T117" fmla="*/ T116 w 586"/>
                              <a:gd name="T118" fmla="+- 0 7823 7790"/>
                              <a:gd name="T119" fmla="*/ 7823 h 540"/>
                              <a:gd name="T120" fmla="+- 0 1274 816"/>
                              <a:gd name="T121" fmla="*/ T120 w 586"/>
                              <a:gd name="T122" fmla="+- 0 7836 7790"/>
                              <a:gd name="T123" fmla="*/ 7836 h 540"/>
                              <a:gd name="T124" fmla="+- 0 1296 816"/>
                              <a:gd name="T125" fmla="*/ T124 w 586"/>
                              <a:gd name="T126" fmla="+- 0 7852 7790"/>
                              <a:gd name="T127" fmla="*/ 7852 h 540"/>
                              <a:gd name="T128" fmla="+- 0 1328 816"/>
                              <a:gd name="T129" fmla="*/ T128 w 586"/>
                              <a:gd name="T130" fmla="+- 0 7878 7790"/>
                              <a:gd name="T131" fmla="*/ 7878 h 540"/>
                              <a:gd name="T132" fmla="+- 0 1345 816"/>
                              <a:gd name="T133" fmla="*/ T132 w 586"/>
                              <a:gd name="T134" fmla="+- 0 7898 7790"/>
                              <a:gd name="T135" fmla="*/ 7898 h 540"/>
                              <a:gd name="T136" fmla="+- 0 1360 816"/>
                              <a:gd name="T137" fmla="*/ T136 w 586"/>
                              <a:gd name="T138" fmla="+- 0 7921 7790"/>
                              <a:gd name="T139" fmla="*/ 7921 h 540"/>
                              <a:gd name="T140" fmla="+- 0 1374 816"/>
                              <a:gd name="T141" fmla="*/ T140 w 586"/>
                              <a:gd name="T142" fmla="+- 0 7944 7790"/>
                              <a:gd name="T143" fmla="*/ 7944 h 540"/>
                              <a:gd name="T144" fmla="+- 0 1384 816"/>
                              <a:gd name="T145" fmla="*/ T144 w 586"/>
                              <a:gd name="T146" fmla="+- 0 7967 7790"/>
                              <a:gd name="T147" fmla="*/ 7967 h 540"/>
                              <a:gd name="T148" fmla="+- 0 1399 816"/>
                              <a:gd name="T149" fmla="*/ T148 w 586"/>
                              <a:gd name="T150" fmla="+- 0 8006 7790"/>
                              <a:gd name="T151" fmla="*/ 8006 h 540"/>
                              <a:gd name="T152" fmla="+- 0 1402 816"/>
                              <a:gd name="T153" fmla="*/ T152 w 586"/>
                              <a:gd name="T154" fmla="+- 0 8032 7790"/>
                              <a:gd name="T155" fmla="*/ 8032 h 540"/>
                              <a:gd name="T156" fmla="+- 0 1399 816"/>
                              <a:gd name="T157" fmla="*/ T156 w 586"/>
                              <a:gd name="T158" fmla="+- 0 8101 7790"/>
                              <a:gd name="T159" fmla="*/ 8101 h 540"/>
                              <a:gd name="T160" fmla="+- 0 1392 816"/>
                              <a:gd name="T161" fmla="*/ T160 w 586"/>
                              <a:gd name="T162" fmla="+- 0 8140 7790"/>
                              <a:gd name="T163" fmla="*/ 8140 h 540"/>
                              <a:gd name="T164" fmla="+- 0 1381 816"/>
                              <a:gd name="T165" fmla="*/ T164 w 586"/>
                              <a:gd name="T166" fmla="+- 0 8166 7790"/>
                              <a:gd name="T167" fmla="*/ 8166 h 540"/>
                              <a:gd name="T168" fmla="+- 0 1367 816"/>
                              <a:gd name="T169" fmla="*/ T168 w 586"/>
                              <a:gd name="T170" fmla="+- 0 8189 7790"/>
                              <a:gd name="T171" fmla="*/ 8189 h 540"/>
                              <a:gd name="T172" fmla="+- 0 1352 816"/>
                              <a:gd name="T173" fmla="*/ T172 w 586"/>
                              <a:gd name="T174" fmla="+- 0 8212 7790"/>
                              <a:gd name="T175" fmla="*/ 8212 h 540"/>
                              <a:gd name="T176" fmla="+- 0 1335 816"/>
                              <a:gd name="T177" fmla="*/ T176 w 586"/>
                              <a:gd name="T178" fmla="+- 0 8231 7790"/>
                              <a:gd name="T179" fmla="*/ 8231 h 540"/>
                              <a:gd name="T180" fmla="+- 0 1306 816"/>
                              <a:gd name="T181" fmla="*/ T180 w 586"/>
                              <a:gd name="T182" fmla="+- 0 8261 7790"/>
                              <a:gd name="T183" fmla="*/ 8261 h 540"/>
                              <a:gd name="T184" fmla="+- 0 1285 816"/>
                              <a:gd name="T185" fmla="*/ T184 w 586"/>
                              <a:gd name="T186" fmla="+- 0 8277 7790"/>
                              <a:gd name="T187" fmla="*/ 8277 h 540"/>
                              <a:gd name="T188" fmla="+- 0 1260 816"/>
                              <a:gd name="T189" fmla="*/ T188 w 586"/>
                              <a:gd name="T190" fmla="+- 0 8290 7790"/>
                              <a:gd name="T191" fmla="*/ 8290 h 540"/>
                              <a:gd name="T192" fmla="+- 0 1235 816"/>
                              <a:gd name="T193" fmla="*/ T192 w 586"/>
                              <a:gd name="T194" fmla="+- 0 8303 7790"/>
                              <a:gd name="T195" fmla="*/ 8303 h 540"/>
                              <a:gd name="T196" fmla="+- 0 1210 816"/>
                              <a:gd name="T197" fmla="*/ T196 w 586"/>
                              <a:gd name="T198" fmla="+- 0 8313 7790"/>
                              <a:gd name="T199" fmla="*/ 8313 h 540"/>
                              <a:gd name="T200" fmla="+- 0 1168 816"/>
                              <a:gd name="T201" fmla="*/ T200 w 586"/>
                              <a:gd name="T202" fmla="+- 0 8326 7790"/>
                              <a:gd name="T203" fmla="*/ 8326 h 540"/>
                              <a:gd name="T204" fmla="+- 0 1079 816"/>
                              <a:gd name="T205" fmla="*/ T204 w 586"/>
                              <a:gd name="T206" fmla="+- 0 8329 7790"/>
                              <a:gd name="T207" fmla="*/ 8329 h 540"/>
                              <a:gd name="T208" fmla="+- 0 1154 816"/>
                              <a:gd name="T209" fmla="*/ T208 w 586"/>
                              <a:gd name="T210" fmla="+- 0 8326 7790"/>
                              <a:gd name="T211" fmla="*/ 832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8" y="3"/>
                                </a:moveTo>
                                <a:lnTo>
                                  <a:pt x="249" y="3"/>
                                </a:lnTo>
                                <a:lnTo>
                                  <a:pt x="263" y="0"/>
                                </a:lnTo>
                                <a:lnTo>
                                  <a:pt x="323" y="0"/>
                                </a:lnTo>
                                <a:lnTo>
                                  <a:pt x="338" y="3"/>
                                </a:lnTo>
                                <a:close/>
                                <a:moveTo>
                                  <a:pt x="352" y="536"/>
                                </a:moveTo>
                                <a:lnTo>
                                  <a:pt x="235" y="536"/>
                                </a:lnTo>
                                <a:lnTo>
                                  <a:pt x="206" y="530"/>
                                </a:lnTo>
                                <a:lnTo>
                                  <a:pt x="192" y="523"/>
                                </a:lnTo>
                                <a:lnTo>
                                  <a:pt x="178" y="520"/>
                                </a:lnTo>
                                <a:lnTo>
                                  <a:pt x="167" y="513"/>
                                </a:lnTo>
                                <a:lnTo>
                                  <a:pt x="153" y="507"/>
                                </a:lnTo>
                                <a:lnTo>
                                  <a:pt x="142" y="500"/>
                                </a:lnTo>
                                <a:lnTo>
                                  <a:pt x="128" y="494"/>
                                </a:lnTo>
                                <a:lnTo>
                                  <a:pt x="117" y="487"/>
                                </a:lnTo>
                                <a:lnTo>
                                  <a:pt x="107" y="477"/>
                                </a:lnTo>
                                <a:lnTo>
                                  <a:pt x="96" y="471"/>
                                </a:lnTo>
                                <a:lnTo>
                                  <a:pt x="75" y="451"/>
                                </a:lnTo>
                                <a:lnTo>
                                  <a:pt x="68" y="441"/>
                                </a:lnTo>
                                <a:lnTo>
                                  <a:pt x="57" y="432"/>
                                </a:lnTo>
                                <a:lnTo>
                                  <a:pt x="50" y="422"/>
                                </a:lnTo>
                                <a:lnTo>
                                  <a:pt x="43" y="409"/>
                                </a:lnTo>
                                <a:lnTo>
                                  <a:pt x="36" y="399"/>
                                </a:lnTo>
                                <a:lnTo>
                                  <a:pt x="29" y="386"/>
                                </a:lnTo>
                                <a:lnTo>
                                  <a:pt x="22" y="376"/>
                                </a:lnTo>
                                <a:lnTo>
                                  <a:pt x="18" y="363"/>
                                </a:lnTo>
                                <a:lnTo>
                                  <a:pt x="11" y="350"/>
                                </a:lnTo>
                                <a:lnTo>
                                  <a:pt x="4" y="324"/>
                                </a:lnTo>
                                <a:lnTo>
                                  <a:pt x="4" y="311"/>
                                </a:lnTo>
                                <a:lnTo>
                                  <a:pt x="0" y="298"/>
                                </a:lnTo>
                                <a:lnTo>
                                  <a:pt x="0" y="242"/>
                                </a:lnTo>
                                <a:lnTo>
                                  <a:pt x="4" y="229"/>
                                </a:lnTo>
                                <a:lnTo>
                                  <a:pt x="4" y="216"/>
                                </a:lnTo>
                                <a:lnTo>
                                  <a:pt x="11" y="190"/>
                                </a:lnTo>
                                <a:lnTo>
                                  <a:pt x="18" y="177"/>
                                </a:lnTo>
                                <a:lnTo>
                                  <a:pt x="22" y="164"/>
                                </a:lnTo>
                                <a:lnTo>
                                  <a:pt x="29" y="154"/>
                                </a:lnTo>
                                <a:lnTo>
                                  <a:pt x="36" y="141"/>
                                </a:lnTo>
                                <a:lnTo>
                                  <a:pt x="43" y="131"/>
                                </a:lnTo>
                                <a:lnTo>
                                  <a:pt x="50" y="118"/>
                                </a:lnTo>
                                <a:lnTo>
                                  <a:pt x="57" y="108"/>
                                </a:lnTo>
                                <a:lnTo>
                                  <a:pt x="68" y="98"/>
                                </a:lnTo>
                                <a:lnTo>
                                  <a:pt x="75" y="88"/>
                                </a:lnTo>
                                <a:lnTo>
                                  <a:pt x="96" y="69"/>
                                </a:lnTo>
                                <a:lnTo>
                                  <a:pt x="107" y="62"/>
                                </a:lnTo>
                                <a:lnTo>
                                  <a:pt x="117" y="52"/>
                                </a:lnTo>
                                <a:lnTo>
                                  <a:pt x="128" y="46"/>
                                </a:lnTo>
                                <a:lnTo>
                                  <a:pt x="142" y="39"/>
                                </a:lnTo>
                                <a:lnTo>
                                  <a:pt x="153" y="33"/>
                                </a:lnTo>
                                <a:lnTo>
                                  <a:pt x="167" y="26"/>
                                </a:lnTo>
                                <a:lnTo>
                                  <a:pt x="178" y="20"/>
                                </a:lnTo>
                                <a:lnTo>
                                  <a:pt x="192" y="16"/>
                                </a:lnTo>
                                <a:lnTo>
                                  <a:pt x="206" y="10"/>
                                </a:lnTo>
                                <a:lnTo>
                                  <a:pt x="235" y="3"/>
                                </a:lnTo>
                                <a:lnTo>
                                  <a:pt x="352" y="3"/>
                                </a:lnTo>
                                <a:lnTo>
                                  <a:pt x="380" y="10"/>
                                </a:lnTo>
                                <a:lnTo>
                                  <a:pt x="394" y="16"/>
                                </a:lnTo>
                                <a:lnTo>
                                  <a:pt x="409" y="20"/>
                                </a:lnTo>
                                <a:lnTo>
                                  <a:pt x="419" y="26"/>
                                </a:lnTo>
                                <a:lnTo>
                                  <a:pt x="434" y="33"/>
                                </a:lnTo>
                                <a:lnTo>
                                  <a:pt x="444" y="39"/>
                                </a:lnTo>
                                <a:lnTo>
                                  <a:pt x="458" y="46"/>
                                </a:lnTo>
                                <a:lnTo>
                                  <a:pt x="469" y="52"/>
                                </a:lnTo>
                                <a:lnTo>
                                  <a:pt x="480" y="62"/>
                                </a:lnTo>
                                <a:lnTo>
                                  <a:pt x="490" y="69"/>
                                </a:lnTo>
                                <a:lnTo>
                                  <a:pt x="512" y="88"/>
                                </a:lnTo>
                                <a:lnTo>
                                  <a:pt x="519" y="98"/>
                                </a:lnTo>
                                <a:lnTo>
                                  <a:pt x="529" y="108"/>
                                </a:lnTo>
                                <a:lnTo>
                                  <a:pt x="536" y="118"/>
                                </a:lnTo>
                                <a:lnTo>
                                  <a:pt x="544" y="131"/>
                                </a:lnTo>
                                <a:lnTo>
                                  <a:pt x="551" y="141"/>
                                </a:lnTo>
                                <a:lnTo>
                                  <a:pt x="558" y="154"/>
                                </a:lnTo>
                                <a:lnTo>
                                  <a:pt x="565" y="164"/>
                                </a:lnTo>
                                <a:lnTo>
                                  <a:pt x="568" y="177"/>
                                </a:lnTo>
                                <a:lnTo>
                                  <a:pt x="576" y="190"/>
                                </a:lnTo>
                                <a:lnTo>
                                  <a:pt x="583" y="216"/>
                                </a:lnTo>
                                <a:lnTo>
                                  <a:pt x="583" y="229"/>
                                </a:lnTo>
                                <a:lnTo>
                                  <a:pt x="586" y="242"/>
                                </a:lnTo>
                                <a:lnTo>
                                  <a:pt x="586" y="298"/>
                                </a:lnTo>
                                <a:lnTo>
                                  <a:pt x="583" y="311"/>
                                </a:lnTo>
                                <a:lnTo>
                                  <a:pt x="583" y="324"/>
                                </a:lnTo>
                                <a:lnTo>
                                  <a:pt x="576" y="350"/>
                                </a:lnTo>
                                <a:lnTo>
                                  <a:pt x="568" y="363"/>
                                </a:lnTo>
                                <a:lnTo>
                                  <a:pt x="565" y="376"/>
                                </a:lnTo>
                                <a:lnTo>
                                  <a:pt x="558" y="386"/>
                                </a:lnTo>
                                <a:lnTo>
                                  <a:pt x="551" y="399"/>
                                </a:lnTo>
                                <a:lnTo>
                                  <a:pt x="544" y="409"/>
                                </a:lnTo>
                                <a:lnTo>
                                  <a:pt x="536" y="422"/>
                                </a:lnTo>
                                <a:lnTo>
                                  <a:pt x="529" y="432"/>
                                </a:lnTo>
                                <a:lnTo>
                                  <a:pt x="519" y="441"/>
                                </a:lnTo>
                                <a:lnTo>
                                  <a:pt x="512" y="451"/>
                                </a:lnTo>
                                <a:lnTo>
                                  <a:pt x="490" y="471"/>
                                </a:lnTo>
                                <a:lnTo>
                                  <a:pt x="480" y="477"/>
                                </a:lnTo>
                                <a:lnTo>
                                  <a:pt x="469" y="487"/>
                                </a:lnTo>
                                <a:lnTo>
                                  <a:pt x="458" y="494"/>
                                </a:lnTo>
                                <a:lnTo>
                                  <a:pt x="444" y="500"/>
                                </a:lnTo>
                                <a:lnTo>
                                  <a:pt x="434" y="507"/>
                                </a:lnTo>
                                <a:lnTo>
                                  <a:pt x="419" y="513"/>
                                </a:lnTo>
                                <a:lnTo>
                                  <a:pt x="409" y="520"/>
                                </a:lnTo>
                                <a:lnTo>
                                  <a:pt x="394" y="523"/>
                                </a:lnTo>
                                <a:lnTo>
                                  <a:pt x="380" y="530"/>
                                </a:lnTo>
                                <a:lnTo>
                                  <a:pt x="352" y="536"/>
                                </a:lnTo>
                                <a:close/>
                                <a:moveTo>
                                  <a:pt x="323" y="539"/>
                                </a:moveTo>
                                <a:lnTo>
                                  <a:pt x="263" y="539"/>
                                </a:lnTo>
                                <a:lnTo>
                                  <a:pt x="249" y="536"/>
                                </a:lnTo>
                                <a:lnTo>
                                  <a:pt x="338"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293686341" name="Freeform 65"/>
                        <wps:cNvSpPr/>
                        <wps:spPr bwMode="auto">
                          <a:xfrm>
                            <a:off x="816" y="7790"/>
                            <a:ext cx="586" cy="540"/>
                          </a:xfrm>
                          <a:custGeom>
                            <a:avLst/>
                            <a:gdLst>
                              <a:gd name="T0" fmla="+- 0 1139 816"/>
                              <a:gd name="T1" fmla="*/ T0 w 586"/>
                              <a:gd name="T2" fmla="+- 0 7790 7790"/>
                              <a:gd name="T3" fmla="*/ 7790 h 540"/>
                              <a:gd name="T4" fmla="+- 0 1182 816"/>
                              <a:gd name="T5" fmla="*/ T4 w 586"/>
                              <a:gd name="T6" fmla="+- 0 7797 7790"/>
                              <a:gd name="T7" fmla="*/ 7797 h 540"/>
                              <a:gd name="T8" fmla="+- 0 1225 816"/>
                              <a:gd name="T9" fmla="*/ T8 w 586"/>
                              <a:gd name="T10" fmla="+- 0 7810 7790"/>
                              <a:gd name="T11" fmla="*/ 7810 h 540"/>
                              <a:gd name="T12" fmla="+- 0 1260 816"/>
                              <a:gd name="T13" fmla="*/ T12 w 586"/>
                              <a:gd name="T14" fmla="+- 0 7829 7790"/>
                              <a:gd name="T15" fmla="*/ 7829 h 540"/>
                              <a:gd name="T16" fmla="+- 0 1296 816"/>
                              <a:gd name="T17" fmla="*/ T16 w 586"/>
                              <a:gd name="T18" fmla="+- 0 7852 7790"/>
                              <a:gd name="T19" fmla="*/ 7852 h 540"/>
                              <a:gd name="T20" fmla="+- 0 1328 816"/>
                              <a:gd name="T21" fmla="*/ T20 w 586"/>
                              <a:gd name="T22" fmla="+- 0 7878 7790"/>
                              <a:gd name="T23" fmla="*/ 7878 h 540"/>
                              <a:gd name="T24" fmla="+- 0 1352 816"/>
                              <a:gd name="T25" fmla="*/ T24 w 586"/>
                              <a:gd name="T26" fmla="+- 0 7908 7790"/>
                              <a:gd name="T27" fmla="*/ 7908 h 540"/>
                              <a:gd name="T28" fmla="+- 0 1374 816"/>
                              <a:gd name="T29" fmla="*/ T28 w 586"/>
                              <a:gd name="T30" fmla="+- 0 7944 7790"/>
                              <a:gd name="T31" fmla="*/ 7944 h 540"/>
                              <a:gd name="T32" fmla="+- 0 1392 816"/>
                              <a:gd name="T33" fmla="*/ T32 w 586"/>
                              <a:gd name="T34" fmla="+- 0 7980 7790"/>
                              <a:gd name="T35" fmla="*/ 7980 h 540"/>
                              <a:gd name="T36" fmla="+- 0 1399 816"/>
                              <a:gd name="T37" fmla="*/ T36 w 586"/>
                              <a:gd name="T38" fmla="+- 0 8019 7790"/>
                              <a:gd name="T39" fmla="*/ 8019 h 540"/>
                              <a:gd name="T40" fmla="+- 0 1402 816"/>
                              <a:gd name="T41" fmla="*/ T40 w 586"/>
                              <a:gd name="T42" fmla="+- 0 8058 7790"/>
                              <a:gd name="T43" fmla="*/ 8058 h 540"/>
                              <a:gd name="T44" fmla="+- 0 1399 816"/>
                              <a:gd name="T45" fmla="*/ T44 w 586"/>
                              <a:gd name="T46" fmla="+- 0 8101 7790"/>
                              <a:gd name="T47" fmla="*/ 8101 h 540"/>
                              <a:gd name="T48" fmla="+- 0 1392 816"/>
                              <a:gd name="T49" fmla="*/ T48 w 586"/>
                              <a:gd name="T50" fmla="+- 0 8140 7790"/>
                              <a:gd name="T51" fmla="*/ 8140 h 540"/>
                              <a:gd name="T52" fmla="+- 0 1374 816"/>
                              <a:gd name="T53" fmla="*/ T52 w 586"/>
                              <a:gd name="T54" fmla="+- 0 8176 7790"/>
                              <a:gd name="T55" fmla="*/ 8176 h 540"/>
                              <a:gd name="T56" fmla="+- 0 1352 816"/>
                              <a:gd name="T57" fmla="*/ T56 w 586"/>
                              <a:gd name="T58" fmla="+- 0 8212 7790"/>
                              <a:gd name="T59" fmla="*/ 8212 h 540"/>
                              <a:gd name="T60" fmla="+- 0 1328 816"/>
                              <a:gd name="T61" fmla="*/ T60 w 586"/>
                              <a:gd name="T62" fmla="+- 0 8241 7790"/>
                              <a:gd name="T63" fmla="*/ 8241 h 540"/>
                              <a:gd name="T64" fmla="+- 0 1296 816"/>
                              <a:gd name="T65" fmla="*/ T64 w 586"/>
                              <a:gd name="T66" fmla="+- 0 8267 7790"/>
                              <a:gd name="T67" fmla="*/ 8267 h 540"/>
                              <a:gd name="T68" fmla="+- 0 1260 816"/>
                              <a:gd name="T69" fmla="*/ T68 w 586"/>
                              <a:gd name="T70" fmla="+- 0 8290 7790"/>
                              <a:gd name="T71" fmla="*/ 8290 h 540"/>
                              <a:gd name="T72" fmla="+- 0 1225 816"/>
                              <a:gd name="T73" fmla="*/ T72 w 586"/>
                              <a:gd name="T74" fmla="+- 0 8310 7790"/>
                              <a:gd name="T75" fmla="*/ 8310 h 540"/>
                              <a:gd name="T76" fmla="+- 0 1182 816"/>
                              <a:gd name="T77" fmla="*/ T76 w 586"/>
                              <a:gd name="T78" fmla="+- 0 8323 7790"/>
                              <a:gd name="T79" fmla="*/ 8323 h 540"/>
                              <a:gd name="T80" fmla="+- 0 1139 816"/>
                              <a:gd name="T81" fmla="*/ T80 w 586"/>
                              <a:gd name="T82" fmla="+- 0 8329 7790"/>
                              <a:gd name="T83" fmla="*/ 8329 h 540"/>
                              <a:gd name="T84" fmla="+- 0 1093 816"/>
                              <a:gd name="T85" fmla="*/ T84 w 586"/>
                              <a:gd name="T86" fmla="+- 0 8329 7790"/>
                              <a:gd name="T87" fmla="*/ 8329 h 540"/>
                              <a:gd name="T88" fmla="+- 0 1051 816"/>
                              <a:gd name="T89" fmla="*/ T88 w 586"/>
                              <a:gd name="T90" fmla="+- 0 8326 7790"/>
                              <a:gd name="T91" fmla="*/ 8326 h 540"/>
                              <a:gd name="T92" fmla="+- 0 1008 816"/>
                              <a:gd name="T93" fmla="*/ T92 w 586"/>
                              <a:gd name="T94" fmla="+- 0 8313 7790"/>
                              <a:gd name="T95" fmla="*/ 8313 h 540"/>
                              <a:gd name="T96" fmla="+- 0 969 816"/>
                              <a:gd name="T97" fmla="*/ T96 w 586"/>
                              <a:gd name="T98" fmla="+- 0 8297 7790"/>
                              <a:gd name="T99" fmla="*/ 8297 h 540"/>
                              <a:gd name="T100" fmla="+- 0 933 816"/>
                              <a:gd name="T101" fmla="*/ T100 w 586"/>
                              <a:gd name="T102" fmla="+- 0 8277 7790"/>
                              <a:gd name="T103" fmla="*/ 8277 h 540"/>
                              <a:gd name="T104" fmla="+- 0 901 816"/>
                              <a:gd name="T105" fmla="*/ T104 w 586"/>
                              <a:gd name="T106" fmla="+- 0 8251 7790"/>
                              <a:gd name="T107" fmla="*/ 8251 h 540"/>
                              <a:gd name="T108" fmla="+- 0 873 816"/>
                              <a:gd name="T109" fmla="*/ T108 w 586"/>
                              <a:gd name="T110" fmla="+- 0 8222 7790"/>
                              <a:gd name="T111" fmla="*/ 8222 h 540"/>
                              <a:gd name="T112" fmla="+- 0 852 816"/>
                              <a:gd name="T113" fmla="*/ T112 w 586"/>
                              <a:gd name="T114" fmla="+- 0 8189 7790"/>
                              <a:gd name="T115" fmla="*/ 8189 h 540"/>
                              <a:gd name="T116" fmla="+- 0 834 816"/>
                              <a:gd name="T117" fmla="*/ T116 w 586"/>
                              <a:gd name="T118" fmla="+- 0 8153 7790"/>
                              <a:gd name="T119" fmla="*/ 8153 h 540"/>
                              <a:gd name="T120" fmla="+- 0 820 816"/>
                              <a:gd name="T121" fmla="*/ T120 w 586"/>
                              <a:gd name="T122" fmla="+- 0 8114 7790"/>
                              <a:gd name="T123" fmla="*/ 8114 h 540"/>
                              <a:gd name="T124" fmla="+- 0 816 816"/>
                              <a:gd name="T125" fmla="*/ T124 w 586"/>
                              <a:gd name="T126" fmla="+- 0 8074 7790"/>
                              <a:gd name="T127" fmla="*/ 8074 h 540"/>
                              <a:gd name="T128" fmla="+- 0 816 816"/>
                              <a:gd name="T129" fmla="*/ T128 w 586"/>
                              <a:gd name="T130" fmla="+- 0 8032 7790"/>
                              <a:gd name="T131" fmla="*/ 8032 h 540"/>
                              <a:gd name="T132" fmla="+- 0 823 816"/>
                              <a:gd name="T133" fmla="*/ T132 w 586"/>
                              <a:gd name="T134" fmla="+- 0 7993 7790"/>
                              <a:gd name="T135" fmla="*/ 7993 h 540"/>
                              <a:gd name="T136" fmla="+- 0 838 816"/>
                              <a:gd name="T137" fmla="*/ T136 w 586"/>
                              <a:gd name="T138" fmla="+- 0 7954 7790"/>
                              <a:gd name="T139" fmla="*/ 7954 h 540"/>
                              <a:gd name="T140" fmla="+- 0 859 816"/>
                              <a:gd name="T141" fmla="*/ T140 w 586"/>
                              <a:gd name="T142" fmla="+- 0 7921 7790"/>
                              <a:gd name="T143" fmla="*/ 7921 h 540"/>
                              <a:gd name="T144" fmla="+- 0 884 816"/>
                              <a:gd name="T145" fmla="*/ T144 w 586"/>
                              <a:gd name="T146" fmla="+- 0 7888 7790"/>
                              <a:gd name="T147" fmla="*/ 7888 h 540"/>
                              <a:gd name="T148" fmla="+- 0 912 816"/>
                              <a:gd name="T149" fmla="*/ T148 w 586"/>
                              <a:gd name="T150" fmla="+- 0 7859 7790"/>
                              <a:gd name="T151" fmla="*/ 7859 h 540"/>
                              <a:gd name="T152" fmla="+- 0 944 816"/>
                              <a:gd name="T153" fmla="*/ T152 w 586"/>
                              <a:gd name="T154" fmla="+- 0 7836 7790"/>
                              <a:gd name="T155" fmla="*/ 7836 h 540"/>
                              <a:gd name="T156" fmla="+- 0 983 816"/>
                              <a:gd name="T157" fmla="*/ T156 w 586"/>
                              <a:gd name="T158" fmla="+- 0 7816 7790"/>
                              <a:gd name="T159" fmla="*/ 7816 h 540"/>
                              <a:gd name="T160" fmla="+- 0 1022 816"/>
                              <a:gd name="T161" fmla="*/ T160 w 586"/>
                              <a:gd name="T162" fmla="+- 0 7800 7790"/>
                              <a:gd name="T163" fmla="*/ 7800 h 540"/>
                              <a:gd name="T164" fmla="+- 0 1065 816"/>
                              <a:gd name="T165" fmla="*/ T164 w 586"/>
                              <a:gd name="T166" fmla="+- 0 7793 7790"/>
                              <a:gd name="T167" fmla="*/ 7793 h 540"/>
                              <a:gd name="T168" fmla="+- 0 1107 816"/>
                              <a:gd name="T169" fmla="*/ T168 w 586"/>
                              <a:gd name="T170" fmla="+- 0 7790 7790"/>
                              <a:gd name="T171" fmla="*/ 7790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8" y="3"/>
                                </a:lnTo>
                                <a:lnTo>
                                  <a:pt x="352" y="3"/>
                                </a:lnTo>
                                <a:lnTo>
                                  <a:pt x="366" y="7"/>
                                </a:lnTo>
                                <a:lnTo>
                                  <a:pt x="380" y="10"/>
                                </a:lnTo>
                                <a:lnTo>
                                  <a:pt x="394" y="16"/>
                                </a:lnTo>
                                <a:lnTo>
                                  <a:pt x="409" y="20"/>
                                </a:lnTo>
                                <a:lnTo>
                                  <a:pt x="419" y="26"/>
                                </a:lnTo>
                                <a:lnTo>
                                  <a:pt x="434" y="33"/>
                                </a:lnTo>
                                <a:lnTo>
                                  <a:pt x="444" y="39"/>
                                </a:lnTo>
                                <a:lnTo>
                                  <a:pt x="458" y="46"/>
                                </a:lnTo>
                                <a:lnTo>
                                  <a:pt x="469" y="52"/>
                                </a:lnTo>
                                <a:lnTo>
                                  <a:pt x="480" y="62"/>
                                </a:lnTo>
                                <a:lnTo>
                                  <a:pt x="490" y="69"/>
                                </a:lnTo>
                                <a:lnTo>
                                  <a:pt x="501" y="79"/>
                                </a:lnTo>
                                <a:lnTo>
                                  <a:pt x="512" y="88"/>
                                </a:lnTo>
                                <a:lnTo>
                                  <a:pt x="519" y="98"/>
                                </a:lnTo>
                                <a:lnTo>
                                  <a:pt x="529" y="108"/>
                                </a:lnTo>
                                <a:lnTo>
                                  <a:pt x="536" y="118"/>
                                </a:lnTo>
                                <a:lnTo>
                                  <a:pt x="544" y="131"/>
                                </a:lnTo>
                                <a:lnTo>
                                  <a:pt x="551" y="141"/>
                                </a:lnTo>
                                <a:lnTo>
                                  <a:pt x="558" y="154"/>
                                </a:lnTo>
                                <a:lnTo>
                                  <a:pt x="565" y="164"/>
                                </a:lnTo>
                                <a:lnTo>
                                  <a:pt x="568" y="177"/>
                                </a:lnTo>
                                <a:lnTo>
                                  <a:pt x="576" y="190"/>
                                </a:lnTo>
                                <a:lnTo>
                                  <a:pt x="579" y="203"/>
                                </a:lnTo>
                                <a:lnTo>
                                  <a:pt x="583" y="216"/>
                                </a:lnTo>
                                <a:lnTo>
                                  <a:pt x="583" y="229"/>
                                </a:lnTo>
                                <a:lnTo>
                                  <a:pt x="586" y="242"/>
                                </a:lnTo>
                                <a:lnTo>
                                  <a:pt x="586" y="255"/>
                                </a:lnTo>
                                <a:lnTo>
                                  <a:pt x="586" y="268"/>
                                </a:lnTo>
                                <a:lnTo>
                                  <a:pt x="586" y="284"/>
                                </a:lnTo>
                                <a:lnTo>
                                  <a:pt x="586" y="298"/>
                                </a:lnTo>
                                <a:lnTo>
                                  <a:pt x="583" y="311"/>
                                </a:lnTo>
                                <a:lnTo>
                                  <a:pt x="583" y="324"/>
                                </a:lnTo>
                                <a:lnTo>
                                  <a:pt x="579" y="337"/>
                                </a:lnTo>
                                <a:lnTo>
                                  <a:pt x="576" y="350"/>
                                </a:lnTo>
                                <a:lnTo>
                                  <a:pt x="568" y="363"/>
                                </a:lnTo>
                                <a:lnTo>
                                  <a:pt x="565" y="376"/>
                                </a:lnTo>
                                <a:lnTo>
                                  <a:pt x="558" y="386"/>
                                </a:lnTo>
                                <a:lnTo>
                                  <a:pt x="551" y="399"/>
                                </a:lnTo>
                                <a:lnTo>
                                  <a:pt x="544" y="409"/>
                                </a:lnTo>
                                <a:lnTo>
                                  <a:pt x="536" y="422"/>
                                </a:lnTo>
                                <a:lnTo>
                                  <a:pt x="529" y="432"/>
                                </a:lnTo>
                                <a:lnTo>
                                  <a:pt x="519" y="441"/>
                                </a:lnTo>
                                <a:lnTo>
                                  <a:pt x="512" y="451"/>
                                </a:lnTo>
                                <a:lnTo>
                                  <a:pt x="501" y="461"/>
                                </a:lnTo>
                                <a:lnTo>
                                  <a:pt x="490" y="471"/>
                                </a:lnTo>
                                <a:lnTo>
                                  <a:pt x="480" y="477"/>
                                </a:lnTo>
                                <a:lnTo>
                                  <a:pt x="469" y="487"/>
                                </a:lnTo>
                                <a:lnTo>
                                  <a:pt x="458" y="494"/>
                                </a:lnTo>
                                <a:lnTo>
                                  <a:pt x="444" y="500"/>
                                </a:lnTo>
                                <a:lnTo>
                                  <a:pt x="434" y="507"/>
                                </a:lnTo>
                                <a:lnTo>
                                  <a:pt x="419" y="513"/>
                                </a:lnTo>
                                <a:lnTo>
                                  <a:pt x="409" y="520"/>
                                </a:lnTo>
                                <a:lnTo>
                                  <a:pt x="394" y="523"/>
                                </a:lnTo>
                                <a:lnTo>
                                  <a:pt x="380" y="530"/>
                                </a:lnTo>
                                <a:lnTo>
                                  <a:pt x="366" y="533"/>
                                </a:lnTo>
                                <a:lnTo>
                                  <a:pt x="352" y="536"/>
                                </a:lnTo>
                                <a:lnTo>
                                  <a:pt x="338" y="536"/>
                                </a:lnTo>
                                <a:lnTo>
                                  <a:pt x="323" y="539"/>
                                </a:lnTo>
                                <a:lnTo>
                                  <a:pt x="309" y="539"/>
                                </a:lnTo>
                                <a:lnTo>
                                  <a:pt x="291" y="539"/>
                                </a:lnTo>
                                <a:lnTo>
                                  <a:pt x="277" y="539"/>
                                </a:lnTo>
                                <a:lnTo>
                                  <a:pt x="263" y="539"/>
                                </a:lnTo>
                                <a:lnTo>
                                  <a:pt x="249" y="536"/>
                                </a:lnTo>
                                <a:lnTo>
                                  <a:pt x="235" y="536"/>
                                </a:lnTo>
                                <a:lnTo>
                                  <a:pt x="220" y="533"/>
                                </a:lnTo>
                                <a:lnTo>
                                  <a:pt x="206" y="530"/>
                                </a:lnTo>
                                <a:lnTo>
                                  <a:pt x="192" y="523"/>
                                </a:lnTo>
                                <a:lnTo>
                                  <a:pt x="178" y="520"/>
                                </a:lnTo>
                                <a:lnTo>
                                  <a:pt x="167" y="513"/>
                                </a:lnTo>
                                <a:lnTo>
                                  <a:pt x="153" y="507"/>
                                </a:lnTo>
                                <a:lnTo>
                                  <a:pt x="142" y="500"/>
                                </a:lnTo>
                                <a:lnTo>
                                  <a:pt x="128" y="494"/>
                                </a:lnTo>
                                <a:lnTo>
                                  <a:pt x="117" y="487"/>
                                </a:lnTo>
                                <a:lnTo>
                                  <a:pt x="107" y="477"/>
                                </a:lnTo>
                                <a:lnTo>
                                  <a:pt x="96" y="471"/>
                                </a:lnTo>
                                <a:lnTo>
                                  <a:pt x="85" y="461"/>
                                </a:lnTo>
                                <a:lnTo>
                                  <a:pt x="75" y="451"/>
                                </a:lnTo>
                                <a:lnTo>
                                  <a:pt x="68" y="441"/>
                                </a:lnTo>
                                <a:lnTo>
                                  <a:pt x="57" y="432"/>
                                </a:lnTo>
                                <a:lnTo>
                                  <a:pt x="50" y="422"/>
                                </a:lnTo>
                                <a:lnTo>
                                  <a:pt x="43" y="409"/>
                                </a:lnTo>
                                <a:lnTo>
                                  <a:pt x="36" y="399"/>
                                </a:lnTo>
                                <a:lnTo>
                                  <a:pt x="29" y="386"/>
                                </a:lnTo>
                                <a:lnTo>
                                  <a:pt x="22" y="376"/>
                                </a:lnTo>
                                <a:lnTo>
                                  <a:pt x="18" y="363"/>
                                </a:lnTo>
                                <a:lnTo>
                                  <a:pt x="11" y="350"/>
                                </a:lnTo>
                                <a:lnTo>
                                  <a:pt x="7" y="337"/>
                                </a:lnTo>
                                <a:lnTo>
                                  <a:pt x="4" y="324"/>
                                </a:lnTo>
                                <a:lnTo>
                                  <a:pt x="4" y="311"/>
                                </a:lnTo>
                                <a:lnTo>
                                  <a:pt x="0" y="298"/>
                                </a:lnTo>
                                <a:lnTo>
                                  <a:pt x="0" y="284"/>
                                </a:lnTo>
                                <a:lnTo>
                                  <a:pt x="0" y="268"/>
                                </a:lnTo>
                                <a:lnTo>
                                  <a:pt x="0" y="255"/>
                                </a:lnTo>
                                <a:lnTo>
                                  <a:pt x="0" y="242"/>
                                </a:lnTo>
                                <a:lnTo>
                                  <a:pt x="4" y="229"/>
                                </a:lnTo>
                                <a:lnTo>
                                  <a:pt x="4" y="216"/>
                                </a:lnTo>
                                <a:lnTo>
                                  <a:pt x="7" y="203"/>
                                </a:lnTo>
                                <a:lnTo>
                                  <a:pt x="11" y="190"/>
                                </a:lnTo>
                                <a:lnTo>
                                  <a:pt x="18" y="177"/>
                                </a:lnTo>
                                <a:lnTo>
                                  <a:pt x="22" y="164"/>
                                </a:lnTo>
                                <a:lnTo>
                                  <a:pt x="29" y="154"/>
                                </a:lnTo>
                                <a:lnTo>
                                  <a:pt x="36" y="141"/>
                                </a:lnTo>
                                <a:lnTo>
                                  <a:pt x="43" y="131"/>
                                </a:lnTo>
                                <a:lnTo>
                                  <a:pt x="50" y="118"/>
                                </a:lnTo>
                                <a:lnTo>
                                  <a:pt x="57" y="108"/>
                                </a:lnTo>
                                <a:lnTo>
                                  <a:pt x="68" y="98"/>
                                </a:lnTo>
                                <a:lnTo>
                                  <a:pt x="75" y="88"/>
                                </a:lnTo>
                                <a:lnTo>
                                  <a:pt x="85" y="79"/>
                                </a:lnTo>
                                <a:lnTo>
                                  <a:pt x="96" y="69"/>
                                </a:lnTo>
                                <a:lnTo>
                                  <a:pt x="107" y="62"/>
                                </a:lnTo>
                                <a:lnTo>
                                  <a:pt x="117" y="52"/>
                                </a:lnTo>
                                <a:lnTo>
                                  <a:pt x="128" y="46"/>
                                </a:lnTo>
                                <a:lnTo>
                                  <a:pt x="142" y="39"/>
                                </a:lnTo>
                                <a:lnTo>
                                  <a:pt x="153" y="33"/>
                                </a:lnTo>
                                <a:lnTo>
                                  <a:pt x="167" y="26"/>
                                </a:lnTo>
                                <a:lnTo>
                                  <a:pt x="178" y="20"/>
                                </a:lnTo>
                                <a:lnTo>
                                  <a:pt x="192" y="16"/>
                                </a:lnTo>
                                <a:lnTo>
                                  <a:pt x="206" y="10"/>
                                </a:lnTo>
                                <a:lnTo>
                                  <a:pt x="220" y="7"/>
                                </a:lnTo>
                                <a:lnTo>
                                  <a:pt x="235" y="3"/>
                                </a:lnTo>
                                <a:lnTo>
                                  <a:pt x="249" y="3"/>
                                </a:lnTo>
                                <a:lnTo>
                                  <a:pt x="263"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614861523" name="Freeform 66"/>
                        <wps:cNvSpPr/>
                        <wps:spPr bwMode="auto">
                          <a:xfrm>
                            <a:off x="865" y="7835"/>
                            <a:ext cx="491" cy="458"/>
                          </a:xfrm>
                          <a:custGeom>
                            <a:avLst/>
                            <a:gdLst>
                              <a:gd name="T0" fmla="+- 0 1310 866"/>
                              <a:gd name="T1" fmla="*/ T0 w 491"/>
                              <a:gd name="T2" fmla="+- 0 8293 7836"/>
                              <a:gd name="T3" fmla="*/ 8293 h 458"/>
                              <a:gd name="T4" fmla="+- 0 866 866"/>
                              <a:gd name="T5" fmla="*/ T4 w 491"/>
                              <a:gd name="T6" fmla="+- 0 7882 7836"/>
                              <a:gd name="T7" fmla="*/ 7882 h 458"/>
                              <a:gd name="T8" fmla="+- 0 905 866"/>
                              <a:gd name="T9" fmla="*/ T8 w 491"/>
                              <a:gd name="T10" fmla="+- 0 7836 7836"/>
                              <a:gd name="T11" fmla="*/ 7836 h 458"/>
                              <a:gd name="T12" fmla="+- 0 1356 866"/>
                              <a:gd name="T13" fmla="*/ T12 w 491"/>
                              <a:gd name="T14" fmla="+- 0 8251 7836"/>
                              <a:gd name="T15" fmla="*/ 8251 h 458"/>
                              <a:gd name="T16" fmla="+- 0 1310 866"/>
                              <a:gd name="T17" fmla="*/ T16 w 491"/>
                              <a:gd name="T18" fmla="+- 0 8293 7836"/>
                              <a:gd name="T19" fmla="*/ 8293 h 458"/>
                            </a:gdLst>
                            <a:ahLst/>
                            <a:cxnLst>
                              <a:cxn ang="0">
                                <a:pos x="T1" y="T3"/>
                              </a:cxn>
                              <a:cxn ang="0">
                                <a:pos x="T5" y="T7"/>
                              </a:cxn>
                              <a:cxn ang="0">
                                <a:pos x="T9" y="T11"/>
                              </a:cxn>
                              <a:cxn ang="0">
                                <a:pos x="T13" y="T15"/>
                              </a:cxn>
                              <a:cxn ang="0">
                                <a:pos x="T17" y="T19"/>
                              </a:cxn>
                            </a:cxnLst>
                            <a:rect l="0" t="0" r="r" b="b"/>
                            <a:pathLst>
                              <a:path w="491" h="458">
                                <a:moveTo>
                                  <a:pt x="444" y="457"/>
                                </a:moveTo>
                                <a:lnTo>
                                  <a:pt x="0" y="46"/>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200711156" name="Freeform 67"/>
                        <wps:cNvSpPr/>
                        <wps:spPr bwMode="auto">
                          <a:xfrm>
                            <a:off x="865" y="7835"/>
                            <a:ext cx="491" cy="458"/>
                          </a:xfrm>
                          <a:custGeom>
                            <a:avLst/>
                            <a:gdLst>
                              <a:gd name="T0" fmla="+- 0 866 866"/>
                              <a:gd name="T1" fmla="*/ T0 w 491"/>
                              <a:gd name="T2" fmla="+- 0 7882 7836"/>
                              <a:gd name="T3" fmla="*/ 7882 h 458"/>
                              <a:gd name="T4" fmla="+- 0 1310 866"/>
                              <a:gd name="T5" fmla="*/ T4 w 491"/>
                              <a:gd name="T6" fmla="+- 0 8293 7836"/>
                              <a:gd name="T7" fmla="*/ 8293 h 458"/>
                              <a:gd name="T8" fmla="+- 0 1356 866"/>
                              <a:gd name="T9" fmla="*/ T8 w 491"/>
                              <a:gd name="T10" fmla="+- 0 8251 7836"/>
                              <a:gd name="T11" fmla="*/ 8251 h 458"/>
                              <a:gd name="T12" fmla="+- 0 905 866"/>
                              <a:gd name="T13" fmla="*/ T12 w 491"/>
                              <a:gd name="T14" fmla="+- 0 7836 7836"/>
                              <a:gd name="T15" fmla="*/ 7836 h 458"/>
                              <a:gd name="T16" fmla="+- 0 866 866"/>
                              <a:gd name="T17" fmla="*/ T16 w 491"/>
                              <a:gd name="T18" fmla="+- 0 7882 7836"/>
                              <a:gd name="T19" fmla="*/ 7882 h 458"/>
                            </a:gdLst>
                            <a:ahLst/>
                            <a:cxnLst>
                              <a:cxn ang="0">
                                <a:pos x="T1" y="T3"/>
                              </a:cxn>
                              <a:cxn ang="0">
                                <a:pos x="T5" y="T7"/>
                              </a:cxn>
                              <a:cxn ang="0">
                                <a:pos x="T9" y="T11"/>
                              </a:cxn>
                              <a:cxn ang="0">
                                <a:pos x="T13" y="T15"/>
                              </a:cxn>
                              <a:cxn ang="0">
                                <a:pos x="T17" y="T19"/>
                              </a:cxn>
                            </a:cxnLst>
                            <a:rect l="0" t="0" r="r" b="b"/>
                            <a:pathLst>
                              <a:path w="491" h="458">
                                <a:moveTo>
                                  <a:pt x="0" y="46"/>
                                </a:moveTo>
                                <a:lnTo>
                                  <a:pt x="444" y="457"/>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61" o:spid="_x0000_s1026" o:spt="203" style="position:absolute;left:0pt;margin-left:38.05pt;margin-top:386.95pt;height:32.05pt;width:34.8pt;mso-position-horizontal-relative:page;mso-position-vertical-relative:page;z-index:-251637760;mso-width-relative:page;mso-height-relative:page;" coordorigin="761,7739" coordsize="696,641" o:gfxdata="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">
                <o:lock v:ext="edit" aspectratio="f"/>
                <v:shape id="AutoShape 62" o:spid="_x0000_s1026" o:spt="100" style="position:absolute;left:763;top:7741;height:638;width:693;" fillcolor="#000000" filled="t" stroked="f" coordsize="693,638" o:gfxdata="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ebYwr4A&#10;AADiAAAADwAAAAAAAAABACAAAAAiAAAAZHJzL2Rvd25yZXYueG1sUEsBAhQAFAAAAAgAh07iQDMv&#10;BZ47AAAAOQAAABAAAAAAAAAAAQAgAAAADQEAAGRycy9zaGFwZXhtbC54bWxQSwUGAAAAAAYABgBb&#10;AQAAtwMAAAAA&#10;" path="m362,3l330,3,344,0,362,3xm398,7l295,7,313,3,380,3,398,7xm415,631l277,631,259,624,245,621,227,618,199,605,181,598,167,588,153,582,142,572,114,552,92,533,71,507,60,497,53,484,43,471,36,454,21,428,18,412,14,399,7,383,7,366,4,350,4,333,0,317,4,304,4,288,7,271,7,255,14,239,18,226,21,209,36,183,43,167,53,154,60,141,71,131,92,105,114,85,142,65,153,56,167,49,181,39,199,33,227,20,245,16,259,13,277,7,415,7,433,13,447,16,465,20,494,33,511,39,526,49,540,56,550,65,579,85,600,105,621,131,632,141,639,154,650,167,657,183,671,209,675,226,678,239,685,255,685,271,689,288,689,304,692,317,689,333,689,350,685,366,685,383,678,399,675,412,671,428,657,454,650,471,639,484,632,497,621,507,600,533,579,552,550,572,540,582,526,588,511,598,494,605,465,618,447,621,433,624,415,631xm380,634l313,634,295,631,398,631,380,634xm344,637l330,634,362,634,344,637xe">
                  <v:path o:connectlocs="330,7744;362,7744;295,7748;380,7744;415,8372;259,8365;227,8359;181,8339;153,8323;114,8293;71,8248;53,8225;36,8195;18,8153;7,8124;4,8091;0,8058;4,8029;7,7996;18,7967;36,7924;53,7895;71,7872;114,7826;153,7797;181,7780;227,7761;259,7754;415,7748;447,7757;494,7774;526,7790;550,7806;600,7846;632,7882;650,7908;671,7950;678,7980;685,8012;689,8045;689,8074;685,8107;678,8140;671,8169;650,8212;632,8238;600,8274;550,8313;526,8329;494,8346;447,8362;415,8372;313,8375;398,8372;344,8378;362,8375" o:connectangles="0,0,0,0,0,0,0,0,0,0,0,0,0,0,0,0,0,0,0,0,0,0,0,0,0,0,0,0,0,0,0,0,0,0,0,0,0,0,0,0,0,0,0,0,0,0,0,0,0,0,0,0,0,0,0,0"/>
                  <v:fill on="t" focussize="0,0"/>
                  <v:stroke on="f"/>
                  <v:imagedata o:title=""/>
                  <o:lock v:ext="edit" aspectratio="f"/>
                </v:shape>
                <v:shape id="Freeform 63" o:spid="_x0000_s1026" o:spt="100" style="position:absolute;left:763;top:7741;height:638;width:693;" filled="f" stroked="t" coordsize="693,638" o:gfxdata="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HW0s/xgAAAOMAAAAPAAAAAAAAAAEAIAAAACIAAABkcnMvZG93bnJldi54bWxQSwECFAAUAAAA&#10;CACHTuJAMy8FnjsAAAA5AAAAEAAAAAAAAAABACAAAAAVAQAAZHJzL3NoYXBleG1sLnhtbFBLBQYA&#10;AAAABgAGAFsBAAC/AwAAAAA=&#10;" path="m344,637l330,634,313,634,295,631,277,631,259,624,245,621,227,618,213,611,199,605,181,598,167,588,153,582,142,572,128,562,114,552,103,543,92,533,82,520,71,507,60,497,53,484,43,471,36,454,28,441,21,428,18,412,14,399,7,382,7,366,4,350,4,333,0,317,4,304,4,288,7,271,7,255,14,239,18,226,21,209,28,196,36,183,43,167,53,154,60,141,71,131,82,118,92,105,103,95,114,85,128,75,142,65,153,56,167,49,181,39,199,33,213,26,227,20,245,16,259,13,277,7,295,7,313,3,330,3,344,0,362,3,380,3,398,7,415,7,433,13,447,16,465,20,479,26,494,33,511,39,526,49,540,56,550,65,565,75,579,85,589,95,600,105,611,118,621,131,632,141,639,154,650,167,657,183,664,196,671,209,675,226,678,239,685,255,685,271,689,288,689,304,692,317,689,333,689,350,685,366,685,382,678,399,675,412,671,428,664,441,657,454,650,471,639,484,632,497,621,507,611,520,600,533,589,543,579,552,565,562,550,572,540,582,526,588,511,598,494,605,479,611,465,618,447,621,433,624,415,631,398,631,380,634,362,634,344,637e">
                  <v:path o:connectlocs="313,8375;259,8365;213,8352;167,8329;128,8303;92,8274;60,8238;36,8195;18,8153;7,8107;0,8058;7,8012;18,7967;36,7924;60,7882;92,7846;128,7816;167,7790;213,7767;259,7754;313,7744;362,7744;415,7748;465,7761;511,7780;550,7806;589,7836;621,7872;650,7908;671,7950;685,7996;689,8045;689,8091;678,8140;664,8182;639,8225;611,8261;579,8293;540,8323;494,8346;447,8362;398,8372;344,8378" o:connectangles="0,0,0,0,0,0,0,0,0,0,0,0,0,0,0,0,0,0,0,0,0,0,0,0,0,0,0,0,0,0,0,0,0,0,0,0,0,0,0,0,0,0,0"/>
                  <v:fill on="f" focussize="0,0"/>
                  <v:stroke weight="0.16992125984252pt" color="#000000" joinstyle="round"/>
                  <v:imagedata o:title=""/>
                  <o:lock v:ext="edit" aspectratio="f"/>
                </v:shape>
                <v:shape id="AutoShape 64" o:spid="_x0000_s1026" o:spt="100" style="position:absolute;left:816;top:7790;height:540;width:586;" fillcolor="#FFFFFF" filled="t" stroked="f" coordsize="586,540" o:gfxdata="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I&#10;qpdawwAAAOMAAAAPAAAAAAAAAAEAIAAAACIAAABkcnMvZG93bnJldi54bWxQSwECFAAUAAAACACH&#10;TuJAMy8FnjsAAAA5AAAAEAAAAAAAAAABACAAAAASAQAAZHJzL3NoYXBleG1sLnhtbFBLBQYAAAAA&#10;BgAGAFsBAAC8AwAAAAA=&#10;" path="m338,3l249,3,263,0,323,0,338,3xm352,536l235,536,206,530,192,523,178,520,167,513,153,507,142,500,128,494,117,487,107,477,96,471,75,451,68,441,57,432,50,422,43,409,36,399,29,386,22,376,18,363,11,350,4,324,4,311,0,298,0,242,4,229,4,216,11,190,18,177,22,164,29,154,36,141,43,131,50,118,57,108,68,98,75,88,96,69,107,62,117,52,128,46,142,39,153,33,167,26,178,20,192,16,206,10,235,3,352,3,380,10,394,16,409,20,419,26,434,33,444,39,458,46,469,52,480,62,490,69,512,88,519,98,529,108,536,118,544,131,551,141,558,154,565,164,568,177,576,190,583,216,583,229,586,242,586,298,583,311,583,324,576,350,568,363,565,376,558,386,551,399,544,409,536,422,529,432,519,441,512,451,490,471,480,477,469,487,458,494,444,500,434,507,419,513,409,520,394,523,380,530,352,536xm323,539l263,539,249,536,338,536,323,539xe">
                  <v:path o:connectlocs="249,7793;323,7790;352,8326;206,8320;178,8310;153,8297;128,8284;107,8267;75,8241;57,8222;43,8199;29,8176;18,8153;4,8114;0,8088;4,8019;11,7980;22,7954;36,7931;50,7908;68,7888;96,7859;117,7842;142,7829;167,7816;192,7806;235,7793;380,7800;409,7810;434,7823;458,7836;480,7852;512,7878;529,7898;544,7921;558,7944;568,7967;583,8006;586,8032;583,8101;576,8140;565,8166;551,8189;536,8212;519,8231;490,8261;469,8277;444,8290;419,8303;394,8313;352,8326;263,8329;338,8326" o:connectangles="0,0,0,0,0,0,0,0,0,0,0,0,0,0,0,0,0,0,0,0,0,0,0,0,0,0,0,0,0,0,0,0,0,0,0,0,0,0,0,0,0,0,0,0,0,0,0,0,0,0,0,0,0"/>
                  <v:fill on="t" focussize="0,0"/>
                  <v:stroke on="f"/>
                  <v:imagedata o:title=""/>
                  <o:lock v:ext="edit" aspectratio="f"/>
                </v:shape>
                <v:shape id="Freeform 65" o:spid="_x0000_s1026" o:spt="100" style="position:absolute;left:816;top:7790;height:540;width:586;" filled="f" stroked="t" coordsize="586,540" o:gfxdata="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qyx3sQAAADiAAAADwAAAAAAAAABACAAAAAiAAAAZHJzL2Rvd25yZXYueG1sUEsBAhQAFAAAAAgA&#10;h07iQDMvBZ47AAAAOQAAABAAAAAAAAAAAQAgAAAAEwEAAGRycy9zaGFwZXhtbC54bWxQSwUGAAAA&#10;AAYABgBbAQAAvQMAAAAA&#10;" path="m291,0l309,0,323,0,338,3,352,3,366,7,380,10,394,16,409,20,419,26,434,33,444,39,458,46,469,52,480,62,490,69,501,79,512,88,519,98,529,108,536,118,544,131,551,141,558,154,565,164,568,177,576,190,579,203,583,216,583,229,586,242,586,255,586,268,586,284,586,298,583,311,583,324,579,337,576,350,568,363,565,376,558,386,551,399,544,409,536,422,529,432,519,441,512,451,501,461,490,471,480,477,469,487,458,494,444,500,434,507,419,513,409,520,394,523,380,530,366,533,352,536,338,536,323,539,309,539,291,539,277,539,263,539,249,536,235,536,220,533,206,530,192,523,178,520,167,513,153,507,142,500,128,494,117,487,107,477,96,471,85,461,75,451,68,441,57,432,50,422,43,409,36,399,29,386,22,376,18,363,11,350,7,337,4,324,4,311,0,298,0,284,0,268,0,255,0,242,4,229,4,216,7,203,11,190,18,177,22,164,29,154,36,141,43,131,50,118,57,108,68,98,75,88,85,79,96,69,107,62,117,52,128,46,142,39,153,33,167,26,178,20,192,16,206,10,220,7,235,3,249,3,263,0,277,0,291,0e">
                  <v:path o:connectlocs="323,7790;366,7797;409,7810;444,7829;480,7852;512,7878;536,7908;558,7944;576,7980;583,8019;586,8058;583,8101;576,8140;558,8176;536,8212;512,8241;480,8267;444,8290;409,8310;366,8323;323,8329;277,8329;235,8326;192,8313;153,8297;117,8277;85,8251;57,8222;36,8189;18,8153;4,8114;0,8074;0,8032;7,7993;22,7954;43,7921;68,7888;96,7859;128,7836;167,7816;206,7800;249,7793;291,7790" o:connectangles="0,0,0,0,0,0,0,0,0,0,0,0,0,0,0,0,0,0,0,0,0,0,0,0,0,0,0,0,0,0,0,0,0,0,0,0,0,0,0,0,0,0,0"/>
                  <v:fill on="f" focussize="0,0"/>
                  <v:stroke weight="0.16992125984252pt" color="#000000" joinstyle="round"/>
                  <v:imagedata o:title=""/>
                  <o:lock v:ext="edit" aspectratio="f"/>
                </v:shape>
                <v:shape id="Freeform 66" o:spid="_x0000_s1026" o:spt="100" style="position:absolute;left:865;top:7835;height:458;width:491;" fillcolor="#000000" filled="t" stroked="f" coordsize="491,458" o:gfxdata="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5E9w5MQAAADiAAAADwAAAAAAAAABACAAAAAiAAAAZHJzL2Rvd25yZXYueG1sUEsBAhQAFAAAAAgA&#10;h07iQDMvBZ47AAAAOQAAABAAAAAAAAAAAQAgAAAAEwEAAGRycy9zaGFwZXhtbC54bWxQSwUGAAAA&#10;AAYABgBbAQAAvQMAAAAA&#10;" path="m444,457l0,46,39,0,490,415,444,457xe">
                  <v:path o:connectlocs="444,8293;0,7882;39,7836;490,8251;444,8293" o:connectangles="0,0,0,0,0"/>
                  <v:fill on="t" focussize="0,0"/>
                  <v:stroke on="f"/>
                  <v:imagedata o:title=""/>
                  <o:lock v:ext="edit" aspectratio="f"/>
                </v:shape>
                <v:shape id="Freeform 67" o:spid="_x0000_s1026" o:spt="100" style="position:absolute;left:865;top:7835;height:458;width:491;" filled="f" stroked="t" coordsize="491,458" o:gfxdata="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Pt&#10;ijnCAAAA4gAAAA8AAAAAAAAAAQAgAAAAIgAAAGRycy9kb3ducmV2LnhtbFBLAQIUABQAAAAIAIdO&#10;4kAzLwWeOwAAADkAAAAQAAAAAAAAAAEAIAAAABEBAABkcnMvc2hhcGV4bWwueG1sUEsFBgAAAAAG&#10;AAYAWwEAALsDAAAAAA==&#10;" path="m0,46l444,457,490,415,39,0,0,46e">
                  <v:path o:connectlocs="0,7882;444,8293;490,8251;39,7836;0,7882"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79744" behindDoc="1" locked="0" layoutInCell="1" allowOverlap="1">
                <wp:simplePos x="0" y="0"/>
                <wp:positionH relativeFrom="page">
                  <wp:posOffset>488950</wp:posOffset>
                </wp:positionH>
                <wp:positionV relativeFrom="page">
                  <wp:posOffset>5507355</wp:posOffset>
                </wp:positionV>
                <wp:extent cx="441960" cy="408940"/>
                <wp:effectExtent l="12700" t="11430" r="12065" b="8255"/>
                <wp:wrapNone/>
                <wp:docPr id="755209967" name="Group 68"/>
                <wp:cNvGraphicFramePr/>
                <a:graphic xmlns:a="http://schemas.openxmlformats.org/drawingml/2006/main">
                  <a:graphicData uri="http://schemas.microsoft.com/office/word/2010/wordprocessingGroup">
                    <wpg:wgp>
                      <wpg:cNvGrpSpPr/>
                      <wpg:grpSpPr>
                        <a:xfrm>
                          <a:off x="0" y="0"/>
                          <a:ext cx="441960" cy="408940"/>
                          <a:chOff x="771" y="8673"/>
                          <a:chExt cx="696" cy="644"/>
                        </a:xfrm>
                      </wpg:grpSpPr>
                      <wps:wsp>
                        <wps:cNvPr id="1475676849" name="AutoShape 69"/>
                        <wps:cNvSpPr/>
                        <wps:spPr bwMode="auto">
                          <a:xfrm>
                            <a:off x="772" y="8674"/>
                            <a:ext cx="693" cy="640"/>
                          </a:xfrm>
                          <a:custGeom>
                            <a:avLst/>
                            <a:gdLst>
                              <a:gd name="T0" fmla="+- 0 1103 773"/>
                              <a:gd name="T1" fmla="*/ T0 w 693"/>
                              <a:gd name="T2" fmla="+- 0 8678 8675"/>
                              <a:gd name="T3" fmla="*/ 8678 h 640"/>
                              <a:gd name="T4" fmla="+- 0 1135 773"/>
                              <a:gd name="T5" fmla="*/ T4 w 693"/>
                              <a:gd name="T6" fmla="+- 0 8678 8675"/>
                              <a:gd name="T7" fmla="*/ 8678 h 640"/>
                              <a:gd name="T8" fmla="+- 0 1067 773"/>
                              <a:gd name="T9" fmla="*/ T8 w 693"/>
                              <a:gd name="T10" fmla="+- 0 8681 8675"/>
                              <a:gd name="T11" fmla="*/ 8681 h 640"/>
                              <a:gd name="T12" fmla="+- 0 1153 773"/>
                              <a:gd name="T13" fmla="*/ T12 w 693"/>
                              <a:gd name="T14" fmla="+- 0 8678 8675"/>
                              <a:gd name="T15" fmla="*/ 8678 h 640"/>
                              <a:gd name="T16" fmla="+- 0 1188 773"/>
                              <a:gd name="T17" fmla="*/ T16 w 693"/>
                              <a:gd name="T18" fmla="+- 0 9308 8675"/>
                              <a:gd name="T19" fmla="*/ 9308 h 640"/>
                              <a:gd name="T20" fmla="+- 0 1032 773"/>
                              <a:gd name="T21" fmla="*/ T20 w 693"/>
                              <a:gd name="T22" fmla="+- 0 9301 8675"/>
                              <a:gd name="T23" fmla="*/ 9301 h 640"/>
                              <a:gd name="T24" fmla="+- 0 1000 773"/>
                              <a:gd name="T25" fmla="*/ T24 w 693"/>
                              <a:gd name="T26" fmla="+- 0 9295 8675"/>
                              <a:gd name="T27" fmla="*/ 9295 h 640"/>
                              <a:gd name="T28" fmla="+- 0 954 773"/>
                              <a:gd name="T29" fmla="*/ T28 w 693"/>
                              <a:gd name="T30" fmla="+- 0 9275 8675"/>
                              <a:gd name="T31" fmla="*/ 9275 h 640"/>
                              <a:gd name="T32" fmla="+- 0 925 773"/>
                              <a:gd name="T33" fmla="*/ T32 w 693"/>
                              <a:gd name="T34" fmla="+- 0 9259 8675"/>
                              <a:gd name="T35" fmla="*/ 9259 h 640"/>
                              <a:gd name="T36" fmla="+- 0 886 773"/>
                              <a:gd name="T37" fmla="*/ T36 w 693"/>
                              <a:gd name="T38" fmla="+- 0 9229 8675"/>
                              <a:gd name="T39" fmla="*/ 9229 h 640"/>
                              <a:gd name="T40" fmla="+- 0 844 773"/>
                              <a:gd name="T41" fmla="*/ T40 w 693"/>
                              <a:gd name="T42" fmla="+- 0 9183 8675"/>
                              <a:gd name="T43" fmla="*/ 9183 h 640"/>
                              <a:gd name="T44" fmla="+- 0 826 773"/>
                              <a:gd name="T45" fmla="*/ T44 w 693"/>
                              <a:gd name="T46" fmla="+- 0 9160 8675"/>
                              <a:gd name="T47" fmla="*/ 9160 h 640"/>
                              <a:gd name="T48" fmla="+- 0 808 773"/>
                              <a:gd name="T49" fmla="*/ T48 w 693"/>
                              <a:gd name="T50" fmla="+- 0 9131 8675"/>
                              <a:gd name="T51" fmla="*/ 9131 h 640"/>
                              <a:gd name="T52" fmla="+- 0 790 773"/>
                              <a:gd name="T53" fmla="*/ T52 w 693"/>
                              <a:gd name="T54" fmla="+- 0 9088 8675"/>
                              <a:gd name="T55" fmla="*/ 9088 h 640"/>
                              <a:gd name="T56" fmla="+- 0 780 773"/>
                              <a:gd name="T57" fmla="*/ T56 w 693"/>
                              <a:gd name="T58" fmla="+- 0 9059 8675"/>
                              <a:gd name="T59" fmla="*/ 9059 h 640"/>
                              <a:gd name="T60" fmla="+- 0 776 773"/>
                              <a:gd name="T61" fmla="*/ T60 w 693"/>
                              <a:gd name="T62" fmla="+- 0 9026 8675"/>
                              <a:gd name="T63" fmla="*/ 9026 h 640"/>
                              <a:gd name="T64" fmla="+- 0 773 773"/>
                              <a:gd name="T65" fmla="*/ T64 w 693"/>
                              <a:gd name="T66" fmla="+- 0 8993 8675"/>
                              <a:gd name="T67" fmla="*/ 8993 h 640"/>
                              <a:gd name="T68" fmla="+- 0 776 773"/>
                              <a:gd name="T69" fmla="*/ T68 w 693"/>
                              <a:gd name="T70" fmla="+- 0 8963 8675"/>
                              <a:gd name="T71" fmla="*/ 8963 h 640"/>
                              <a:gd name="T72" fmla="+- 0 780 773"/>
                              <a:gd name="T73" fmla="*/ T72 w 693"/>
                              <a:gd name="T74" fmla="+- 0 8931 8675"/>
                              <a:gd name="T75" fmla="*/ 8931 h 640"/>
                              <a:gd name="T76" fmla="+- 0 790 773"/>
                              <a:gd name="T77" fmla="*/ T76 w 693"/>
                              <a:gd name="T78" fmla="+- 0 8901 8675"/>
                              <a:gd name="T79" fmla="*/ 8901 h 640"/>
                              <a:gd name="T80" fmla="+- 0 808 773"/>
                              <a:gd name="T81" fmla="*/ T80 w 693"/>
                              <a:gd name="T82" fmla="+- 0 8858 8675"/>
                              <a:gd name="T83" fmla="*/ 8858 h 640"/>
                              <a:gd name="T84" fmla="+- 0 826 773"/>
                              <a:gd name="T85" fmla="*/ T84 w 693"/>
                              <a:gd name="T86" fmla="+- 0 8829 8675"/>
                              <a:gd name="T87" fmla="*/ 8829 h 640"/>
                              <a:gd name="T88" fmla="+- 0 844 773"/>
                              <a:gd name="T89" fmla="*/ T88 w 693"/>
                              <a:gd name="T90" fmla="+- 0 8806 8675"/>
                              <a:gd name="T91" fmla="*/ 8806 h 640"/>
                              <a:gd name="T92" fmla="+- 0 886 773"/>
                              <a:gd name="T93" fmla="*/ T92 w 693"/>
                              <a:gd name="T94" fmla="+- 0 8760 8675"/>
                              <a:gd name="T95" fmla="*/ 8760 h 640"/>
                              <a:gd name="T96" fmla="+- 0 925 773"/>
                              <a:gd name="T97" fmla="*/ T96 w 693"/>
                              <a:gd name="T98" fmla="+- 0 8730 8675"/>
                              <a:gd name="T99" fmla="*/ 8730 h 640"/>
                              <a:gd name="T100" fmla="+- 0 954 773"/>
                              <a:gd name="T101" fmla="*/ T100 w 693"/>
                              <a:gd name="T102" fmla="+- 0 8714 8675"/>
                              <a:gd name="T103" fmla="*/ 8714 h 640"/>
                              <a:gd name="T104" fmla="+- 0 1000 773"/>
                              <a:gd name="T105" fmla="*/ T104 w 693"/>
                              <a:gd name="T106" fmla="+- 0 8694 8675"/>
                              <a:gd name="T107" fmla="*/ 8694 h 640"/>
                              <a:gd name="T108" fmla="+- 0 1032 773"/>
                              <a:gd name="T109" fmla="*/ T108 w 693"/>
                              <a:gd name="T110" fmla="+- 0 8688 8675"/>
                              <a:gd name="T111" fmla="*/ 8688 h 640"/>
                              <a:gd name="T112" fmla="+- 0 1188 773"/>
                              <a:gd name="T113" fmla="*/ T112 w 693"/>
                              <a:gd name="T114" fmla="+- 0 8681 8675"/>
                              <a:gd name="T115" fmla="*/ 8681 h 640"/>
                              <a:gd name="T116" fmla="+- 0 1220 773"/>
                              <a:gd name="T117" fmla="*/ T116 w 693"/>
                              <a:gd name="T118" fmla="+- 0 8691 8675"/>
                              <a:gd name="T119" fmla="*/ 8691 h 640"/>
                              <a:gd name="T120" fmla="+- 0 1266 773"/>
                              <a:gd name="T121" fmla="*/ T120 w 693"/>
                              <a:gd name="T122" fmla="+- 0 8708 8675"/>
                              <a:gd name="T123" fmla="*/ 8708 h 640"/>
                              <a:gd name="T124" fmla="+- 0 1298 773"/>
                              <a:gd name="T125" fmla="*/ T124 w 693"/>
                              <a:gd name="T126" fmla="+- 0 8724 8675"/>
                              <a:gd name="T127" fmla="*/ 8724 h 640"/>
                              <a:gd name="T128" fmla="+- 0 1323 773"/>
                              <a:gd name="T129" fmla="*/ T128 w 693"/>
                              <a:gd name="T130" fmla="+- 0 8740 8675"/>
                              <a:gd name="T131" fmla="*/ 8740 h 640"/>
                              <a:gd name="T132" fmla="+- 0 1373 773"/>
                              <a:gd name="T133" fmla="*/ T132 w 693"/>
                              <a:gd name="T134" fmla="+- 0 8780 8675"/>
                              <a:gd name="T135" fmla="*/ 8780 h 640"/>
                              <a:gd name="T136" fmla="+- 0 1405 773"/>
                              <a:gd name="T137" fmla="*/ T136 w 693"/>
                              <a:gd name="T138" fmla="+- 0 8816 8675"/>
                              <a:gd name="T139" fmla="*/ 8816 h 640"/>
                              <a:gd name="T140" fmla="+- 0 1422 773"/>
                              <a:gd name="T141" fmla="*/ T140 w 693"/>
                              <a:gd name="T142" fmla="+- 0 8842 8675"/>
                              <a:gd name="T143" fmla="*/ 8842 h 640"/>
                              <a:gd name="T144" fmla="+- 0 1444 773"/>
                              <a:gd name="T145" fmla="*/ T144 w 693"/>
                              <a:gd name="T146" fmla="+- 0 8885 8675"/>
                              <a:gd name="T147" fmla="*/ 8885 h 640"/>
                              <a:gd name="T148" fmla="+- 0 1451 773"/>
                              <a:gd name="T149" fmla="*/ T148 w 693"/>
                              <a:gd name="T150" fmla="+- 0 8914 8675"/>
                              <a:gd name="T151" fmla="*/ 8914 h 640"/>
                              <a:gd name="T152" fmla="+- 0 1458 773"/>
                              <a:gd name="T153" fmla="*/ T152 w 693"/>
                              <a:gd name="T154" fmla="+- 0 8947 8675"/>
                              <a:gd name="T155" fmla="*/ 8947 h 640"/>
                              <a:gd name="T156" fmla="+- 0 1462 773"/>
                              <a:gd name="T157" fmla="*/ T156 w 693"/>
                              <a:gd name="T158" fmla="+- 0 8980 8675"/>
                              <a:gd name="T159" fmla="*/ 8980 h 640"/>
                              <a:gd name="T160" fmla="+- 0 1462 773"/>
                              <a:gd name="T161" fmla="*/ T160 w 693"/>
                              <a:gd name="T162" fmla="+- 0 9009 8675"/>
                              <a:gd name="T163" fmla="*/ 9009 h 640"/>
                              <a:gd name="T164" fmla="+- 0 1458 773"/>
                              <a:gd name="T165" fmla="*/ T164 w 693"/>
                              <a:gd name="T166" fmla="+- 0 9042 8675"/>
                              <a:gd name="T167" fmla="*/ 9042 h 640"/>
                              <a:gd name="T168" fmla="+- 0 1451 773"/>
                              <a:gd name="T169" fmla="*/ T168 w 693"/>
                              <a:gd name="T170" fmla="+- 0 9075 8675"/>
                              <a:gd name="T171" fmla="*/ 9075 h 640"/>
                              <a:gd name="T172" fmla="+- 0 1444 773"/>
                              <a:gd name="T173" fmla="*/ T172 w 693"/>
                              <a:gd name="T174" fmla="+- 0 9104 8675"/>
                              <a:gd name="T175" fmla="*/ 9104 h 640"/>
                              <a:gd name="T176" fmla="+- 0 1422 773"/>
                              <a:gd name="T177" fmla="*/ T176 w 693"/>
                              <a:gd name="T178" fmla="+- 0 9147 8675"/>
                              <a:gd name="T179" fmla="*/ 9147 h 640"/>
                              <a:gd name="T180" fmla="+- 0 1405 773"/>
                              <a:gd name="T181" fmla="*/ T180 w 693"/>
                              <a:gd name="T182" fmla="+- 0 9173 8675"/>
                              <a:gd name="T183" fmla="*/ 9173 h 640"/>
                              <a:gd name="T184" fmla="+- 0 1373 773"/>
                              <a:gd name="T185" fmla="*/ T184 w 693"/>
                              <a:gd name="T186" fmla="+- 0 9209 8675"/>
                              <a:gd name="T187" fmla="*/ 9209 h 640"/>
                              <a:gd name="T188" fmla="+- 0 1323 773"/>
                              <a:gd name="T189" fmla="*/ T188 w 693"/>
                              <a:gd name="T190" fmla="+- 0 9249 8675"/>
                              <a:gd name="T191" fmla="*/ 9249 h 640"/>
                              <a:gd name="T192" fmla="+- 0 1298 773"/>
                              <a:gd name="T193" fmla="*/ T192 w 693"/>
                              <a:gd name="T194" fmla="+- 0 9265 8675"/>
                              <a:gd name="T195" fmla="*/ 9265 h 640"/>
                              <a:gd name="T196" fmla="+- 0 1266 773"/>
                              <a:gd name="T197" fmla="*/ T196 w 693"/>
                              <a:gd name="T198" fmla="+- 0 9282 8675"/>
                              <a:gd name="T199" fmla="*/ 9282 h 640"/>
                              <a:gd name="T200" fmla="+- 0 1220 773"/>
                              <a:gd name="T201" fmla="*/ T200 w 693"/>
                              <a:gd name="T202" fmla="+- 0 9298 8675"/>
                              <a:gd name="T203" fmla="*/ 9298 h 640"/>
                              <a:gd name="T204" fmla="+- 0 1188 773"/>
                              <a:gd name="T205" fmla="*/ T204 w 693"/>
                              <a:gd name="T206" fmla="+- 0 9308 8675"/>
                              <a:gd name="T207" fmla="*/ 9308 h 640"/>
                              <a:gd name="T208" fmla="+- 0 1085 773"/>
                              <a:gd name="T209" fmla="*/ T208 w 693"/>
                              <a:gd name="T210" fmla="+- 0 9311 8675"/>
                              <a:gd name="T211" fmla="*/ 9311 h 640"/>
                              <a:gd name="T212" fmla="+- 0 1170 773"/>
                              <a:gd name="T213" fmla="*/ T212 w 693"/>
                              <a:gd name="T214" fmla="+- 0 9308 8675"/>
                              <a:gd name="T215" fmla="*/ 9308 h 640"/>
                              <a:gd name="T216" fmla="+- 0 1117 773"/>
                              <a:gd name="T217" fmla="*/ T216 w 693"/>
                              <a:gd name="T218" fmla="+- 0 9314 8675"/>
                              <a:gd name="T219" fmla="*/ 9314 h 640"/>
                              <a:gd name="T220" fmla="+- 0 1135 773"/>
                              <a:gd name="T221" fmla="*/ T220 w 693"/>
                              <a:gd name="T222" fmla="+- 0 9311 8675"/>
                              <a:gd name="T223" fmla="*/ 9311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40">
                                <a:moveTo>
                                  <a:pt x="362" y="3"/>
                                </a:moveTo>
                                <a:lnTo>
                                  <a:pt x="330" y="3"/>
                                </a:lnTo>
                                <a:lnTo>
                                  <a:pt x="344" y="0"/>
                                </a:lnTo>
                                <a:lnTo>
                                  <a:pt x="362" y="3"/>
                                </a:lnTo>
                                <a:close/>
                                <a:moveTo>
                                  <a:pt x="397" y="6"/>
                                </a:moveTo>
                                <a:lnTo>
                                  <a:pt x="294" y="6"/>
                                </a:lnTo>
                                <a:lnTo>
                                  <a:pt x="312" y="3"/>
                                </a:lnTo>
                                <a:lnTo>
                                  <a:pt x="380" y="3"/>
                                </a:lnTo>
                                <a:lnTo>
                                  <a:pt x="397" y="6"/>
                                </a:lnTo>
                                <a:close/>
                                <a:moveTo>
                                  <a:pt x="415" y="633"/>
                                </a:moveTo>
                                <a:lnTo>
                                  <a:pt x="277" y="633"/>
                                </a:lnTo>
                                <a:lnTo>
                                  <a:pt x="259" y="626"/>
                                </a:lnTo>
                                <a:lnTo>
                                  <a:pt x="245" y="623"/>
                                </a:lnTo>
                                <a:lnTo>
                                  <a:pt x="227" y="620"/>
                                </a:lnTo>
                                <a:lnTo>
                                  <a:pt x="198" y="607"/>
                                </a:lnTo>
                                <a:lnTo>
                                  <a:pt x="181" y="600"/>
                                </a:lnTo>
                                <a:lnTo>
                                  <a:pt x="167" y="590"/>
                                </a:lnTo>
                                <a:lnTo>
                                  <a:pt x="152" y="584"/>
                                </a:lnTo>
                                <a:lnTo>
                                  <a:pt x="142" y="574"/>
                                </a:lnTo>
                                <a:lnTo>
                                  <a:pt x="113" y="554"/>
                                </a:lnTo>
                                <a:lnTo>
                                  <a:pt x="92" y="534"/>
                                </a:lnTo>
                                <a:lnTo>
                                  <a:pt x="71" y="508"/>
                                </a:lnTo>
                                <a:lnTo>
                                  <a:pt x="60" y="498"/>
                                </a:lnTo>
                                <a:lnTo>
                                  <a:pt x="53" y="485"/>
                                </a:lnTo>
                                <a:lnTo>
                                  <a:pt x="42" y="472"/>
                                </a:lnTo>
                                <a:lnTo>
                                  <a:pt x="35" y="456"/>
                                </a:lnTo>
                                <a:lnTo>
                                  <a:pt x="21" y="429"/>
                                </a:lnTo>
                                <a:lnTo>
                                  <a:pt x="17" y="413"/>
                                </a:lnTo>
                                <a:lnTo>
                                  <a:pt x="14" y="400"/>
                                </a:lnTo>
                                <a:lnTo>
                                  <a:pt x="7" y="384"/>
                                </a:lnTo>
                                <a:lnTo>
                                  <a:pt x="7" y="367"/>
                                </a:lnTo>
                                <a:lnTo>
                                  <a:pt x="3" y="351"/>
                                </a:lnTo>
                                <a:lnTo>
                                  <a:pt x="3" y="334"/>
                                </a:lnTo>
                                <a:lnTo>
                                  <a:pt x="0" y="318"/>
                                </a:lnTo>
                                <a:lnTo>
                                  <a:pt x="3" y="305"/>
                                </a:lnTo>
                                <a:lnTo>
                                  <a:pt x="3" y="288"/>
                                </a:lnTo>
                                <a:lnTo>
                                  <a:pt x="7" y="272"/>
                                </a:lnTo>
                                <a:lnTo>
                                  <a:pt x="7" y="256"/>
                                </a:lnTo>
                                <a:lnTo>
                                  <a:pt x="14" y="239"/>
                                </a:lnTo>
                                <a:lnTo>
                                  <a:pt x="17" y="226"/>
                                </a:lnTo>
                                <a:lnTo>
                                  <a:pt x="21" y="210"/>
                                </a:lnTo>
                                <a:lnTo>
                                  <a:pt x="35" y="183"/>
                                </a:lnTo>
                                <a:lnTo>
                                  <a:pt x="42" y="167"/>
                                </a:lnTo>
                                <a:lnTo>
                                  <a:pt x="53" y="154"/>
                                </a:lnTo>
                                <a:lnTo>
                                  <a:pt x="60" y="141"/>
                                </a:lnTo>
                                <a:lnTo>
                                  <a:pt x="71" y="131"/>
                                </a:lnTo>
                                <a:lnTo>
                                  <a:pt x="92" y="105"/>
                                </a:lnTo>
                                <a:lnTo>
                                  <a:pt x="113" y="85"/>
                                </a:lnTo>
                                <a:lnTo>
                                  <a:pt x="142" y="65"/>
                                </a:lnTo>
                                <a:lnTo>
                                  <a:pt x="152" y="55"/>
                                </a:lnTo>
                                <a:lnTo>
                                  <a:pt x="167" y="49"/>
                                </a:lnTo>
                                <a:lnTo>
                                  <a:pt x="181" y="39"/>
                                </a:lnTo>
                                <a:lnTo>
                                  <a:pt x="198" y="33"/>
                                </a:lnTo>
                                <a:lnTo>
                                  <a:pt x="227" y="19"/>
                                </a:lnTo>
                                <a:lnTo>
                                  <a:pt x="245" y="16"/>
                                </a:lnTo>
                                <a:lnTo>
                                  <a:pt x="259" y="13"/>
                                </a:lnTo>
                                <a:lnTo>
                                  <a:pt x="277" y="6"/>
                                </a:lnTo>
                                <a:lnTo>
                                  <a:pt x="415" y="6"/>
                                </a:lnTo>
                                <a:lnTo>
                                  <a:pt x="433" y="13"/>
                                </a:lnTo>
                                <a:lnTo>
                                  <a:pt x="447" y="16"/>
                                </a:lnTo>
                                <a:lnTo>
                                  <a:pt x="465" y="19"/>
                                </a:lnTo>
                                <a:lnTo>
                                  <a:pt x="493" y="33"/>
                                </a:lnTo>
                                <a:lnTo>
                                  <a:pt x="511" y="39"/>
                                </a:lnTo>
                                <a:lnTo>
                                  <a:pt x="525" y="49"/>
                                </a:lnTo>
                                <a:lnTo>
                                  <a:pt x="539" y="55"/>
                                </a:lnTo>
                                <a:lnTo>
                                  <a:pt x="550" y="65"/>
                                </a:lnTo>
                                <a:lnTo>
                                  <a:pt x="578" y="85"/>
                                </a:lnTo>
                                <a:lnTo>
                                  <a:pt x="600" y="105"/>
                                </a:lnTo>
                                <a:lnTo>
                                  <a:pt x="621" y="131"/>
                                </a:lnTo>
                                <a:lnTo>
                                  <a:pt x="632" y="141"/>
                                </a:lnTo>
                                <a:lnTo>
                                  <a:pt x="639" y="154"/>
                                </a:lnTo>
                                <a:lnTo>
                                  <a:pt x="649" y="167"/>
                                </a:lnTo>
                                <a:lnTo>
                                  <a:pt x="657" y="183"/>
                                </a:lnTo>
                                <a:lnTo>
                                  <a:pt x="671" y="210"/>
                                </a:lnTo>
                                <a:lnTo>
                                  <a:pt x="674" y="226"/>
                                </a:lnTo>
                                <a:lnTo>
                                  <a:pt x="678" y="239"/>
                                </a:lnTo>
                                <a:lnTo>
                                  <a:pt x="685" y="256"/>
                                </a:lnTo>
                                <a:lnTo>
                                  <a:pt x="685" y="272"/>
                                </a:lnTo>
                                <a:lnTo>
                                  <a:pt x="689" y="288"/>
                                </a:lnTo>
                                <a:lnTo>
                                  <a:pt x="689" y="305"/>
                                </a:lnTo>
                                <a:lnTo>
                                  <a:pt x="692" y="318"/>
                                </a:lnTo>
                                <a:lnTo>
                                  <a:pt x="689" y="334"/>
                                </a:lnTo>
                                <a:lnTo>
                                  <a:pt x="689" y="351"/>
                                </a:lnTo>
                                <a:lnTo>
                                  <a:pt x="685" y="367"/>
                                </a:lnTo>
                                <a:lnTo>
                                  <a:pt x="685" y="384"/>
                                </a:lnTo>
                                <a:lnTo>
                                  <a:pt x="678" y="400"/>
                                </a:lnTo>
                                <a:lnTo>
                                  <a:pt x="674" y="413"/>
                                </a:lnTo>
                                <a:lnTo>
                                  <a:pt x="671" y="429"/>
                                </a:lnTo>
                                <a:lnTo>
                                  <a:pt x="657" y="456"/>
                                </a:lnTo>
                                <a:lnTo>
                                  <a:pt x="649" y="472"/>
                                </a:lnTo>
                                <a:lnTo>
                                  <a:pt x="639" y="485"/>
                                </a:lnTo>
                                <a:lnTo>
                                  <a:pt x="632" y="498"/>
                                </a:lnTo>
                                <a:lnTo>
                                  <a:pt x="621" y="508"/>
                                </a:lnTo>
                                <a:lnTo>
                                  <a:pt x="600" y="534"/>
                                </a:lnTo>
                                <a:lnTo>
                                  <a:pt x="578" y="554"/>
                                </a:lnTo>
                                <a:lnTo>
                                  <a:pt x="550" y="574"/>
                                </a:lnTo>
                                <a:lnTo>
                                  <a:pt x="539" y="584"/>
                                </a:lnTo>
                                <a:lnTo>
                                  <a:pt x="525" y="590"/>
                                </a:lnTo>
                                <a:lnTo>
                                  <a:pt x="511" y="600"/>
                                </a:lnTo>
                                <a:lnTo>
                                  <a:pt x="493" y="607"/>
                                </a:lnTo>
                                <a:lnTo>
                                  <a:pt x="465" y="620"/>
                                </a:lnTo>
                                <a:lnTo>
                                  <a:pt x="447" y="623"/>
                                </a:lnTo>
                                <a:lnTo>
                                  <a:pt x="433" y="626"/>
                                </a:lnTo>
                                <a:lnTo>
                                  <a:pt x="415" y="633"/>
                                </a:lnTo>
                                <a:close/>
                                <a:moveTo>
                                  <a:pt x="380" y="636"/>
                                </a:moveTo>
                                <a:lnTo>
                                  <a:pt x="312" y="636"/>
                                </a:lnTo>
                                <a:lnTo>
                                  <a:pt x="294" y="633"/>
                                </a:lnTo>
                                <a:lnTo>
                                  <a:pt x="397" y="633"/>
                                </a:lnTo>
                                <a:lnTo>
                                  <a:pt x="380" y="636"/>
                                </a:lnTo>
                                <a:close/>
                                <a:moveTo>
                                  <a:pt x="344" y="639"/>
                                </a:moveTo>
                                <a:lnTo>
                                  <a:pt x="330" y="636"/>
                                </a:lnTo>
                                <a:lnTo>
                                  <a:pt x="362" y="636"/>
                                </a:lnTo>
                                <a:lnTo>
                                  <a:pt x="344" y="639"/>
                                </a:lnTo>
                                <a:close/>
                              </a:path>
                            </a:pathLst>
                          </a:custGeom>
                          <a:solidFill>
                            <a:srgbClr val="000000"/>
                          </a:solidFill>
                          <a:ln>
                            <a:noFill/>
                          </a:ln>
                        </wps:spPr>
                        <wps:bodyPr rot="0" vert="horz" wrap="square" lIns="91440" tIns="45720" rIns="91440" bIns="45720" anchor="t" anchorCtr="0" upright="1">
                          <a:noAutofit/>
                        </wps:bodyPr>
                      </wps:wsp>
                      <wps:wsp>
                        <wps:cNvPr id="1548974846" name="Freeform 70"/>
                        <wps:cNvSpPr/>
                        <wps:spPr bwMode="auto">
                          <a:xfrm>
                            <a:off x="772" y="8674"/>
                            <a:ext cx="693" cy="640"/>
                          </a:xfrm>
                          <a:custGeom>
                            <a:avLst/>
                            <a:gdLst>
                              <a:gd name="T0" fmla="+- 0 1085 773"/>
                              <a:gd name="T1" fmla="*/ T0 w 693"/>
                              <a:gd name="T2" fmla="+- 0 9311 8675"/>
                              <a:gd name="T3" fmla="*/ 9311 h 640"/>
                              <a:gd name="T4" fmla="+- 0 1032 773"/>
                              <a:gd name="T5" fmla="*/ T4 w 693"/>
                              <a:gd name="T6" fmla="+- 0 9301 8675"/>
                              <a:gd name="T7" fmla="*/ 9301 h 640"/>
                              <a:gd name="T8" fmla="+- 0 986 773"/>
                              <a:gd name="T9" fmla="*/ T8 w 693"/>
                              <a:gd name="T10" fmla="+- 0 9288 8675"/>
                              <a:gd name="T11" fmla="*/ 9288 h 640"/>
                              <a:gd name="T12" fmla="+- 0 940 773"/>
                              <a:gd name="T13" fmla="*/ T12 w 693"/>
                              <a:gd name="T14" fmla="+- 0 9265 8675"/>
                              <a:gd name="T15" fmla="*/ 9265 h 640"/>
                              <a:gd name="T16" fmla="+- 0 900 773"/>
                              <a:gd name="T17" fmla="*/ T16 w 693"/>
                              <a:gd name="T18" fmla="+- 0 9239 8675"/>
                              <a:gd name="T19" fmla="*/ 9239 h 640"/>
                              <a:gd name="T20" fmla="+- 0 865 773"/>
                              <a:gd name="T21" fmla="*/ T20 w 693"/>
                              <a:gd name="T22" fmla="+- 0 9209 8675"/>
                              <a:gd name="T23" fmla="*/ 9209 h 640"/>
                              <a:gd name="T24" fmla="+- 0 833 773"/>
                              <a:gd name="T25" fmla="*/ T24 w 693"/>
                              <a:gd name="T26" fmla="+- 0 9173 8675"/>
                              <a:gd name="T27" fmla="*/ 9173 h 640"/>
                              <a:gd name="T28" fmla="+- 0 808 773"/>
                              <a:gd name="T29" fmla="*/ T28 w 693"/>
                              <a:gd name="T30" fmla="+- 0 9131 8675"/>
                              <a:gd name="T31" fmla="*/ 9131 h 640"/>
                              <a:gd name="T32" fmla="+- 0 790 773"/>
                              <a:gd name="T33" fmla="*/ T32 w 693"/>
                              <a:gd name="T34" fmla="+- 0 9088 8675"/>
                              <a:gd name="T35" fmla="*/ 9088 h 640"/>
                              <a:gd name="T36" fmla="+- 0 780 773"/>
                              <a:gd name="T37" fmla="*/ T36 w 693"/>
                              <a:gd name="T38" fmla="+- 0 9042 8675"/>
                              <a:gd name="T39" fmla="*/ 9042 h 640"/>
                              <a:gd name="T40" fmla="+- 0 773 773"/>
                              <a:gd name="T41" fmla="*/ T40 w 693"/>
                              <a:gd name="T42" fmla="+- 0 8993 8675"/>
                              <a:gd name="T43" fmla="*/ 8993 h 640"/>
                              <a:gd name="T44" fmla="+- 0 780 773"/>
                              <a:gd name="T45" fmla="*/ T44 w 693"/>
                              <a:gd name="T46" fmla="+- 0 8947 8675"/>
                              <a:gd name="T47" fmla="*/ 8947 h 640"/>
                              <a:gd name="T48" fmla="+- 0 790 773"/>
                              <a:gd name="T49" fmla="*/ T48 w 693"/>
                              <a:gd name="T50" fmla="+- 0 8901 8675"/>
                              <a:gd name="T51" fmla="*/ 8901 h 640"/>
                              <a:gd name="T52" fmla="+- 0 808 773"/>
                              <a:gd name="T53" fmla="*/ T52 w 693"/>
                              <a:gd name="T54" fmla="+- 0 8858 8675"/>
                              <a:gd name="T55" fmla="*/ 8858 h 640"/>
                              <a:gd name="T56" fmla="+- 0 833 773"/>
                              <a:gd name="T57" fmla="*/ T56 w 693"/>
                              <a:gd name="T58" fmla="+- 0 8816 8675"/>
                              <a:gd name="T59" fmla="*/ 8816 h 640"/>
                              <a:gd name="T60" fmla="+- 0 865 773"/>
                              <a:gd name="T61" fmla="*/ T60 w 693"/>
                              <a:gd name="T62" fmla="+- 0 8780 8675"/>
                              <a:gd name="T63" fmla="*/ 8780 h 640"/>
                              <a:gd name="T64" fmla="+- 0 900 773"/>
                              <a:gd name="T65" fmla="*/ T64 w 693"/>
                              <a:gd name="T66" fmla="+- 0 8750 8675"/>
                              <a:gd name="T67" fmla="*/ 8750 h 640"/>
                              <a:gd name="T68" fmla="+- 0 940 773"/>
                              <a:gd name="T69" fmla="*/ T68 w 693"/>
                              <a:gd name="T70" fmla="+- 0 8724 8675"/>
                              <a:gd name="T71" fmla="*/ 8724 h 640"/>
                              <a:gd name="T72" fmla="+- 0 986 773"/>
                              <a:gd name="T73" fmla="*/ T72 w 693"/>
                              <a:gd name="T74" fmla="+- 0 8701 8675"/>
                              <a:gd name="T75" fmla="*/ 8701 h 640"/>
                              <a:gd name="T76" fmla="+- 0 1032 773"/>
                              <a:gd name="T77" fmla="*/ T76 w 693"/>
                              <a:gd name="T78" fmla="+- 0 8688 8675"/>
                              <a:gd name="T79" fmla="*/ 8688 h 640"/>
                              <a:gd name="T80" fmla="+- 0 1085 773"/>
                              <a:gd name="T81" fmla="*/ T80 w 693"/>
                              <a:gd name="T82" fmla="+- 0 8678 8675"/>
                              <a:gd name="T83" fmla="*/ 8678 h 640"/>
                              <a:gd name="T84" fmla="+- 0 1135 773"/>
                              <a:gd name="T85" fmla="*/ T84 w 693"/>
                              <a:gd name="T86" fmla="+- 0 8678 8675"/>
                              <a:gd name="T87" fmla="*/ 8678 h 640"/>
                              <a:gd name="T88" fmla="+- 0 1188 773"/>
                              <a:gd name="T89" fmla="*/ T88 w 693"/>
                              <a:gd name="T90" fmla="+- 0 8681 8675"/>
                              <a:gd name="T91" fmla="*/ 8681 h 640"/>
                              <a:gd name="T92" fmla="+- 0 1238 773"/>
                              <a:gd name="T93" fmla="*/ T92 w 693"/>
                              <a:gd name="T94" fmla="+- 0 8694 8675"/>
                              <a:gd name="T95" fmla="*/ 8694 h 640"/>
                              <a:gd name="T96" fmla="+- 0 1284 773"/>
                              <a:gd name="T97" fmla="*/ T96 w 693"/>
                              <a:gd name="T98" fmla="+- 0 8714 8675"/>
                              <a:gd name="T99" fmla="*/ 8714 h 640"/>
                              <a:gd name="T100" fmla="+- 0 1323 773"/>
                              <a:gd name="T101" fmla="*/ T100 w 693"/>
                              <a:gd name="T102" fmla="+- 0 8740 8675"/>
                              <a:gd name="T103" fmla="*/ 8740 h 640"/>
                              <a:gd name="T104" fmla="+- 0 1362 773"/>
                              <a:gd name="T105" fmla="*/ T104 w 693"/>
                              <a:gd name="T106" fmla="+- 0 8770 8675"/>
                              <a:gd name="T107" fmla="*/ 8770 h 640"/>
                              <a:gd name="T108" fmla="+- 0 1394 773"/>
                              <a:gd name="T109" fmla="*/ T108 w 693"/>
                              <a:gd name="T110" fmla="+- 0 8806 8675"/>
                              <a:gd name="T111" fmla="*/ 8806 h 640"/>
                              <a:gd name="T112" fmla="+- 0 1422 773"/>
                              <a:gd name="T113" fmla="*/ T112 w 693"/>
                              <a:gd name="T114" fmla="+- 0 8842 8675"/>
                              <a:gd name="T115" fmla="*/ 8842 h 640"/>
                              <a:gd name="T116" fmla="+- 0 1444 773"/>
                              <a:gd name="T117" fmla="*/ T116 w 693"/>
                              <a:gd name="T118" fmla="+- 0 8885 8675"/>
                              <a:gd name="T119" fmla="*/ 8885 h 640"/>
                              <a:gd name="T120" fmla="+- 0 1458 773"/>
                              <a:gd name="T121" fmla="*/ T120 w 693"/>
                              <a:gd name="T122" fmla="+- 0 8931 8675"/>
                              <a:gd name="T123" fmla="*/ 8931 h 640"/>
                              <a:gd name="T124" fmla="+- 0 1462 773"/>
                              <a:gd name="T125" fmla="*/ T124 w 693"/>
                              <a:gd name="T126" fmla="+- 0 8980 8675"/>
                              <a:gd name="T127" fmla="*/ 8980 h 640"/>
                              <a:gd name="T128" fmla="+- 0 1462 773"/>
                              <a:gd name="T129" fmla="*/ T128 w 693"/>
                              <a:gd name="T130" fmla="+- 0 9026 8675"/>
                              <a:gd name="T131" fmla="*/ 9026 h 640"/>
                              <a:gd name="T132" fmla="+- 0 1451 773"/>
                              <a:gd name="T133" fmla="*/ T132 w 693"/>
                              <a:gd name="T134" fmla="+- 0 9075 8675"/>
                              <a:gd name="T135" fmla="*/ 9075 h 640"/>
                              <a:gd name="T136" fmla="+- 0 1437 773"/>
                              <a:gd name="T137" fmla="*/ T136 w 693"/>
                              <a:gd name="T138" fmla="+- 0 9118 8675"/>
                              <a:gd name="T139" fmla="*/ 9118 h 640"/>
                              <a:gd name="T140" fmla="+- 0 1412 773"/>
                              <a:gd name="T141" fmla="*/ T140 w 693"/>
                              <a:gd name="T142" fmla="+- 0 9160 8675"/>
                              <a:gd name="T143" fmla="*/ 9160 h 640"/>
                              <a:gd name="T144" fmla="+- 0 1383 773"/>
                              <a:gd name="T145" fmla="*/ T144 w 693"/>
                              <a:gd name="T146" fmla="+- 0 9196 8675"/>
                              <a:gd name="T147" fmla="*/ 9196 h 640"/>
                              <a:gd name="T148" fmla="+- 0 1351 773"/>
                              <a:gd name="T149" fmla="*/ T148 w 693"/>
                              <a:gd name="T150" fmla="+- 0 9229 8675"/>
                              <a:gd name="T151" fmla="*/ 9229 h 640"/>
                              <a:gd name="T152" fmla="+- 0 1312 773"/>
                              <a:gd name="T153" fmla="*/ T152 w 693"/>
                              <a:gd name="T154" fmla="+- 0 9259 8675"/>
                              <a:gd name="T155" fmla="*/ 9259 h 640"/>
                              <a:gd name="T156" fmla="+- 0 1266 773"/>
                              <a:gd name="T157" fmla="*/ T156 w 693"/>
                              <a:gd name="T158" fmla="+- 0 9282 8675"/>
                              <a:gd name="T159" fmla="*/ 9282 h 640"/>
                              <a:gd name="T160" fmla="+- 0 1220 773"/>
                              <a:gd name="T161" fmla="*/ T160 w 693"/>
                              <a:gd name="T162" fmla="+- 0 9298 8675"/>
                              <a:gd name="T163" fmla="*/ 9298 h 640"/>
                              <a:gd name="T164" fmla="+- 0 1170 773"/>
                              <a:gd name="T165" fmla="*/ T164 w 693"/>
                              <a:gd name="T166" fmla="+- 0 9308 8675"/>
                              <a:gd name="T167" fmla="*/ 9308 h 640"/>
                              <a:gd name="T168" fmla="+- 0 1117 773"/>
                              <a:gd name="T169" fmla="*/ T168 w 693"/>
                              <a:gd name="T170" fmla="+- 0 9314 8675"/>
                              <a:gd name="T171" fmla="*/ 9314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40">
                                <a:moveTo>
                                  <a:pt x="344" y="639"/>
                                </a:moveTo>
                                <a:lnTo>
                                  <a:pt x="330" y="636"/>
                                </a:lnTo>
                                <a:lnTo>
                                  <a:pt x="312" y="636"/>
                                </a:lnTo>
                                <a:lnTo>
                                  <a:pt x="294" y="633"/>
                                </a:lnTo>
                                <a:lnTo>
                                  <a:pt x="277" y="633"/>
                                </a:lnTo>
                                <a:lnTo>
                                  <a:pt x="259" y="626"/>
                                </a:lnTo>
                                <a:lnTo>
                                  <a:pt x="245" y="623"/>
                                </a:lnTo>
                                <a:lnTo>
                                  <a:pt x="227" y="620"/>
                                </a:lnTo>
                                <a:lnTo>
                                  <a:pt x="213" y="613"/>
                                </a:lnTo>
                                <a:lnTo>
                                  <a:pt x="198" y="607"/>
                                </a:lnTo>
                                <a:lnTo>
                                  <a:pt x="181" y="600"/>
                                </a:lnTo>
                                <a:lnTo>
                                  <a:pt x="167" y="590"/>
                                </a:lnTo>
                                <a:lnTo>
                                  <a:pt x="152" y="584"/>
                                </a:lnTo>
                                <a:lnTo>
                                  <a:pt x="142" y="574"/>
                                </a:lnTo>
                                <a:lnTo>
                                  <a:pt x="127" y="564"/>
                                </a:lnTo>
                                <a:lnTo>
                                  <a:pt x="113" y="554"/>
                                </a:lnTo>
                                <a:lnTo>
                                  <a:pt x="103" y="544"/>
                                </a:lnTo>
                                <a:lnTo>
                                  <a:pt x="92" y="534"/>
                                </a:lnTo>
                                <a:lnTo>
                                  <a:pt x="81" y="521"/>
                                </a:lnTo>
                                <a:lnTo>
                                  <a:pt x="71" y="508"/>
                                </a:lnTo>
                                <a:lnTo>
                                  <a:pt x="60" y="498"/>
                                </a:lnTo>
                                <a:lnTo>
                                  <a:pt x="53" y="485"/>
                                </a:lnTo>
                                <a:lnTo>
                                  <a:pt x="42" y="472"/>
                                </a:lnTo>
                                <a:lnTo>
                                  <a:pt x="35" y="456"/>
                                </a:lnTo>
                                <a:lnTo>
                                  <a:pt x="28" y="443"/>
                                </a:lnTo>
                                <a:lnTo>
                                  <a:pt x="21" y="429"/>
                                </a:lnTo>
                                <a:lnTo>
                                  <a:pt x="17" y="413"/>
                                </a:lnTo>
                                <a:lnTo>
                                  <a:pt x="14" y="400"/>
                                </a:lnTo>
                                <a:lnTo>
                                  <a:pt x="7" y="384"/>
                                </a:lnTo>
                                <a:lnTo>
                                  <a:pt x="7" y="367"/>
                                </a:lnTo>
                                <a:lnTo>
                                  <a:pt x="3" y="351"/>
                                </a:lnTo>
                                <a:lnTo>
                                  <a:pt x="3" y="334"/>
                                </a:lnTo>
                                <a:lnTo>
                                  <a:pt x="0" y="318"/>
                                </a:lnTo>
                                <a:lnTo>
                                  <a:pt x="3" y="305"/>
                                </a:lnTo>
                                <a:lnTo>
                                  <a:pt x="3" y="288"/>
                                </a:lnTo>
                                <a:lnTo>
                                  <a:pt x="7" y="272"/>
                                </a:lnTo>
                                <a:lnTo>
                                  <a:pt x="7" y="256"/>
                                </a:lnTo>
                                <a:lnTo>
                                  <a:pt x="14" y="239"/>
                                </a:lnTo>
                                <a:lnTo>
                                  <a:pt x="17" y="226"/>
                                </a:lnTo>
                                <a:lnTo>
                                  <a:pt x="21" y="210"/>
                                </a:lnTo>
                                <a:lnTo>
                                  <a:pt x="28" y="197"/>
                                </a:lnTo>
                                <a:lnTo>
                                  <a:pt x="35" y="183"/>
                                </a:lnTo>
                                <a:lnTo>
                                  <a:pt x="42" y="167"/>
                                </a:lnTo>
                                <a:lnTo>
                                  <a:pt x="53" y="154"/>
                                </a:lnTo>
                                <a:lnTo>
                                  <a:pt x="60" y="141"/>
                                </a:lnTo>
                                <a:lnTo>
                                  <a:pt x="71" y="131"/>
                                </a:lnTo>
                                <a:lnTo>
                                  <a:pt x="81" y="118"/>
                                </a:lnTo>
                                <a:lnTo>
                                  <a:pt x="92" y="105"/>
                                </a:lnTo>
                                <a:lnTo>
                                  <a:pt x="103" y="95"/>
                                </a:lnTo>
                                <a:lnTo>
                                  <a:pt x="113" y="85"/>
                                </a:lnTo>
                                <a:lnTo>
                                  <a:pt x="127" y="75"/>
                                </a:lnTo>
                                <a:lnTo>
                                  <a:pt x="142" y="65"/>
                                </a:lnTo>
                                <a:lnTo>
                                  <a:pt x="152" y="55"/>
                                </a:lnTo>
                                <a:lnTo>
                                  <a:pt x="167" y="49"/>
                                </a:lnTo>
                                <a:lnTo>
                                  <a:pt x="181" y="39"/>
                                </a:lnTo>
                                <a:lnTo>
                                  <a:pt x="198" y="33"/>
                                </a:lnTo>
                                <a:lnTo>
                                  <a:pt x="213" y="26"/>
                                </a:lnTo>
                                <a:lnTo>
                                  <a:pt x="227" y="19"/>
                                </a:lnTo>
                                <a:lnTo>
                                  <a:pt x="245" y="16"/>
                                </a:lnTo>
                                <a:lnTo>
                                  <a:pt x="259" y="13"/>
                                </a:lnTo>
                                <a:lnTo>
                                  <a:pt x="277" y="6"/>
                                </a:lnTo>
                                <a:lnTo>
                                  <a:pt x="294" y="6"/>
                                </a:lnTo>
                                <a:lnTo>
                                  <a:pt x="312" y="3"/>
                                </a:lnTo>
                                <a:lnTo>
                                  <a:pt x="330" y="3"/>
                                </a:lnTo>
                                <a:lnTo>
                                  <a:pt x="344" y="0"/>
                                </a:lnTo>
                                <a:lnTo>
                                  <a:pt x="362" y="3"/>
                                </a:lnTo>
                                <a:lnTo>
                                  <a:pt x="380" y="3"/>
                                </a:lnTo>
                                <a:lnTo>
                                  <a:pt x="397" y="6"/>
                                </a:lnTo>
                                <a:lnTo>
                                  <a:pt x="415" y="6"/>
                                </a:lnTo>
                                <a:lnTo>
                                  <a:pt x="433" y="13"/>
                                </a:lnTo>
                                <a:lnTo>
                                  <a:pt x="447" y="16"/>
                                </a:lnTo>
                                <a:lnTo>
                                  <a:pt x="465" y="19"/>
                                </a:lnTo>
                                <a:lnTo>
                                  <a:pt x="479" y="26"/>
                                </a:lnTo>
                                <a:lnTo>
                                  <a:pt x="493" y="33"/>
                                </a:lnTo>
                                <a:lnTo>
                                  <a:pt x="511" y="39"/>
                                </a:lnTo>
                                <a:lnTo>
                                  <a:pt x="525" y="49"/>
                                </a:lnTo>
                                <a:lnTo>
                                  <a:pt x="539" y="55"/>
                                </a:lnTo>
                                <a:lnTo>
                                  <a:pt x="550" y="65"/>
                                </a:lnTo>
                                <a:lnTo>
                                  <a:pt x="564" y="75"/>
                                </a:lnTo>
                                <a:lnTo>
                                  <a:pt x="578" y="85"/>
                                </a:lnTo>
                                <a:lnTo>
                                  <a:pt x="589" y="95"/>
                                </a:lnTo>
                                <a:lnTo>
                                  <a:pt x="600" y="105"/>
                                </a:lnTo>
                                <a:lnTo>
                                  <a:pt x="610" y="118"/>
                                </a:lnTo>
                                <a:lnTo>
                                  <a:pt x="621" y="131"/>
                                </a:lnTo>
                                <a:lnTo>
                                  <a:pt x="632" y="141"/>
                                </a:lnTo>
                                <a:lnTo>
                                  <a:pt x="639" y="154"/>
                                </a:lnTo>
                                <a:lnTo>
                                  <a:pt x="649" y="167"/>
                                </a:lnTo>
                                <a:lnTo>
                                  <a:pt x="657" y="183"/>
                                </a:lnTo>
                                <a:lnTo>
                                  <a:pt x="664" y="197"/>
                                </a:lnTo>
                                <a:lnTo>
                                  <a:pt x="671" y="210"/>
                                </a:lnTo>
                                <a:lnTo>
                                  <a:pt x="674" y="226"/>
                                </a:lnTo>
                                <a:lnTo>
                                  <a:pt x="678" y="239"/>
                                </a:lnTo>
                                <a:lnTo>
                                  <a:pt x="685" y="256"/>
                                </a:lnTo>
                                <a:lnTo>
                                  <a:pt x="685" y="272"/>
                                </a:lnTo>
                                <a:lnTo>
                                  <a:pt x="689" y="288"/>
                                </a:lnTo>
                                <a:lnTo>
                                  <a:pt x="689" y="305"/>
                                </a:lnTo>
                                <a:lnTo>
                                  <a:pt x="692" y="318"/>
                                </a:lnTo>
                                <a:lnTo>
                                  <a:pt x="689" y="334"/>
                                </a:lnTo>
                                <a:lnTo>
                                  <a:pt x="689" y="351"/>
                                </a:lnTo>
                                <a:lnTo>
                                  <a:pt x="685" y="367"/>
                                </a:lnTo>
                                <a:lnTo>
                                  <a:pt x="685" y="384"/>
                                </a:lnTo>
                                <a:lnTo>
                                  <a:pt x="678" y="400"/>
                                </a:lnTo>
                                <a:lnTo>
                                  <a:pt x="674" y="413"/>
                                </a:lnTo>
                                <a:lnTo>
                                  <a:pt x="671" y="429"/>
                                </a:lnTo>
                                <a:lnTo>
                                  <a:pt x="664" y="443"/>
                                </a:lnTo>
                                <a:lnTo>
                                  <a:pt x="657" y="456"/>
                                </a:lnTo>
                                <a:lnTo>
                                  <a:pt x="649" y="472"/>
                                </a:lnTo>
                                <a:lnTo>
                                  <a:pt x="639" y="485"/>
                                </a:lnTo>
                                <a:lnTo>
                                  <a:pt x="632" y="498"/>
                                </a:lnTo>
                                <a:lnTo>
                                  <a:pt x="621" y="508"/>
                                </a:lnTo>
                                <a:lnTo>
                                  <a:pt x="610" y="521"/>
                                </a:lnTo>
                                <a:lnTo>
                                  <a:pt x="600" y="534"/>
                                </a:lnTo>
                                <a:lnTo>
                                  <a:pt x="589" y="544"/>
                                </a:lnTo>
                                <a:lnTo>
                                  <a:pt x="578" y="554"/>
                                </a:lnTo>
                                <a:lnTo>
                                  <a:pt x="564" y="564"/>
                                </a:lnTo>
                                <a:lnTo>
                                  <a:pt x="550" y="574"/>
                                </a:lnTo>
                                <a:lnTo>
                                  <a:pt x="539" y="584"/>
                                </a:lnTo>
                                <a:lnTo>
                                  <a:pt x="525" y="590"/>
                                </a:lnTo>
                                <a:lnTo>
                                  <a:pt x="511" y="600"/>
                                </a:lnTo>
                                <a:lnTo>
                                  <a:pt x="493" y="607"/>
                                </a:lnTo>
                                <a:lnTo>
                                  <a:pt x="479" y="613"/>
                                </a:lnTo>
                                <a:lnTo>
                                  <a:pt x="465" y="620"/>
                                </a:lnTo>
                                <a:lnTo>
                                  <a:pt x="447" y="623"/>
                                </a:lnTo>
                                <a:lnTo>
                                  <a:pt x="433" y="626"/>
                                </a:lnTo>
                                <a:lnTo>
                                  <a:pt x="415" y="633"/>
                                </a:lnTo>
                                <a:lnTo>
                                  <a:pt x="397" y="633"/>
                                </a:lnTo>
                                <a:lnTo>
                                  <a:pt x="380" y="636"/>
                                </a:lnTo>
                                <a:lnTo>
                                  <a:pt x="362" y="636"/>
                                </a:lnTo>
                                <a:lnTo>
                                  <a:pt x="344" y="639"/>
                                </a:lnTo>
                              </a:path>
                            </a:pathLst>
                          </a:custGeom>
                          <a:noFill/>
                          <a:ln w="2162">
                            <a:solidFill>
                              <a:srgbClr val="000000"/>
                            </a:solidFill>
                            <a:round/>
                          </a:ln>
                        </wps:spPr>
                        <wps:bodyPr rot="0" vert="horz" wrap="square" lIns="91440" tIns="45720" rIns="91440" bIns="45720" anchor="t" anchorCtr="0" upright="1">
                          <a:noAutofit/>
                        </wps:bodyPr>
                      </wps:wsp>
                      <wps:wsp>
                        <wps:cNvPr id="658491775" name="AutoShape 71"/>
                        <wps:cNvSpPr/>
                        <wps:spPr bwMode="auto">
                          <a:xfrm>
                            <a:off x="825" y="8723"/>
                            <a:ext cx="586" cy="542"/>
                          </a:xfrm>
                          <a:custGeom>
                            <a:avLst/>
                            <a:gdLst>
                              <a:gd name="T0" fmla="+- 0 1074 826"/>
                              <a:gd name="T1" fmla="*/ T0 w 586"/>
                              <a:gd name="T2" fmla="+- 0 8727 8724"/>
                              <a:gd name="T3" fmla="*/ 8727 h 542"/>
                              <a:gd name="T4" fmla="+- 0 1149 826"/>
                              <a:gd name="T5" fmla="*/ T4 w 586"/>
                              <a:gd name="T6" fmla="+- 0 8724 8724"/>
                              <a:gd name="T7" fmla="*/ 8724 h 542"/>
                              <a:gd name="T8" fmla="+- 0 1177 826"/>
                              <a:gd name="T9" fmla="*/ T8 w 586"/>
                              <a:gd name="T10" fmla="+- 0 9262 8724"/>
                              <a:gd name="T11" fmla="*/ 9262 h 542"/>
                              <a:gd name="T12" fmla="+- 0 1032 826"/>
                              <a:gd name="T13" fmla="*/ T12 w 586"/>
                              <a:gd name="T14" fmla="+- 0 9255 8724"/>
                              <a:gd name="T15" fmla="*/ 9255 h 542"/>
                              <a:gd name="T16" fmla="+- 0 1003 826"/>
                              <a:gd name="T17" fmla="*/ T16 w 586"/>
                              <a:gd name="T18" fmla="+- 0 9245 8724"/>
                              <a:gd name="T19" fmla="*/ 9245 h 542"/>
                              <a:gd name="T20" fmla="+- 0 979 826"/>
                              <a:gd name="T21" fmla="*/ T20 w 586"/>
                              <a:gd name="T22" fmla="+- 0 9232 8724"/>
                              <a:gd name="T23" fmla="*/ 9232 h 542"/>
                              <a:gd name="T24" fmla="+- 0 954 826"/>
                              <a:gd name="T25" fmla="*/ T24 w 586"/>
                              <a:gd name="T26" fmla="+- 0 9219 8724"/>
                              <a:gd name="T27" fmla="*/ 9219 h 542"/>
                              <a:gd name="T28" fmla="+- 0 932 826"/>
                              <a:gd name="T29" fmla="*/ T28 w 586"/>
                              <a:gd name="T30" fmla="+- 0 9203 8724"/>
                              <a:gd name="T31" fmla="*/ 9203 h 542"/>
                              <a:gd name="T32" fmla="+- 0 900 826"/>
                              <a:gd name="T33" fmla="*/ T32 w 586"/>
                              <a:gd name="T34" fmla="+- 0 9177 8724"/>
                              <a:gd name="T35" fmla="*/ 9177 h 542"/>
                              <a:gd name="T36" fmla="+- 0 883 826"/>
                              <a:gd name="T37" fmla="*/ T36 w 586"/>
                              <a:gd name="T38" fmla="+- 0 9157 8724"/>
                              <a:gd name="T39" fmla="*/ 9157 h 542"/>
                              <a:gd name="T40" fmla="+- 0 868 826"/>
                              <a:gd name="T41" fmla="*/ T40 w 586"/>
                              <a:gd name="T42" fmla="+- 0 9134 8724"/>
                              <a:gd name="T43" fmla="*/ 9134 h 542"/>
                              <a:gd name="T44" fmla="+- 0 854 826"/>
                              <a:gd name="T45" fmla="*/ T44 w 586"/>
                              <a:gd name="T46" fmla="+- 0 9111 8724"/>
                              <a:gd name="T47" fmla="*/ 9111 h 542"/>
                              <a:gd name="T48" fmla="+- 0 844 826"/>
                              <a:gd name="T49" fmla="*/ T48 w 586"/>
                              <a:gd name="T50" fmla="+- 0 9088 8724"/>
                              <a:gd name="T51" fmla="*/ 9088 h 542"/>
                              <a:gd name="T52" fmla="+- 0 829 826"/>
                              <a:gd name="T53" fmla="*/ T52 w 586"/>
                              <a:gd name="T54" fmla="+- 0 9049 8724"/>
                              <a:gd name="T55" fmla="*/ 9049 h 542"/>
                              <a:gd name="T56" fmla="+- 0 826 826"/>
                              <a:gd name="T57" fmla="*/ T56 w 586"/>
                              <a:gd name="T58" fmla="+- 0 9022 8724"/>
                              <a:gd name="T59" fmla="*/ 9022 h 542"/>
                              <a:gd name="T60" fmla="+- 0 829 826"/>
                              <a:gd name="T61" fmla="*/ T60 w 586"/>
                              <a:gd name="T62" fmla="+- 0 8954 8724"/>
                              <a:gd name="T63" fmla="*/ 8954 h 542"/>
                              <a:gd name="T64" fmla="+- 0 837 826"/>
                              <a:gd name="T65" fmla="*/ T64 w 586"/>
                              <a:gd name="T66" fmla="+- 0 8914 8724"/>
                              <a:gd name="T67" fmla="*/ 8914 h 542"/>
                              <a:gd name="T68" fmla="+- 0 847 826"/>
                              <a:gd name="T69" fmla="*/ T68 w 586"/>
                              <a:gd name="T70" fmla="+- 0 8888 8724"/>
                              <a:gd name="T71" fmla="*/ 8888 h 542"/>
                              <a:gd name="T72" fmla="+- 0 861 826"/>
                              <a:gd name="T73" fmla="*/ T72 w 586"/>
                              <a:gd name="T74" fmla="+- 0 8865 8724"/>
                              <a:gd name="T75" fmla="*/ 8865 h 542"/>
                              <a:gd name="T76" fmla="+- 0 876 826"/>
                              <a:gd name="T77" fmla="*/ T76 w 586"/>
                              <a:gd name="T78" fmla="+- 0 8842 8724"/>
                              <a:gd name="T79" fmla="*/ 8842 h 542"/>
                              <a:gd name="T80" fmla="+- 0 893 826"/>
                              <a:gd name="T81" fmla="*/ T80 w 586"/>
                              <a:gd name="T82" fmla="+- 0 8822 8724"/>
                              <a:gd name="T83" fmla="*/ 8822 h 542"/>
                              <a:gd name="T84" fmla="+- 0 922 826"/>
                              <a:gd name="T85" fmla="*/ T84 w 586"/>
                              <a:gd name="T86" fmla="+- 0 8793 8724"/>
                              <a:gd name="T87" fmla="*/ 8793 h 542"/>
                              <a:gd name="T88" fmla="+- 0 943 826"/>
                              <a:gd name="T89" fmla="*/ T88 w 586"/>
                              <a:gd name="T90" fmla="+- 0 8776 8724"/>
                              <a:gd name="T91" fmla="*/ 8776 h 542"/>
                              <a:gd name="T92" fmla="+- 0 968 826"/>
                              <a:gd name="T93" fmla="*/ T92 w 586"/>
                              <a:gd name="T94" fmla="+- 0 8763 8724"/>
                              <a:gd name="T95" fmla="*/ 8763 h 542"/>
                              <a:gd name="T96" fmla="+- 0 993 826"/>
                              <a:gd name="T97" fmla="*/ T96 w 586"/>
                              <a:gd name="T98" fmla="+- 0 8750 8724"/>
                              <a:gd name="T99" fmla="*/ 8750 h 542"/>
                              <a:gd name="T100" fmla="+- 0 1018 826"/>
                              <a:gd name="T101" fmla="*/ T100 w 586"/>
                              <a:gd name="T102" fmla="+- 0 8740 8724"/>
                              <a:gd name="T103" fmla="*/ 8740 h 542"/>
                              <a:gd name="T104" fmla="+- 0 1060 826"/>
                              <a:gd name="T105" fmla="*/ T104 w 586"/>
                              <a:gd name="T106" fmla="+- 0 8727 8724"/>
                              <a:gd name="T107" fmla="*/ 8727 h 542"/>
                              <a:gd name="T108" fmla="+- 0 1206 826"/>
                              <a:gd name="T109" fmla="*/ T108 w 586"/>
                              <a:gd name="T110" fmla="+- 0 8734 8724"/>
                              <a:gd name="T111" fmla="*/ 8734 h 542"/>
                              <a:gd name="T112" fmla="+- 0 1234 826"/>
                              <a:gd name="T113" fmla="*/ T112 w 586"/>
                              <a:gd name="T114" fmla="+- 0 8744 8724"/>
                              <a:gd name="T115" fmla="*/ 8744 h 542"/>
                              <a:gd name="T116" fmla="+- 0 1259 826"/>
                              <a:gd name="T117" fmla="*/ T116 w 586"/>
                              <a:gd name="T118" fmla="+- 0 8757 8724"/>
                              <a:gd name="T119" fmla="*/ 8757 h 542"/>
                              <a:gd name="T120" fmla="+- 0 1284 826"/>
                              <a:gd name="T121" fmla="*/ T120 w 586"/>
                              <a:gd name="T122" fmla="+- 0 8770 8724"/>
                              <a:gd name="T123" fmla="*/ 8770 h 542"/>
                              <a:gd name="T124" fmla="+- 0 1305 826"/>
                              <a:gd name="T125" fmla="*/ T124 w 586"/>
                              <a:gd name="T126" fmla="+- 0 8786 8724"/>
                              <a:gd name="T127" fmla="*/ 8786 h 542"/>
                              <a:gd name="T128" fmla="+- 0 1337 826"/>
                              <a:gd name="T129" fmla="*/ T128 w 586"/>
                              <a:gd name="T130" fmla="+- 0 8812 8724"/>
                              <a:gd name="T131" fmla="*/ 8812 h 542"/>
                              <a:gd name="T132" fmla="+- 0 1355 826"/>
                              <a:gd name="T133" fmla="*/ T132 w 586"/>
                              <a:gd name="T134" fmla="+- 0 8832 8724"/>
                              <a:gd name="T135" fmla="*/ 8832 h 542"/>
                              <a:gd name="T136" fmla="+- 0 1369 826"/>
                              <a:gd name="T137" fmla="*/ T136 w 586"/>
                              <a:gd name="T138" fmla="+- 0 8855 8724"/>
                              <a:gd name="T139" fmla="*/ 8855 h 542"/>
                              <a:gd name="T140" fmla="+- 0 1383 826"/>
                              <a:gd name="T141" fmla="*/ T140 w 586"/>
                              <a:gd name="T142" fmla="+- 0 8878 8724"/>
                              <a:gd name="T143" fmla="*/ 8878 h 542"/>
                              <a:gd name="T144" fmla="+- 0 1394 826"/>
                              <a:gd name="T145" fmla="*/ T144 w 586"/>
                              <a:gd name="T146" fmla="+- 0 8901 8724"/>
                              <a:gd name="T147" fmla="*/ 8901 h 542"/>
                              <a:gd name="T148" fmla="+- 0 1408 826"/>
                              <a:gd name="T149" fmla="*/ T148 w 586"/>
                              <a:gd name="T150" fmla="+- 0 8940 8724"/>
                              <a:gd name="T151" fmla="*/ 8940 h 542"/>
                              <a:gd name="T152" fmla="+- 0 1412 826"/>
                              <a:gd name="T153" fmla="*/ T152 w 586"/>
                              <a:gd name="T154" fmla="+- 0 8967 8724"/>
                              <a:gd name="T155" fmla="*/ 8967 h 542"/>
                              <a:gd name="T156" fmla="+- 0 1408 826"/>
                              <a:gd name="T157" fmla="*/ T156 w 586"/>
                              <a:gd name="T158" fmla="+- 0 9036 8724"/>
                              <a:gd name="T159" fmla="*/ 9036 h 542"/>
                              <a:gd name="T160" fmla="+- 0 1401 826"/>
                              <a:gd name="T161" fmla="*/ T160 w 586"/>
                              <a:gd name="T162" fmla="+- 0 9075 8724"/>
                              <a:gd name="T163" fmla="*/ 9075 h 542"/>
                              <a:gd name="T164" fmla="+- 0 1391 826"/>
                              <a:gd name="T165" fmla="*/ T164 w 586"/>
                              <a:gd name="T166" fmla="+- 0 9101 8724"/>
                              <a:gd name="T167" fmla="*/ 9101 h 542"/>
                              <a:gd name="T168" fmla="+- 0 1376 826"/>
                              <a:gd name="T169" fmla="*/ T168 w 586"/>
                              <a:gd name="T170" fmla="+- 0 9124 8724"/>
                              <a:gd name="T171" fmla="*/ 9124 h 542"/>
                              <a:gd name="T172" fmla="+- 0 1362 826"/>
                              <a:gd name="T173" fmla="*/ T172 w 586"/>
                              <a:gd name="T174" fmla="+- 0 9147 8724"/>
                              <a:gd name="T175" fmla="*/ 9147 h 542"/>
                              <a:gd name="T176" fmla="+- 0 1344 826"/>
                              <a:gd name="T177" fmla="*/ T176 w 586"/>
                              <a:gd name="T178" fmla="+- 0 9167 8724"/>
                              <a:gd name="T179" fmla="*/ 9167 h 542"/>
                              <a:gd name="T180" fmla="+- 0 1316 826"/>
                              <a:gd name="T181" fmla="*/ T180 w 586"/>
                              <a:gd name="T182" fmla="+- 0 9196 8724"/>
                              <a:gd name="T183" fmla="*/ 9196 h 542"/>
                              <a:gd name="T184" fmla="+- 0 1295 826"/>
                              <a:gd name="T185" fmla="*/ T184 w 586"/>
                              <a:gd name="T186" fmla="+- 0 9213 8724"/>
                              <a:gd name="T187" fmla="*/ 9213 h 542"/>
                              <a:gd name="T188" fmla="+- 0 1270 826"/>
                              <a:gd name="T189" fmla="*/ T188 w 586"/>
                              <a:gd name="T190" fmla="+- 0 9226 8724"/>
                              <a:gd name="T191" fmla="*/ 9226 h 542"/>
                              <a:gd name="T192" fmla="+- 0 1245 826"/>
                              <a:gd name="T193" fmla="*/ T192 w 586"/>
                              <a:gd name="T194" fmla="+- 0 9239 8724"/>
                              <a:gd name="T195" fmla="*/ 9239 h 542"/>
                              <a:gd name="T196" fmla="+- 0 1220 826"/>
                              <a:gd name="T197" fmla="*/ T196 w 586"/>
                              <a:gd name="T198" fmla="+- 0 9249 8724"/>
                              <a:gd name="T199" fmla="*/ 9249 h 542"/>
                              <a:gd name="T200" fmla="+- 0 1177 826"/>
                              <a:gd name="T201" fmla="*/ T200 w 586"/>
                              <a:gd name="T202" fmla="+- 0 9262 8724"/>
                              <a:gd name="T203" fmla="*/ 9262 h 542"/>
                              <a:gd name="T204" fmla="+- 0 1089 826"/>
                              <a:gd name="T205" fmla="*/ T204 w 586"/>
                              <a:gd name="T206" fmla="+- 0 9265 8724"/>
                              <a:gd name="T207" fmla="*/ 9265 h 542"/>
                              <a:gd name="T208" fmla="+- 0 1163 826"/>
                              <a:gd name="T209" fmla="*/ T208 w 586"/>
                              <a:gd name="T210" fmla="+- 0 9262 8724"/>
                              <a:gd name="T211" fmla="*/ 9262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2">
                                <a:moveTo>
                                  <a:pt x="337" y="3"/>
                                </a:moveTo>
                                <a:lnTo>
                                  <a:pt x="248" y="3"/>
                                </a:lnTo>
                                <a:lnTo>
                                  <a:pt x="263" y="0"/>
                                </a:lnTo>
                                <a:lnTo>
                                  <a:pt x="323" y="0"/>
                                </a:lnTo>
                                <a:lnTo>
                                  <a:pt x="337" y="3"/>
                                </a:lnTo>
                                <a:close/>
                                <a:moveTo>
                                  <a:pt x="351" y="538"/>
                                </a:moveTo>
                                <a:lnTo>
                                  <a:pt x="234" y="538"/>
                                </a:lnTo>
                                <a:lnTo>
                                  <a:pt x="206" y="531"/>
                                </a:lnTo>
                                <a:lnTo>
                                  <a:pt x="192" y="525"/>
                                </a:lnTo>
                                <a:lnTo>
                                  <a:pt x="177" y="521"/>
                                </a:lnTo>
                                <a:lnTo>
                                  <a:pt x="167" y="515"/>
                                </a:lnTo>
                                <a:lnTo>
                                  <a:pt x="153" y="508"/>
                                </a:lnTo>
                                <a:lnTo>
                                  <a:pt x="142" y="502"/>
                                </a:lnTo>
                                <a:lnTo>
                                  <a:pt x="128" y="495"/>
                                </a:lnTo>
                                <a:lnTo>
                                  <a:pt x="117" y="489"/>
                                </a:lnTo>
                                <a:lnTo>
                                  <a:pt x="106" y="479"/>
                                </a:lnTo>
                                <a:lnTo>
                                  <a:pt x="96" y="472"/>
                                </a:lnTo>
                                <a:lnTo>
                                  <a:pt x="74" y="453"/>
                                </a:lnTo>
                                <a:lnTo>
                                  <a:pt x="67" y="443"/>
                                </a:lnTo>
                                <a:lnTo>
                                  <a:pt x="57" y="433"/>
                                </a:lnTo>
                                <a:lnTo>
                                  <a:pt x="50" y="423"/>
                                </a:lnTo>
                                <a:lnTo>
                                  <a:pt x="42" y="410"/>
                                </a:lnTo>
                                <a:lnTo>
                                  <a:pt x="35" y="400"/>
                                </a:lnTo>
                                <a:lnTo>
                                  <a:pt x="28" y="387"/>
                                </a:lnTo>
                                <a:lnTo>
                                  <a:pt x="21" y="377"/>
                                </a:lnTo>
                                <a:lnTo>
                                  <a:pt x="18" y="364"/>
                                </a:lnTo>
                                <a:lnTo>
                                  <a:pt x="11" y="351"/>
                                </a:lnTo>
                                <a:lnTo>
                                  <a:pt x="3" y="325"/>
                                </a:lnTo>
                                <a:lnTo>
                                  <a:pt x="3" y="312"/>
                                </a:lnTo>
                                <a:lnTo>
                                  <a:pt x="0" y="298"/>
                                </a:lnTo>
                                <a:lnTo>
                                  <a:pt x="0" y="243"/>
                                </a:lnTo>
                                <a:lnTo>
                                  <a:pt x="3" y="230"/>
                                </a:lnTo>
                                <a:lnTo>
                                  <a:pt x="3" y="216"/>
                                </a:lnTo>
                                <a:lnTo>
                                  <a:pt x="11" y="190"/>
                                </a:lnTo>
                                <a:lnTo>
                                  <a:pt x="18" y="177"/>
                                </a:lnTo>
                                <a:lnTo>
                                  <a:pt x="21" y="164"/>
                                </a:lnTo>
                                <a:lnTo>
                                  <a:pt x="28" y="154"/>
                                </a:lnTo>
                                <a:lnTo>
                                  <a:pt x="35" y="141"/>
                                </a:lnTo>
                                <a:lnTo>
                                  <a:pt x="42" y="131"/>
                                </a:lnTo>
                                <a:lnTo>
                                  <a:pt x="50" y="118"/>
                                </a:lnTo>
                                <a:lnTo>
                                  <a:pt x="57" y="108"/>
                                </a:lnTo>
                                <a:lnTo>
                                  <a:pt x="67" y="98"/>
                                </a:lnTo>
                                <a:lnTo>
                                  <a:pt x="74" y="88"/>
                                </a:lnTo>
                                <a:lnTo>
                                  <a:pt x="96" y="69"/>
                                </a:lnTo>
                                <a:lnTo>
                                  <a:pt x="106" y="62"/>
                                </a:lnTo>
                                <a:lnTo>
                                  <a:pt x="117" y="52"/>
                                </a:lnTo>
                                <a:lnTo>
                                  <a:pt x="128" y="46"/>
                                </a:lnTo>
                                <a:lnTo>
                                  <a:pt x="142" y="39"/>
                                </a:lnTo>
                                <a:lnTo>
                                  <a:pt x="153" y="33"/>
                                </a:lnTo>
                                <a:lnTo>
                                  <a:pt x="167" y="26"/>
                                </a:lnTo>
                                <a:lnTo>
                                  <a:pt x="177" y="20"/>
                                </a:lnTo>
                                <a:lnTo>
                                  <a:pt x="192" y="16"/>
                                </a:lnTo>
                                <a:lnTo>
                                  <a:pt x="206" y="10"/>
                                </a:lnTo>
                                <a:lnTo>
                                  <a:pt x="234" y="3"/>
                                </a:lnTo>
                                <a:lnTo>
                                  <a:pt x="351" y="3"/>
                                </a:lnTo>
                                <a:lnTo>
                                  <a:pt x="380" y="10"/>
                                </a:lnTo>
                                <a:lnTo>
                                  <a:pt x="394" y="16"/>
                                </a:lnTo>
                                <a:lnTo>
                                  <a:pt x="408" y="20"/>
                                </a:lnTo>
                                <a:lnTo>
                                  <a:pt x="419" y="26"/>
                                </a:lnTo>
                                <a:lnTo>
                                  <a:pt x="433" y="33"/>
                                </a:lnTo>
                                <a:lnTo>
                                  <a:pt x="444" y="39"/>
                                </a:lnTo>
                                <a:lnTo>
                                  <a:pt x="458" y="46"/>
                                </a:lnTo>
                                <a:lnTo>
                                  <a:pt x="469" y="52"/>
                                </a:lnTo>
                                <a:lnTo>
                                  <a:pt x="479" y="62"/>
                                </a:lnTo>
                                <a:lnTo>
                                  <a:pt x="490" y="69"/>
                                </a:lnTo>
                                <a:lnTo>
                                  <a:pt x="511" y="88"/>
                                </a:lnTo>
                                <a:lnTo>
                                  <a:pt x="518" y="98"/>
                                </a:lnTo>
                                <a:lnTo>
                                  <a:pt x="529" y="108"/>
                                </a:lnTo>
                                <a:lnTo>
                                  <a:pt x="536" y="118"/>
                                </a:lnTo>
                                <a:lnTo>
                                  <a:pt x="543" y="131"/>
                                </a:lnTo>
                                <a:lnTo>
                                  <a:pt x="550" y="141"/>
                                </a:lnTo>
                                <a:lnTo>
                                  <a:pt x="557" y="154"/>
                                </a:lnTo>
                                <a:lnTo>
                                  <a:pt x="565" y="164"/>
                                </a:lnTo>
                                <a:lnTo>
                                  <a:pt x="568" y="177"/>
                                </a:lnTo>
                                <a:lnTo>
                                  <a:pt x="575" y="190"/>
                                </a:lnTo>
                                <a:lnTo>
                                  <a:pt x="582" y="216"/>
                                </a:lnTo>
                                <a:lnTo>
                                  <a:pt x="582" y="230"/>
                                </a:lnTo>
                                <a:lnTo>
                                  <a:pt x="586" y="243"/>
                                </a:lnTo>
                                <a:lnTo>
                                  <a:pt x="586" y="298"/>
                                </a:lnTo>
                                <a:lnTo>
                                  <a:pt x="582" y="312"/>
                                </a:lnTo>
                                <a:lnTo>
                                  <a:pt x="582" y="325"/>
                                </a:lnTo>
                                <a:lnTo>
                                  <a:pt x="575" y="351"/>
                                </a:lnTo>
                                <a:lnTo>
                                  <a:pt x="568" y="364"/>
                                </a:lnTo>
                                <a:lnTo>
                                  <a:pt x="565" y="377"/>
                                </a:lnTo>
                                <a:lnTo>
                                  <a:pt x="557" y="387"/>
                                </a:lnTo>
                                <a:lnTo>
                                  <a:pt x="550" y="400"/>
                                </a:lnTo>
                                <a:lnTo>
                                  <a:pt x="543" y="410"/>
                                </a:lnTo>
                                <a:lnTo>
                                  <a:pt x="536" y="423"/>
                                </a:lnTo>
                                <a:lnTo>
                                  <a:pt x="529" y="433"/>
                                </a:lnTo>
                                <a:lnTo>
                                  <a:pt x="518" y="443"/>
                                </a:lnTo>
                                <a:lnTo>
                                  <a:pt x="511" y="453"/>
                                </a:lnTo>
                                <a:lnTo>
                                  <a:pt x="490" y="472"/>
                                </a:lnTo>
                                <a:lnTo>
                                  <a:pt x="479" y="479"/>
                                </a:lnTo>
                                <a:lnTo>
                                  <a:pt x="469" y="489"/>
                                </a:lnTo>
                                <a:lnTo>
                                  <a:pt x="458" y="495"/>
                                </a:lnTo>
                                <a:lnTo>
                                  <a:pt x="444" y="502"/>
                                </a:lnTo>
                                <a:lnTo>
                                  <a:pt x="433" y="508"/>
                                </a:lnTo>
                                <a:lnTo>
                                  <a:pt x="419" y="515"/>
                                </a:lnTo>
                                <a:lnTo>
                                  <a:pt x="408" y="521"/>
                                </a:lnTo>
                                <a:lnTo>
                                  <a:pt x="394" y="525"/>
                                </a:lnTo>
                                <a:lnTo>
                                  <a:pt x="380" y="531"/>
                                </a:lnTo>
                                <a:lnTo>
                                  <a:pt x="351" y="538"/>
                                </a:lnTo>
                                <a:close/>
                                <a:moveTo>
                                  <a:pt x="323" y="541"/>
                                </a:moveTo>
                                <a:lnTo>
                                  <a:pt x="263" y="541"/>
                                </a:lnTo>
                                <a:lnTo>
                                  <a:pt x="248" y="538"/>
                                </a:lnTo>
                                <a:lnTo>
                                  <a:pt x="337" y="538"/>
                                </a:lnTo>
                                <a:lnTo>
                                  <a:pt x="323" y="541"/>
                                </a:lnTo>
                                <a:close/>
                              </a:path>
                            </a:pathLst>
                          </a:custGeom>
                          <a:solidFill>
                            <a:srgbClr val="FFFFFF"/>
                          </a:solidFill>
                          <a:ln>
                            <a:noFill/>
                          </a:ln>
                        </wps:spPr>
                        <wps:bodyPr rot="0" vert="horz" wrap="square" lIns="91440" tIns="45720" rIns="91440" bIns="45720" anchor="t" anchorCtr="0" upright="1">
                          <a:noAutofit/>
                        </wps:bodyPr>
                      </wps:wsp>
                      <wps:wsp>
                        <wps:cNvPr id="1967709341" name="Freeform 72"/>
                        <wps:cNvSpPr/>
                        <wps:spPr bwMode="auto">
                          <a:xfrm>
                            <a:off x="825" y="8723"/>
                            <a:ext cx="586" cy="542"/>
                          </a:xfrm>
                          <a:custGeom>
                            <a:avLst/>
                            <a:gdLst>
                              <a:gd name="T0" fmla="+- 0 1149 826"/>
                              <a:gd name="T1" fmla="*/ T0 w 586"/>
                              <a:gd name="T2" fmla="+- 0 8724 8724"/>
                              <a:gd name="T3" fmla="*/ 8724 h 542"/>
                              <a:gd name="T4" fmla="+- 0 1192 826"/>
                              <a:gd name="T5" fmla="*/ T4 w 586"/>
                              <a:gd name="T6" fmla="+- 0 8730 8724"/>
                              <a:gd name="T7" fmla="*/ 8730 h 542"/>
                              <a:gd name="T8" fmla="+- 0 1234 826"/>
                              <a:gd name="T9" fmla="*/ T8 w 586"/>
                              <a:gd name="T10" fmla="+- 0 8744 8724"/>
                              <a:gd name="T11" fmla="*/ 8744 h 542"/>
                              <a:gd name="T12" fmla="+- 0 1270 826"/>
                              <a:gd name="T13" fmla="*/ T12 w 586"/>
                              <a:gd name="T14" fmla="+- 0 8763 8724"/>
                              <a:gd name="T15" fmla="*/ 8763 h 542"/>
                              <a:gd name="T16" fmla="+- 0 1305 826"/>
                              <a:gd name="T17" fmla="*/ T16 w 586"/>
                              <a:gd name="T18" fmla="+- 0 8786 8724"/>
                              <a:gd name="T19" fmla="*/ 8786 h 542"/>
                              <a:gd name="T20" fmla="+- 0 1337 826"/>
                              <a:gd name="T21" fmla="*/ T20 w 586"/>
                              <a:gd name="T22" fmla="+- 0 8812 8724"/>
                              <a:gd name="T23" fmla="*/ 8812 h 542"/>
                              <a:gd name="T24" fmla="+- 0 1362 826"/>
                              <a:gd name="T25" fmla="*/ T24 w 586"/>
                              <a:gd name="T26" fmla="+- 0 8842 8724"/>
                              <a:gd name="T27" fmla="*/ 8842 h 542"/>
                              <a:gd name="T28" fmla="+- 0 1383 826"/>
                              <a:gd name="T29" fmla="*/ T28 w 586"/>
                              <a:gd name="T30" fmla="+- 0 8878 8724"/>
                              <a:gd name="T31" fmla="*/ 8878 h 542"/>
                              <a:gd name="T32" fmla="+- 0 1401 826"/>
                              <a:gd name="T33" fmla="*/ T32 w 586"/>
                              <a:gd name="T34" fmla="+- 0 8914 8724"/>
                              <a:gd name="T35" fmla="*/ 8914 h 542"/>
                              <a:gd name="T36" fmla="+- 0 1408 826"/>
                              <a:gd name="T37" fmla="*/ T36 w 586"/>
                              <a:gd name="T38" fmla="+- 0 8954 8724"/>
                              <a:gd name="T39" fmla="*/ 8954 h 542"/>
                              <a:gd name="T40" fmla="+- 0 1412 826"/>
                              <a:gd name="T41" fmla="*/ T40 w 586"/>
                              <a:gd name="T42" fmla="+- 0 8993 8724"/>
                              <a:gd name="T43" fmla="*/ 8993 h 542"/>
                              <a:gd name="T44" fmla="+- 0 1408 826"/>
                              <a:gd name="T45" fmla="*/ T44 w 586"/>
                              <a:gd name="T46" fmla="+- 0 9036 8724"/>
                              <a:gd name="T47" fmla="*/ 9036 h 542"/>
                              <a:gd name="T48" fmla="+- 0 1401 826"/>
                              <a:gd name="T49" fmla="*/ T48 w 586"/>
                              <a:gd name="T50" fmla="+- 0 9075 8724"/>
                              <a:gd name="T51" fmla="*/ 9075 h 542"/>
                              <a:gd name="T52" fmla="+- 0 1383 826"/>
                              <a:gd name="T53" fmla="*/ T52 w 586"/>
                              <a:gd name="T54" fmla="+- 0 9111 8724"/>
                              <a:gd name="T55" fmla="*/ 9111 h 542"/>
                              <a:gd name="T56" fmla="+- 0 1362 826"/>
                              <a:gd name="T57" fmla="*/ T56 w 586"/>
                              <a:gd name="T58" fmla="+- 0 9147 8724"/>
                              <a:gd name="T59" fmla="*/ 9147 h 542"/>
                              <a:gd name="T60" fmla="+- 0 1337 826"/>
                              <a:gd name="T61" fmla="*/ T60 w 586"/>
                              <a:gd name="T62" fmla="+- 0 9177 8724"/>
                              <a:gd name="T63" fmla="*/ 9177 h 542"/>
                              <a:gd name="T64" fmla="+- 0 1305 826"/>
                              <a:gd name="T65" fmla="*/ T64 w 586"/>
                              <a:gd name="T66" fmla="+- 0 9203 8724"/>
                              <a:gd name="T67" fmla="*/ 9203 h 542"/>
                              <a:gd name="T68" fmla="+- 0 1270 826"/>
                              <a:gd name="T69" fmla="*/ T68 w 586"/>
                              <a:gd name="T70" fmla="+- 0 9226 8724"/>
                              <a:gd name="T71" fmla="*/ 9226 h 542"/>
                              <a:gd name="T72" fmla="+- 0 1234 826"/>
                              <a:gd name="T73" fmla="*/ T72 w 586"/>
                              <a:gd name="T74" fmla="+- 0 9245 8724"/>
                              <a:gd name="T75" fmla="*/ 9245 h 542"/>
                              <a:gd name="T76" fmla="+- 0 1192 826"/>
                              <a:gd name="T77" fmla="*/ T76 w 586"/>
                              <a:gd name="T78" fmla="+- 0 9259 8724"/>
                              <a:gd name="T79" fmla="*/ 9259 h 542"/>
                              <a:gd name="T80" fmla="+- 0 1149 826"/>
                              <a:gd name="T81" fmla="*/ T80 w 586"/>
                              <a:gd name="T82" fmla="+- 0 9265 8724"/>
                              <a:gd name="T83" fmla="*/ 9265 h 542"/>
                              <a:gd name="T84" fmla="+- 0 1103 826"/>
                              <a:gd name="T85" fmla="*/ T84 w 586"/>
                              <a:gd name="T86" fmla="+- 0 9265 8724"/>
                              <a:gd name="T87" fmla="*/ 9265 h 542"/>
                              <a:gd name="T88" fmla="+- 0 1060 826"/>
                              <a:gd name="T89" fmla="*/ T88 w 586"/>
                              <a:gd name="T90" fmla="+- 0 9262 8724"/>
                              <a:gd name="T91" fmla="*/ 9262 h 542"/>
                              <a:gd name="T92" fmla="+- 0 1018 826"/>
                              <a:gd name="T93" fmla="*/ T92 w 586"/>
                              <a:gd name="T94" fmla="+- 0 9249 8724"/>
                              <a:gd name="T95" fmla="*/ 9249 h 542"/>
                              <a:gd name="T96" fmla="+- 0 979 826"/>
                              <a:gd name="T97" fmla="*/ T96 w 586"/>
                              <a:gd name="T98" fmla="+- 0 9232 8724"/>
                              <a:gd name="T99" fmla="*/ 9232 h 542"/>
                              <a:gd name="T100" fmla="+- 0 943 826"/>
                              <a:gd name="T101" fmla="*/ T100 w 586"/>
                              <a:gd name="T102" fmla="+- 0 9213 8724"/>
                              <a:gd name="T103" fmla="*/ 9213 h 542"/>
                              <a:gd name="T104" fmla="+- 0 911 826"/>
                              <a:gd name="T105" fmla="*/ T104 w 586"/>
                              <a:gd name="T106" fmla="+- 0 9186 8724"/>
                              <a:gd name="T107" fmla="*/ 9186 h 542"/>
                              <a:gd name="T108" fmla="+- 0 883 826"/>
                              <a:gd name="T109" fmla="*/ T108 w 586"/>
                              <a:gd name="T110" fmla="+- 0 9157 8724"/>
                              <a:gd name="T111" fmla="*/ 9157 h 542"/>
                              <a:gd name="T112" fmla="+- 0 861 826"/>
                              <a:gd name="T113" fmla="*/ T112 w 586"/>
                              <a:gd name="T114" fmla="+- 0 9124 8724"/>
                              <a:gd name="T115" fmla="*/ 9124 h 542"/>
                              <a:gd name="T116" fmla="+- 0 844 826"/>
                              <a:gd name="T117" fmla="*/ T116 w 586"/>
                              <a:gd name="T118" fmla="+- 0 9088 8724"/>
                              <a:gd name="T119" fmla="*/ 9088 h 542"/>
                              <a:gd name="T120" fmla="+- 0 829 826"/>
                              <a:gd name="T121" fmla="*/ T120 w 586"/>
                              <a:gd name="T122" fmla="+- 0 9049 8724"/>
                              <a:gd name="T123" fmla="*/ 9049 h 542"/>
                              <a:gd name="T124" fmla="+- 0 826 826"/>
                              <a:gd name="T125" fmla="*/ T124 w 586"/>
                              <a:gd name="T126" fmla="+- 0 9009 8724"/>
                              <a:gd name="T127" fmla="*/ 9009 h 542"/>
                              <a:gd name="T128" fmla="+- 0 826 826"/>
                              <a:gd name="T129" fmla="*/ T128 w 586"/>
                              <a:gd name="T130" fmla="+- 0 8967 8724"/>
                              <a:gd name="T131" fmla="*/ 8967 h 542"/>
                              <a:gd name="T132" fmla="+- 0 833 826"/>
                              <a:gd name="T133" fmla="*/ T132 w 586"/>
                              <a:gd name="T134" fmla="+- 0 8927 8724"/>
                              <a:gd name="T135" fmla="*/ 8927 h 542"/>
                              <a:gd name="T136" fmla="+- 0 847 826"/>
                              <a:gd name="T137" fmla="*/ T136 w 586"/>
                              <a:gd name="T138" fmla="+- 0 8888 8724"/>
                              <a:gd name="T139" fmla="*/ 8888 h 542"/>
                              <a:gd name="T140" fmla="+- 0 868 826"/>
                              <a:gd name="T141" fmla="*/ T140 w 586"/>
                              <a:gd name="T142" fmla="+- 0 8855 8724"/>
                              <a:gd name="T143" fmla="*/ 8855 h 542"/>
                              <a:gd name="T144" fmla="+- 0 893 826"/>
                              <a:gd name="T145" fmla="*/ T144 w 586"/>
                              <a:gd name="T146" fmla="+- 0 8822 8724"/>
                              <a:gd name="T147" fmla="*/ 8822 h 542"/>
                              <a:gd name="T148" fmla="+- 0 922 826"/>
                              <a:gd name="T149" fmla="*/ T148 w 586"/>
                              <a:gd name="T150" fmla="+- 0 8793 8724"/>
                              <a:gd name="T151" fmla="*/ 8793 h 542"/>
                              <a:gd name="T152" fmla="+- 0 954 826"/>
                              <a:gd name="T153" fmla="*/ T152 w 586"/>
                              <a:gd name="T154" fmla="+- 0 8770 8724"/>
                              <a:gd name="T155" fmla="*/ 8770 h 542"/>
                              <a:gd name="T156" fmla="+- 0 993 826"/>
                              <a:gd name="T157" fmla="*/ T156 w 586"/>
                              <a:gd name="T158" fmla="+- 0 8750 8724"/>
                              <a:gd name="T159" fmla="*/ 8750 h 542"/>
                              <a:gd name="T160" fmla="+- 0 1032 826"/>
                              <a:gd name="T161" fmla="*/ T160 w 586"/>
                              <a:gd name="T162" fmla="+- 0 8734 8724"/>
                              <a:gd name="T163" fmla="*/ 8734 h 542"/>
                              <a:gd name="T164" fmla="+- 0 1074 826"/>
                              <a:gd name="T165" fmla="*/ T164 w 586"/>
                              <a:gd name="T166" fmla="+- 0 8727 8724"/>
                              <a:gd name="T167" fmla="*/ 8727 h 542"/>
                              <a:gd name="T168" fmla="+- 0 1117 826"/>
                              <a:gd name="T169" fmla="*/ T168 w 586"/>
                              <a:gd name="T170" fmla="+- 0 8724 8724"/>
                              <a:gd name="T171" fmla="*/ 872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2">
                                <a:moveTo>
                                  <a:pt x="291" y="0"/>
                                </a:moveTo>
                                <a:lnTo>
                                  <a:pt x="309" y="0"/>
                                </a:lnTo>
                                <a:lnTo>
                                  <a:pt x="323" y="0"/>
                                </a:lnTo>
                                <a:lnTo>
                                  <a:pt x="337" y="3"/>
                                </a:lnTo>
                                <a:lnTo>
                                  <a:pt x="351" y="3"/>
                                </a:lnTo>
                                <a:lnTo>
                                  <a:pt x="366" y="6"/>
                                </a:lnTo>
                                <a:lnTo>
                                  <a:pt x="380" y="10"/>
                                </a:lnTo>
                                <a:lnTo>
                                  <a:pt x="394" y="16"/>
                                </a:lnTo>
                                <a:lnTo>
                                  <a:pt x="408" y="20"/>
                                </a:lnTo>
                                <a:lnTo>
                                  <a:pt x="419" y="26"/>
                                </a:lnTo>
                                <a:lnTo>
                                  <a:pt x="433" y="33"/>
                                </a:lnTo>
                                <a:lnTo>
                                  <a:pt x="444" y="39"/>
                                </a:lnTo>
                                <a:lnTo>
                                  <a:pt x="458" y="46"/>
                                </a:lnTo>
                                <a:lnTo>
                                  <a:pt x="469" y="52"/>
                                </a:lnTo>
                                <a:lnTo>
                                  <a:pt x="479" y="62"/>
                                </a:lnTo>
                                <a:lnTo>
                                  <a:pt x="490" y="69"/>
                                </a:lnTo>
                                <a:lnTo>
                                  <a:pt x="501" y="79"/>
                                </a:lnTo>
                                <a:lnTo>
                                  <a:pt x="511" y="88"/>
                                </a:lnTo>
                                <a:lnTo>
                                  <a:pt x="518" y="98"/>
                                </a:lnTo>
                                <a:lnTo>
                                  <a:pt x="529" y="108"/>
                                </a:lnTo>
                                <a:lnTo>
                                  <a:pt x="536" y="118"/>
                                </a:lnTo>
                                <a:lnTo>
                                  <a:pt x="543" y="131"/>
                                </a:lnTo>
                                <a:lnTo>
                                  <a:pt x="550" y="141"/>
                                </a:lnTo>
                                <a:lnTo>
                                  <a:pt x="557" y="154"/>
                                </a:lnTo>
                                <a:lnTo>
                                  <a:pt x="565" y="164"/>
                                </a:lnTo>
                                <a:lnTo>
                                  <a:pt x="568" y="177"/>
                                </a:lnTo>
                                <a:lnTo>
                                  <a:pt x="575" y="190"/>
                                </a:lnTo>
                                <a:lnTo>
                                  <a:pt x="579" y="203"/>
                                </a:lnTo>
                                <a:lnTo>
                                  <a:pt x="582" y="216"/>
                                </a:lnTo>
                                <a:lnTo>
                                  <a:pt x="582" y="230"/>
                                </a:lnTo>
                                <a:lnTo>
                                  <a:pt x="586" y="243"/>
                                </a:lnTo>
                                <a:lnTo>
                                  <a:pt x="586" y="256"/>
                                </a:lnTo>
                                <a:lnTo>
                                  <a:pt x="586" y="269"/>
                                </a:lnTo>
                                <a:lnTo>
                                  <a:pt x="586" y="285"/>
                                </a:lnTo>
                                <a:lnTo>
                                  <a:pt x="586" y="298"/>
                                </a:lnTo>
                                <a:lnTo>
                                  <a:pt x="582" y="312"/>
                                </a:lnTo>
                                <a:lnTo>
                                  <a:pt x="582" y="325"/>
                                </a:lnTo>
                                <a:lnTo>
                                  <a:pt x="579" y="338"/>
                                </a:lnTo>
                                <a:lnTo>
                                  <a:pt x="575" y="351"/>
                                </a:lnTo>
                                <a:lnTo>
                                  <a:pt x="568" y="364"/>
                                </a:lnTo>
                                <a:lnTo>
                                  <a:pt x="565" y="377"/>
                                </a:lnTo>
                                <a:lnTo>
                                  <a:pt x="557" y="387"/>
                                </a:lnTo>
                                <a:lnTo>
                                  <a:pt x="550" y="400"/>
                                </a:lnTo>
                                <a:lnTo>
                                  <a:pt x="543" y="410"/>
                                </a:lnTo>
                                <a:lnTo>
                                  <a:pt x="536" y="423"/>
                                </a:lnTo>
                                <a:lnTo>
                                  <a:pt x="529" y="433"/>
                                </a:lnTo>
                                <a:lnTo>
                                  <a:pt x="518" y="443"/>
                                </a:lnTo>
                                <a:lnTo>
                                  <a:pt x="511" y="453"/>
                                </a:lnTo>
                                <a:lnTo>
                                  <a:pt x="501" y="462"/>
                                </a:lnTo>
                                <a:lnTo>
                                  <a:pt x="490" y="472"/>
                                </a:lnTo>
                                <a:lnTo>
                                  <a:pt x="479" y="479"/>
                                </a:lnTo>
                                <a:lnTo>
                                  <a:pt x="469" y="489"/>
                                </a:lnTo>
                                <a:lnTo>
                                  <a:pt x="458" y="495"/>
                                </a:lnTo>
                                <a:lnTo>
                                  <a:pt x="444" y="502"/>
                                </a:lnTo>
                                <a:lnTo>
                                  <a:pt x="433" y="508"/>
                                </a:lnTo>
                                <a:lnTo>
                                  <a:pt x="419" y="515"/>
                                </a:lnTo>
                                <a:lnTo>
                                  <a:pt x="408" y="521"/>
                                </a:lnTo>
                                <a:lnTo>
                                  <a:pt x="394" y="525"/>
                                </a:lnTo>
                                <a:lnTo>
                                  <a:pt x="380" y="531"/>
                                </a:lnTo>
                                <a:lnTo>
                                  <a:pt x="366" y="535"/>
                                </a:lnTo>
                                <a:lnTo>
                                  <a:pt x="351" y="538"/>
                                </a:lnTo>
                                <a:lnTo>
                                  <a:pt x="337" y="538"/>
                                </a:lnTo>
                                <a:lnTo>
                                  <a:pt x="323" y="541"/>
                                </a:lnTo>
                                <a:lnTo>
                                  <a:pt x="309" y="541"/>
                                </a:lnTo>
                                <a:lnTo>
                                  <a:pt x="291" y="541"/>
                                </a:lnTo>
                                <a:lnTo>
                                  <a:pt x="277" y="541"/>
                                </a:lnTo>
                                <a:lnTo>
                                  <a:pt x="263" y="541"/>
                                </a:lnTo>
                                <a:lnTo>
                                  <a:pt x="248" y="538"/>
                                </a:lnTo>
                                <a:lnTo>
                                  <a:pt x="234" y="538"/>
                                </a:lnTo>
                                <a:lnTo>
                                  <a:pt x="220" y="535"/>
                                </a:lnTo>
                                <a:lnTo>
                                  <a:pt x="206" y="531"/>
                                </a:lnTo>
                                <a:lnTo>
                                  <a:pt x="192" y="525"/>
                                </a:lnTo>
                                <a:lnTo>
                                  <a:pt x="177" y="521"/>
                                </a:lnTo>
                                <a:lnTo>
                                  <a:pt x="167" y="515"/>
                                </a:lnTo>
                                <a:lnTo>
                                  <a:pt x="153" y="508"/>
                                </a:lnTo>
                                <a:lnTo>
                                  <a:pt x="142" y="502"/>
                                </a:lnTo>
                                <a:lnTo>
                                  <a:pt x="128" y="495"/>
                                </a:lnTo>
                                <a:lnTo>
                                  <a:pt x="117" y="489"/>
                                </a:lnTo>
                                <a:lnTo>
                                  <a:pt x="106" y="479"/>
                                </a:lnTo>
                                <a:lnTo>
                                  <a:pt x="96" y="472"/>
                                </a:lnTo>
                                <a:lnTo>
                                  <a:pt x="85" y="462"/>
                                </a:lnTo>
                                <a:lnTo>
                                  <a:pt x="74" y="453"/>
                                </a:lnTo>
                                <a:lnTo>
                                  <a:pt x="67" y="443"/>
                                </a:lnTo>
                                <a:lnTo>
                                  <a:pt x="57" y="433"/>
                                </a:lnTo>
                                <a:lnTo>
                                  <a:pt x="50" y="423"/>
                                </a:lnTo>
                                <a:lnTo>
                                  <a:pt x="42" y="410"/>
                                </a:lnTo>
                                <a:lnTo>
                                  <a:pt x="35" y="400"/>
                                </a:lnTo>
                                <a:lnTo>
                                  <a:pt x="28" y="387"/>
                                </a:lnTo>
                                <a:lnTo>
                                  <a:pt x="21" y="377"/>
                                </a:lnTo>
                                <a:lnTo>
                                  <a:pt x="18" y="364"/>
                                </a:lnTo>
                                <a:lnTo>
                                  <a:pt x="11" y="351"/>
                                </a:lnTo>
                                <a:lnTo>
                                  <a:pt x="7" y="338"/>
                                </a:lnTo>
                                <a:lnTo>
                                  <a:pt x="3" y="325"/>
                                </a:lnTo>
                                <a:lnTo>
                                  <a:pt x="3" y="312"/>
                                </a:lnTo>
                                <a:lnTo>
                                  <a:pt x="0" y="298"/>
                                </a:lnTo>
                                <a:lnTo>
                                  <a:pt x="0" y="285"/>
                                </a:lnTo>
                                <a:lnTo>
                                  <a:pt x="0" y="269"/>
                                </a:lnTo>
                                <a:lnTo>
                                  <a:pt x="0" y="256"/>
                                </a:lnTo>
                                <a:lnTo>
                                  <a:pt x="0" y="243"/>
                                </a:lnTo>
                                <a:lnTo>
                                  <a:pt x="3" y="230"/>
                                </a:lnTo>
                                <a:lnTo>
                                  <a:pt x="3" y="216"/>
                                </a:lnTo>
                                <a:lnTo>
                                  <a:pt x="7" y="203"/>
                                </a:lnTo>
                                <a:lnTo>
                                  <a:pt x="11" y="190"/>
                                </a:lnTo>
                                <a:lnTo>
                                  <a:pt x="18" y="177"/>
                                </a:lnTo>
                                <a:lnTo>
                                  <a:pt x="21" y="164"/>
                                </a:lnTo>
                                <a:lnTo>
                                  <a:pt x="28" y="154"/>
                                </a:lnTo>
                                <a:lnTo>
                                  <a:pt x="35" y="141"/>
                                </a:lnTo>
                                <a:lnTo>
                                  <a:pt x="42" y="131"/>
                                </a:lnTo>
                                <a:lnTo>
                                  <a:pt x="50" y="118"/>
                                </a:lnTo>
                                <a:lnTo>
                                  <a:pt x="57" y="108"/>
                                </a:lnTo>
                                <a:lnTo>
                                  <a:pt x="67" y="98"/>
                                </a:lnTo>
                                <a:lnTo>
                                  <a:pt x="74" y="88"/>
                                </a:lnTo>
                                <a:lnTo>
                                  <a:pt x="85" y="79"/>
                                </a:lnTo>
                                <a:lnTo>
                                  <a:pt x="96" y="69"/>
                                </a:lnTo>
                                <a:lnTo>
                                  <a:pt x="106" y="62"/>
                                </a:lnTo>
                                <a:lnTo>
                                  <a:pt x="117" y="52"/>
                                </a:lnTo>
                                <a:lnTo>
                                  <a:pt x="128" y="46"/>
                                </a:lnTo>
                                <a:lnTo>
                                  <a:pt x="142" y="39"/>
                                </a:lnTo>
                                <a:lnTo>
                                  <a:pt x="153" y="33"/>
                                </a:lnTo>
                                <a:lnTo>
                                  <a:pt x="167" y="26"/>
                                </a:lnTo>
                                <a:lnTo>
                                  <a:pt x="177" y="20"/>
                                </a:lnTo>
                                <a:lnTo>
                                  <a:pt x="192" y="16"/>
                                </a:lnTo>
                                <a:lnTo>
                                  <a:pt x="206" y="10"/>
                                </a:lnTo>
                                <a:lnTo>
                                  <a:pt x="220" y="6"/>
                                </a:lnTo>
                                <a:lnTo>
                                  <a:pt x="234" y="3"/>
                                </a:lnTo>
                                <a:lnTo>
                                  <a:pt x="248" y="3"/>
                                </a:lnTo>
                                <a:lnTo>
                                  <a:pt x="263" y="0"/>
                                </a:lnTo>
                                <a:lnTo>
                                  <a:pt x="277" y="0"/>
                                </a:lnTo>
                                <a:lnTo>
                                  <a:pt x="291" y="0"/>
                                </a:lnTo>
                              </a:path>
                            </a:pathLst>
                          </a:custGeom>
                          <a:noFill/>
                          <a:ln w="2162">
                            <a:solidFill>
                              <a:srgbClr val="000000"/>
                            </a:solidFill>
                            <a:round/>
                          </a:ln>
                        </wps:spPr>
                        <wps:bodyPr rot="0" vert="horz" wrap="square" lIns="91440" tIns="45720" rIns="91440" bIns="45720" anchor="t" anchorCtr="0" upright="1">
                          <a:noAutofit/>
                        </wps:bodyPr>
                      </wps:wsp>
                      <wps:wsp>
                        <wps:cNvPr id="451770710" name="Freeform 73"/>
                        <wps:cNvSpPr/>
                        <wps:spPr bwMode="auto">
                          <a:xfrm>
                            <a:off x="875" y="8769"/>
                            <a:ext cx="491" cy="460"/>
                          </a:xfrm>
                          <a:custGeom>
                            <a:avLst/>
                            <a:gdLst>
                              <a:gd name="T0" fmla="+- 0 1319 876"/>
                              <a:gd name="T1" fmla="*/ T0 w 491"/>
                              <a:gd name="T2" fmla="+- 0 9229 8770"/>
                              <a:gd name="T3" fmla="*/ 9229 h 460"/>
                              <a:gd name="T4" fmla="+- 0 876 876"/>
                              <a:gd name="T5" fmla="*/ T4 w 491"/>
                              <a:gd name="T6" fmla="+- 0 8816 8770"/>
                              <a:gd name="T7" fmla="*/ 8816 h 460"/>
                              <a:gd name="T8" fmla="+- 0 915 876"/>
                              <a:gd name="T9" fmla="*/ T8 w 491"/>
                              <a:gd name="T10" fmla="+- 0 8770 8770"/>
                              <a:gd name="T11" fmla="*/ 8770 h 460"/>
                              <a:gd name="T12" fmla="+- 0 1366 876"/>
                              <a:gd name="T13" fmla="*/ T12 w 491"/>
                              <a:gd name="T14" fmla="+- 0 9186 8770"/>
                              <a:gd name="T15" fmla="*/ 9186 h 460"/>
                              <a:gd name="T16" fmla="+- 0 1319 876"/>
                              <a:gd name="T17" fmla="*/ T16 w 491"/>
                              <a:gd name="T18" fmla="+- 0 9229 8770"/>
                              <a:gd name="T19" fmla="*/ 9229 h 460"/>
                            </a:gdLst>
                            <a:ahLst/>
                            <a:cxnLst>
                              <a:cxn ang="0">
                                <a:pos x="T1" y="T3"/>
                              </a:cxn>
                              <a:cxn ang="0">
                                <a:pos x="T5" y="T7"/>
                              </a:cxn>
                              <a:cxn ang="0">
                                <a:pos x="T9" y="T11"/>
                              </a:cxn>
                              <a:cxn ang="0">
                                <a:pos x="T13" y="T15"/>
                              </a:cxn>
                              <a:cxn ang="0">
                                <a:pos x="T17" y="T19"/>
                              </a:cxn>
                            </a:cxnLst>
                            <a:rect l="0" t="0" r="r" b="b"/>
                            <a:pathLst>
                              <a:path w="491" h="460">
                                <a:moveTo>
                                  <a:pt x="443" y="459"/>
                                </a:moveTo>
                                <a:lnTo>
                                  <a:pt x="0" y="46"/>
                                </a:lnTo>
                                <a:lnTo>
                                  <a:pt x="39" y="0"/>
                                </a:lnTo>
                                <a:lnTo>
                                  <a:pt x="490" y="416"/>
                                </a:lnTo>
                                <a:lnTo>
                                  <a:pt x="443" y="459"/>
                                </a:lnTo>
                                <a:close/>
                              </a:path>
                            </a:pathLst>
                          </a:custGeom>
                          <a:solidFill>
                            <a:srgbClr val="000000"/>
                          </a:solidFill>
                          <a:ln>
                            <a:noFill/>
                          </a:ln>
                        </wps:spPr>
                        <wps:bodyPr rot="0" vert="horz" wrap="square" lIns="91440" tIns="45720" rIns="91440" bIns="45720" anchor="t" anchorCtr="0" upright="1">
                          <a:noAutofit/>
                        </wps:bodyPr>
                      </wps:wsp>
                      <wps:wsp>
                        <wps:cNvPr id="940910959" name="Freeform 74"/>
                        <wps:cNvSpPr/>
                        <wps:spPr bwMode="auto">
                          <a:xfrm>
                            <a:off x="875" y="8769"/>
                            <a:ext cx="491" cy="460"/>
                          </a:xfrm>
                          <a:custGeom>
                            <a:avLst/>
                            <a:gdLst>
                              <a:gd name="T0" fmla="+- 0 876 876"/>
                              <a:gd name="T1" fmla="*/ T0 w 491"/>
                              <a:gd name="T2" fmla="+- 0 8816 8770"/>
                              <a:gd name="T3" fmla="*/ 8816 h 460"/>
                              <a:gd name="T4" fmla="+- 0 1319 876"/>
                              <a:gd name="T5" fmla="*/ T4 w 491"/>
                              <a:gd name="T6" fmla="+- 0 9229 8770"/>
                              <a:gd name="T7" fmla="*/ 9229 h 460"/>
                              <a:gd name="T8" fmla="+- 0 1366 876"/>
                              <a:gd name="T9" fmla="*/ T8 w 491"/>
                              <a:gd name="T10" fmla="+- 0 9186 8770"/>
                              <a:gd name="T11" fmla="*/ 9186 h 460"/>
                              <a:gd name="T12" fmla="+- 0 915 876"/>
                              <a:gd name="T13" fmla="*/ T12 w 491"/>
                              <a:gd name="T14" fmla="+- 0 8770 8770"/>
                              <a:gd name="T15" fmla="*/ 8770 h 460"/>
                              <a:gd name="T16" fmla="+- 0 876 876"/>
                              <a:gd name="T17" fmla="*/ T16 w 491"/>
                              <a:gd name="T18" fmla="+- 0 8816 8770"/>
                              <a:gd name="T19" fmla="*/ 8816 h 460"/>
                            </a:gdLst>
                            <a:ahLst/>
                            <a:cxnLst>
                              <a:cxn ang="0">
                                <a:pos x="T1" y="T3"/>
                              </a:cxn>
                              <a:cxn ang="0">
                                <a:pos x="T5" y="T7"/>
                              </a:cxn>
                              <a:cxn ang="0">
                                <a:pos x="T9" y="T11"/>
                              </a:cxn>
                              <a:cxn ang="0">
                                <a:pos x="T13" y="T15"/>
                              </a:cxn>
                              <a:cxn ang="0">
                                <a:pos x="T17" y="T19"/>
                              </a:cxn>
                            </a:cxnLst>
                            <a:rect l="0" t="0" r="r" b="b"/>
                            <a:pathLst>
                              <a:path w="491" h="460">
                                <a:moveTo>
                                  <a:pt x="0" y="46"/>
                                </a:moveTo>
                                <a:lnTo>
                                  <a:pt x="443" y="459"/>
                                </a:lnTo>
                                <a:lnTo>
                                  <a:pt x="490" y="416"/>
                                </a:lnTo>
                                <a:lnTo>
                                  <a:pt x="39" y="0"/>
                                </a:lnTo>
                                <a:lnTo>
                                  <a:pt x="0" y="46"/>
                                </a:lnTo>
                              </a:path>
                            </a:pathLst>
                          </a:custGeom>
                          <a:noFill/>
                          <a:ln w="2163">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68" o:spid="_x0000_s1026" o:spt="203" style="position:absolute;left:0pt;margin-left:38.5pt;margin-top:433.65pt;height:32.2pt;width:34.8pt;mso-position-horizontal-relative:page;mso-position-vertical-relative:page;z-index:-251636736;mso-width-relative:page;mso-height-relative:page;" coordorigin="771,8673" coordsize="696,644" o:gfxdata="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">
                <o:lock v:ext="edit" aspectratio="f"/>
                <v:shape id="AutoShape 69" o:spid="_x0000_s1026" o:spt="100" style="position:absolute;left:772;top:8674;height:640;width:693;" fillcolor="#000000" filled="t" stroked="f" coordsize="693,640" o:gfxdata="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IwzdrccAAADjAAAADwAAAAAAAAABACAAAAAiAAAAZHJzL2Rvd25yZXYueG1sUEsBAhQAFAAA&#10;AAgAh07iQDMvBZ47AAAAOQAAABAAAAAAAAAAAQAgAAAAFgEAAGRycy9zaGFwZXhtbC54bWxQSwUG&#10;AAAAAAYABgBbAQAAwAMAAAAA&#10;" path="m362,3l330,3,344,0,362,3xm397,6l294,6,312,3,380,3,397,6xm415,633l277,633,259,626,245,623,227,620,198,607,181,600,167,590,152,584,142,574,113,554,92,534,71,508,60,498,53,485,42,472,35,456,21,429,17,413,14,400,7,384,7,367,3,351,3,334,0,318,3,305,3,288,7,272,7,256,14,239,17,226,21,210,35,183,42,167,53,154,60,141,71,131,92,105,113,85,142,65,152,55,167,49,181,39,198,33,227,19,245,16,259,13,277,6,415,6,433,13,447,16,465,19,493,33,511,39,525,49,539,55,550,65,578,85,600,105,621,131,632,141,639,154,649,167,657,183,671,210,674,226,678,239,685,256,685,272,689,288,689,305,692,318,689,334,689,351,685,367,685,384,678,400,674,413,671,429,657,456,649,472,639,485,632,498,621,508,600,534,578,554,550,574,539,584,525,590,511,600,493,607,465,620,447,623,433,626,415,633xm380,636l312,636,294,633,397,633,380,636xm344,639l330,636,362,636,344,639xe">
                  <v:path o:connectlocs="330,8678;362,8678;294,8681;380,8678;415,9308;259,9301;227,9295;181,9275;152,9259;113,9229;71,9183;53,9160;35,9131;17,9088;7,9059;3,9026;0,8993;3,8963;7,8931;17,8901;35,8858;53,8829;71,8806;113,8760;152,8730;181,8714;227,8694;259,8688;415,8681;447,8691;493,8708;525,8724;550,8740;600,8780;632,8816;649,8842;671,8885;678,8914;685,8947;689,8980;689,9009;685,9042;678,9075;671,9104;649,9147;632,9173;600,9209;550,9249;525,9265;493,9282;447,9298;415,9308;312,9311;397,9308;344,9314;362,9311" o:connectangles="0,0,0,0,0,0,0,0,0,0,0,0,0,0,0,0,0,0,0,0,0,0,0,0,0,0,0,0,0,0,0,0,0,0,0,0,0,0,0,0,0,0,0,0,0,0,0,0,0,0,0,0,0,0,0,0"/>
                  <v:fill on="t" focussize="0,0"/>
                  <v:stroke on="f"/>
                  <v:imagedata o:title=""/>
                  <o:lock v:ext="edit" aspectratio="f"/>
                </v:shape>
                <v:shape id="Freeform 70" o:spid="_x0000_s1026" o:spt="100" style="position:absolute;left:772;top:8674;height:640;width:693;" filled="f" stroked="t" coordsize="693,640" o:gfxdata="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7vUN&#10;ucEAAADjAAAADwAAAAAAAAABACAAAAAiAAAAZHJzL2Rvd25yZXYueG1sUEsBAhQAFAAAAAgAh07i&#10;QDMvBZ47AAAAOQAAABAAAAAAAAAAAQAgAAAAEAEAAGRycy9zaGFwZXhtbC54bWxQSwUGAAAAAAYA&#10;BgBbAQAAugMAAAAA&#10;" path="m344,639l330,636,312,636,294,633,277,633,259,626,245,623,227,620,213,613,198,607,181,600,167,590,152,584,142,574,127,564,113,554,103,544,92,534,81,521,71,508,60,498,53,485,42,472,35,456,28,443,21,429,17,413,14,400,7,384,7,367,3,351,3,334,0,318,3,305,3,288,7,272,7,256,14,239,17,226,21,210,28,197,35,183,42,167,53,154,60,141,71,131,81,118,92,105,103,95,113,85,127,75,142,65,152,55,167,49,181,39,198,33,213,26,227,19,245,16,259,13,277,6,294,6,312,3,330,3,344,0,362,3,380,3,397,6,415,6,433,13,447,16,465,19,479,26,493,33,511,39,525,49,539,55,550,65,564,75,578,85,589,95,600,105,610,118,621,131,632,141,639,154,649,167,657,183,664,197,671,210,674,226,678,239,685,256,685,272,689,288,689,305,692,318,689,334,689,351,685,367,685,384,678,400,674,413,671,429,664,443,657,456,649,472,639,485,632,498,621,508,610,521,600,534,589,544,578,554,564,564,550,574,539,584,525,590,511,600,493,607,479,613,465,620,447,623,433,626,415,633,397,633,380,636,362,636,344,639e">
                  <v:path o:connectlocs="312,9311;259,9301;213,9288;167,9265;127,9239;92,9209;60,9173;35,9131;17,9088;7,9042;0,8993;7,8947;17,8901;35,8858;60,8816;92,8780;127,8750;167,8724;213,8701;259,8688;312,8678;362,8678;415,8681;465,8694;511,8714;550,8740;589,8770;621,8806;649,8842;671,8885;685,8931;689,8980;689,9026;678,9075;664,9118;639,9160;610,9196;578,9229;539,9259;493,9282;447,9298;397,9308;344,9314" o:connectangles="0,0,0,0,0,0,0,0,0,0,0,0,0,0,0,0,0,0,0,0,0,0,0,0,0,0,0,0,0,0,0,0,0,0,0,0,0,0,0,0,0,0,0"/>
                  <v:fill on="f" focussize="0,0"/>
                  <v:stroke weight="0.170236220472441pt" color="#000000" joinstyle="round"/>
                  <v:imagedata o:title=""/>
                  <o:lock v:ext="edit" aspectratio="f"/>
                </v:shape>
                <v:shape id="AutoShape 71" o:spid="_x0000_s1026" o:spt="100" style="position:absolute;left:825;top:8723;height:542;width:586;" fillcolor="#FFFFFF" filled="t" stroked="f" coordsize="586,542" o:gfxdata="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RoKMgsQAAADiAAAADwAAAAAAAAABACAAAAAiAAAAZHJzL2Rvd25yZXYueG1sUEsBAhQAFAAAAAgA&#10;h07iQDMvBZ47AAAAOQAAABAAAAAAAAAAAQAgAAAAEwEAAGRycy9zaGFwZXhtbC54bWxQSwUGAAAA&#10;AAYABgBbAQAAvQMAAAAA&#10;" path="m337,3l248,3,263,0,323,0,337,3xm351,538l234,538,206,531,192,525,177,521,167,515,153,508,142,502,128,495,117,489,106,479,96,472,74,453,67,443,57,433,50,423,42,410,35,400,28,387,21,377,18,364,11,351,3,325,3,312,0,298,0,243,3,230,3,216,11,190,18,177,21,164,28,154,35,141,42,131,50,118,57,108,67,98,74,88,96,69,106,62,117,52,128,46,142,39,153,33,167,26,177,20,192,16,206,10,234,3,351,3,380,10,394,16,408,20,419,26,433,33,444,39,458,46,469,52,479,62,490,69,511,88,518,98,529,108,536,118,543,131,550,141,557,154,565,164,568,177,575,190,582,216,582,230,586,243,586,298,582,312,582,325,575,351,568,364,565,377,557,387,550,400,543,410,536,423,529,433,518,443,511,453,490,472,479,479,469,489,458,495,444,502,433,508,419,515,408,521,394,525,380,531,351,538xm323,541l263,541,248,538,337,538,323,541xe">
                  <v:path o:connectlocs="248,8727;323,8724;351,9262;206,9255;177,9245;153,9232;128,9219;106,9203;74,9177;57,9157;42,9134;28,9111;18,9088;3,9049;0,9022;3,8954;11,8914;21,8888;35,8865;50,8842;67,8822;96,8793;117,8776;142,8763;167,8750;192,8740;234,8727;380,8734;408,8744;433,8757;458,8770;479,8786;511,8812;529,8832;543,8855;557,8878;568,8901;582,8940;586,8967;582,9036;575,9075;565,9101;550,9124;536,9147;518,9167;490,9196;469,9213;444,9226;419,9239;394,9249;351,9262;263,9265;337,9262" o:connectangles="0,0,0,0,0,0,0,0,0,0,0,0,0,0,0,0,0,0,0,0,0,0,0,0,0,0,0,0,0,0,0,0,0,0,0,0,0,0,0,0,0,0,0,0,0,0,0,0,0,0,0,0,0"/>
                  <v:fill on="t" focussize="0,0"/>
                  <v:stroke on="f"/>
                  <v:imagedata o:title=""/>
                  <o:lock v:ext="edit" aspectratio="f"/>
                </v:shape>
                <v:shape id="Freeform 72" o:spid="_x0000_s1026" o:spt="100" style="position:absolute;left:825;top:8723;height:542;width:586;" filled="f" stroked="t" coordsize="586,542" o:gfxdata="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6&#10;QcUfwwAAAOMAAAAPAAAAAAAAAAEAIAAAACIAAABkcnMvZG93bnJldi54bWxQSwECFAAUAAAACACH&#10;TuJAMy8FnjsAAAA5AAAAEAAAAAAAAAABACAAAAASAQAAZHJzL3NoYXBleG1sLnhtbFBLBQYAAAAA&#10;BgAGAFsBAAC8AwAAAAA=&#10;" path="m291,0l309,0,323,0,337,3,351,3,366,6,380,10,394,16,408,20,419,26,433,33,444,39,458,46,469,52,479,62,490,69,501,79,511,88,518,98,529,108,536,118,543,131,550,141,557,154,565,164,568,177,575,190,579,203,582,216,582,230,586,243,586,256,586,269,586,285,586,298,582,312,582,325,579,338,575,351,568,364,565,377,557,387,550,400,543,410,536,423,529,433,518,443,511,453,501,462,490,472,479,479,469,489,458,495,444,502,433,508,419,515,408,521,394,525,380,531,366,535,351,538,337,538,323,541,309,541,291,541,277,541,263,541,248,538,234,538,220,535,206,531,192,525,177,521,167,515,153,508,142,502,128,495,117,489,106,479,96,472,85,462,74,453,67,443,57,433,50,423,42,410,35,400,28,387,21,377,18,364,11,351,7,338,3,325,3,312,0,298,0,285,0,269,0,256,0,243,3,230,3,216,7,203,11,190,18,177,21,164,28,154,35,141,42,131,50,118,57,108,67,98,74,88,85,79,96,69,106,62,117,52,128,46,142,39,153,33,167,26,177,20,192,16,206,10,220,6,234,3,248,3,263,0,277,0,291,0e">
                  <v:path o:connectlocs="323,8724;366,8730;408,8744;444,8763;479,8786;511,8812;536,8842;557,8878;575,8914;582,8954;586,8993;582,9036;575,9075;557,9111;536,9147;511,9177;479,9203;444,9226;408,9245;366,9259;323,9265;277,9265;234,9262;192,9249;153,9232;117,9213;85,9186;57,9157;35,9124;18,9088;3,9049;0,9009;0,8967;7,8927;21,8888;42,8855;67,8822;96,8793;128,8770;167,8750;206,8734;248,8727;291,8724" o:connectangles="0,0,0,0,0,0,0,0,0,0,0,0,0,0,0,0,0,0,0,0,0,0,0,0,0,0,0,0,0,0,0,0,0,0,0,0,0,0,0,0,0,0,0"/>
                  <v:fill on="f" focussize="0,0"/>
                  <v:stroke weight="0.170236220472441pt" color="#000000" joinstyle="round"/>
                  <v:imagedata o:title=""/>
                  <o:lock v:ext="edit" aspectratio="f"/>
                </v:shape>
                <v:shape id="Freeform 73" o:spid="_x0000_s1026" o:spt="100" style="position:absolute;left:875;top:8769;height:460;width:491;" fillcolor="#000000" filled="t" stroked="f" coordsize="491,460" o:gfxdata="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ExL&#10;xAnCAAAA4gAAAA8AAAAAAAAAAQAgAAAAIgAAAGRycy9kb3ducmV2LnhtbFBLAQIUABQAAAAIAIdO&#10;4kAzLwWeOwAAADkAAAAQAAAAAAAAAAEAIAAAABEBAABkcnMvc2hhcGV4bWwueG1sUEsFBgAAAAAG&#10;AAYAWwEAALsDAAAAAA==&#10;" path="m443,459l0,46,39,0,490,416,443,459xe">
                  <v:path o:connectlocs="443,9229;0,8816;39,8770;490,9186;443,9229" o:connectangles="0,0,0,0,0"/>
                  <v:fill on="t" focussize="0,0"/>
                  <v:stroke on="f"/>
                  <v:imagedata o:title=""/>
                  <o:lock v:ext="edit" aspectratio="f"/>
                </v:shape>
                <v:shape id="Freeform 74" o:spid="_x0000_s1026" o:spt="100" style="position:absolute;left:875;top:8769;height:460;width:491;" filled="f" stroked="t" coordsize="491,460" o:gfxdata="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A&#10;BmsfwwAAAOIAAAAPAAAAAAAAAAEAIAAAACIAAABkcnMvZG93bnJldi54bWxQSwECFAAUAAAACACH&#10;TuJAMy8FnjsAAAA5AAAAEAAAAAAAAAABACAAAAASAQAAZHJzL3NoYXBleG1sLnhtbFBLBQYAAAAA&#10;BgAGAFsBAAC8AwAAAAA=&#10;" path="m0,46l443,459,490,416,39,0,0,46e">
                  <v:path o:connectlocs="0,8816;443,9229;490,9186;39,8770;0,8816" o:connectangles="0,0,0,0,0"/>
                  <v:fill on="f" focussize="0,0"/>
                  <v:stroke weight="0.170314960629921pt" color="#000000" joinstyle="round"/>
                  <v:imagedata o:title=""/>
                  <o:lock v:ext="edit" aspectratio="f"/>
                </v:shape>
              </v:group>
            </w:pict>
          </mc:Fallback>
        </mc:AlternateContent>
      </w:r>
    </w:p>
    <w:p w14:paraId="3977ED77">
      <w:pPr>
        <w:rPr>
          <w:sz w:val="2"/>
          <w:szCs w:val="2"/>
        </w:rPr>
        <w:sectPr>
          <w:pgSz w:w="10800" w:h="15600"/>
          <w:pgMar w:top="300" w:right="0" w:bottom="220" w:left="0" w:header="0" w:footer="24" w:gutter="0"/>
          <w:cols w:space="720" w:num="1"/>
        </w:sectPr>
      </w:pPr>
    </w:p>
    <w:tbl>
      <w:tblPr>
        <w:tblStyle w:val="8"/>
        <w:tblW w:w="0" w:type="auto"/>
        <w:tblInd w:w="5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01"/>
        <w:gridCol w:w="8051"/>
      </w:tblGrid>
      <w:tr w14:paraId="48F0DE2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9752" w:type="dxa"/>
            <w:gridSpan w:val="2"/>
            <w:shd w:val="clear" w:color="auto" w:fill="BEBEBE"/>
          </w:tcPr>
          <w:p w14:paraId="6E803EA9">
            <w:pPr>
              <w:pStyle w:val="13"/>
              <w:spacing w:before="78" w:line="808" w:lineRule="exact"/>
              <w:ind w:left="4481" w:right="4251"/>
              <w:rPr>
                <w:b/>
                <w:sz w:val="48"/>
              </w:rPr>
            </w:pPr>
            <w:bookmarkStart w:id="5" w:name="スライド番号_4"/>
            <w:bookmarkEnd w:id="5"/>
            <w:r>
              <w:rPr>
                <w:b/>
                <w:sz w:val="48"/>
              </w:rPr>
              <w:t>警告</w:t>
            </w:r>
          </w:p>
        </w:tc>
      </w:tr>
      <w:tr w14:paraId="3B2B1FF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5B87EC5D">
            <w:pPr>
              <w:pStyle w:val="13"/>
              <w:spacing w:before="95"/>
              <w:ind w:left="240"/>
              <w:jc w:val="left"/>
              <w:rPr>
                <w:sz w:val="18"/>
              </w:rPr>
            </w:pPr>
            <w:r>
              <w:rPr>
                <w:position w:val="-22"/>
              </w:rPr>
              <w:drawing>
                <wp:inline distT="0" distB="0" distL="0" distR="0">
                  <wp:extent cx="459740" cy="427355"/>
                  <wp:effectExtent l="0" t="0" r="0" b="0"/>
                  <wp:docPr id="25"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1.png"/>
                          <pic:cNvPicPr>
                            <a:picLocks noChangeAspect="1"/>
                          </pic:cNvPicPr>
                        </pic:nvPicPr>
                        <pic:blipFill>
                          <a:blip r:embed="rId15" cstate="print"/>
                          <a:stretch>
                            <a:fillRect/>
                          </a:stretch>
                        </pic:blipFill>
                        <pic:spPr>
                          <a:xfrm>
                            <a:off x="0" y="0"/>
                            <a:ext cx="460051" cy="427967"/>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4"/>
                <w:sz w:val="20"/>
              </w:rPr>
              <w:t xml:space="preserve"> </w:t>
            </w:r>
            <w:r>
              <w:rPr>
                <w:sz w:val="18"/>
              </w:rPr>
              <w:t>指示</w:t>
            </w:r>
          </w:p>
        </w:tc>
        <w:tc>
          <w:tcPr>
            <w:tcW w:w="8051" w:type="dxa"/>
          </w:tcPr>
          <w:p w14:paraId="08839656">
            <w:pPr>
              <w:pStyle w:val="13"/>
              <w:spacing w:before="226" w:line="220" w:lineRule="exact"/>
              <w:ind w:left="142" w:right="295"/>
              <w:jc w:val="left"/>
              <w:rPr>
                <w:sz w:val="20"/>
              </w:rPr>
            </w:pPr>
            <w:r>
              <w:rPr>
                <w:spacing w:val="-1"/>
                <w:w w:val="95"/>
                <w:sz w:val="20"/>
              </w:rPr>
              <w:t xml:space="preserve">換気口点検・清掃の際は、主電源スイッチを切り、交流電源コンセントから電源プラ    </w:t>
            </w:r>
            <w:r>
              <w:rPr>
                <w:sz w:val="20"/>
              </w:rPr>
              <w:t>グを抜いて下さい。感電のおそれがあります。</w:t>
            </w:r>
          </w:p>
        </w:tc>
      </w:tr>
    </w:tbl>
    <w:p w14:paraId="0075D51F">
      <w:pPr>
        <w:pStyle w:val="7"/>
        <w:rPr>
          <w:sz w:val="20"/>
        </w:rPr>
      </w:pPr>
      <w:r>
        <w:drawing>
          <wp:anchor distT="0" distB="0" distL="0" distR="0" simplePos="0" relativeHeight="251665408" behindDoc="1" locked="0" layoutInCell="1" allowOverlap="1">
            <wp:simplePos x="0" y="0"/>
            <wp:positionH relativeFrom="page">
              <wp:posOffset>2667000</wp:posOffset>
            </wp:positionH>
            <wp:positionV relativeFrom="page">
              <wp:posOffset>1983740</wp:posOffset>
            </wp:positionV>
            <wp:extent cx="528955" cy="427990"/>
            <wp:effectExtent l="0" t="0" r="0" b="0"/>
            <wp:wrapNone/>
            <wp:docPr id="27"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3.png" descr="CAUTIONマーク.png"/>
                    <pic:cNvPicPr>
                      <a:picLocks noChangeAspect="1"/>
                    </pic:cNvPicPr>
                  </pic:nvPicPr>
                  <pic:blipFill>
                    <a:blip r:embed="rId7" cstate="print"/>
                    <a:stretch>
                      <a:fillRect/>
                    </a:stretch>
                  </pic:blipFill>
                  <pic:spPr>
                    <a:xfrm>
                      <a:off x="0" y="0"/>
                      <a:ext cx="528827" cy="428243"/>
                    </a:xfrm>
                    <a:prstGeom prst="rect">
                      <a:avLst/>
                    </a:prstGeom>
                  </pic:spPr>
                </pic:pic>
              </a:graphicData>
            </a:graphic>
          </wp:anchor>
        </w:drawing>
      </w:r>
      <w:r>
        <mc:AlternateContent>
          <mc:Choice Requires="wpg">
            <w:drawing>
              <wp:anchor distT="0" distB="0" distL="114300" distR="114300" simplePos="0" relativeHeight="251680768" behindDoc="1" locked="0" layoutInCell="1" allowOverlap="1">
                <wp:simplePos x="0" y="0"/>
                <wp:positionH relativeFrom="page">
                  <wp:posOffset>484505</wp:posOffset>
                </wp:positionH>
                <wp:positionV relativeFrom="page">
                  <wp:posOffset>2623820</wp:posOffset>
                </wp:positionV>
                <wp:extent cx="441960" cy="407035"/>
                <wp:effectExtent l="17780" t="13970" r="16510" b="7620"/>
                <wp:wrapNone/>
                <wp:docPr id="1915478718" name="Group 75"/>
                <wp:cNvGraphicFramePr/>
                <a:graphic xmlns:a="http://schemas.openxmlformats.org/drawingml/2006/main">
                  <a:graphicData uri="http://schemas.microsoft.com/office/word/2010/wordprocessingGroup">
                    <wpg:wgp>
                      <wpg:cNvGrpSpPr/>
                      <wpg:grpSpPr>
                        <a:xfrm>
                          <a:off x="0" y="0"/>
                          <a:ext cx="441960" cy="407035"/>
                          <a:chOff x="764" y="4132"/>
                          <a:chExt cx="696" cy="641"/>
                        </a:xfrm>
                      </wpg:grpSpPr>
                      <wps:wsp>
                        <wps:cNvPr id="783970481" name="AutoShape 76"/>
                        <wps:cNvSpPr/>
                        <wps:spPr bwMode="auto">
                          <a:xfrm>
                            <a:off x="765" y="4133"/>
                            <a:ext cx="693" cy="638"/>
                          </a:xfrm>
                          <a:custGeom>
                            <a:avLst/>
                            <a:gdLst>
                              <a:gd name="T0" fmla="+- 0 1096 765"/>
                              <a:gd name="T1" fmla="*/ T0 w 693"/>
                              <a:gd name="T2" fmla="+- 0 4137 4134"/>
                              <a:gd name="T3" fmla="*/ 4137 h 638"/>
                              <a:gd name="T4" fmla="+- 0 1128 765"/>
                              <a:gd name="T5" fmla="*/ T4 w 693"/>
                              <a:gd name="T6" fmla="+- 0 4137 4134"/>
                              <a:gd name="T7" fmla="*/ 4137 h 638"/>
                              <a:gd name="T8" fmla="+- 0 1060 765"/>
                              <a:gd name="T9" fmla="*/ T8 w 693"/>
                              <a:gd name="T10" fmla="+- 0 4140 4134"/>
                              <a:gd name="T11" fmla="*/ 4140 h 638"/>
                              <a:gd name="T12" fmla="+- 0 1145 765"/>
                              <a:gd name="T13" fmla="*/ T12 w 693"/>
                              <a:gd name="T14" fmla="+- 0 4137 4134"/>
                              <a:gd name="T15" fmla="*/ 4137 h 638"/>
                              <a:gd name="T16" fmla="+- 0 1181 765"/>
                              <a:gd name="T17" fmla="*/ T16 w 693"/>
                              <a:gd name="T18" fmla="+- 0 4765 4134"/>
                              <a:gd name="T19" fmla="*/ 4765 h 638"/>
                              <a:gd name="T20" fmla="+- 0 1025 765"/>
                              <a:gd name="T21" fmla="*/ T20 w 693"/>
                              <a:gd name="T22" fmla="+- 0 4758 4134"/>
                              <a:gd name="T23" fmla="*/ 4758 h 638"/>
                              <a:gd name="T24" fmla="+- 0 993 765"/>
                              <a:gd name="T25" fmla="*/ T24 w 693"/>
                              <a:gd name="T26" fmla="+- 0 4752 4134"/>
                              <a:gd name="T27" fmla="*/ 4752 h 638"/>
                              <a:gd name="T28" fmla="+- 0 947 765"/>
                              <a:gd name="T29" fmla="*/ T28 w 693"/>
                              <a:gd name="T30" fmla="+- 0 4732 4134"/>
                              <a:gd name="T31" fmla="*/ 4732 h 638"/>
                              <a:gd name="T32" fmla="+- 0 918 765"/>
                              <a:gd name="T33" fmla="*/ T32 w 693"/>
                              <a:gd name="T34" fmla="+- 0 4716 4134"/>
                              <a:gd name="T35" fmla="*/ 4716 h 638"/>
                              <a:gd name="T36" fmla="+- 0 879 765"/>
                              <a:gd name="T37" fmla="*/ T36 w 693"/>
                              <a:gd name="T38" fmla="+- 0 4686 4134"/>
                              <a:gd name="T39" fmla="*/ 4686 h 638"/>
                              <a:gd name="T40" fmla="+- 0 836 765"/>
                              <a:gd name="T41" fmla="*/ T40 w 693"/>
                              <a:gd name="T42" fmla="+- 0 4641 4134"/>
                              <a:gd name="T43" fmla="*/ 4641 h 638"/>
                              <a:gd name="T44" fmla="+- 0 819 765"/>
                              <a:gd name="T45" fmla="*/ T44 w 693"/>
                              <a:gd name="T46" fmla="+- 0 4618 4134"/>
                              <a:gd name="T47" fmla="*/ 4618 h 638"/>
                              <a:gd name="T48" fmla="+- 0 801 765"/>
                              <a:gd name="T49" fmla="*/ T48 w 693"/>
                              <a:gd name="T50" fmla="+- 0 4588 4134"/>
                              <a:gd name="T51" fmla="*/ 4588 h 638"/>
                              <a:gd name="T52" fmla="+- 0 783 765"/>
                              <a:gd name="T53" fmla="*/ T52 w 693"/>
                              <a:gd name="T54" fmla="+- 0 4546 4134"/>
                              <a:gd name="T55" fmla="*/ 4546 h 638"/>
                              <a:gd name="T56" fmla="+- 0 773 765"/>
                              <a:gd name="T57" fmla="*/ T56 w 693"/>
                              <a:gd name="T58" fmla="+- 0 4516 4134"/>
                              <a:gd name="T59" fmla="*/ 4516 h 638"/>
                              <a:gd name="T60" fmla="+- 0 769 765"/>
                              <a:gd name="T61" fmla="*/ T60 w 693"/>
                              <a:gd name="T62" fmla="+- 0 4484 4134"/>
                              <a:gd name="T63" fmla="*/ 4484 h 638"/>
                              <a:gd name="T64" fmla="+- 0 765 765"/>
                              <a:gd name="T65" fmla="*/ T64 w 693"/>
                              <a:gd name="T66" fmla="+- 0 4451 4134"/>
                              <a:gd name="T67" fmla="*/ 4451 h 638"/>
                              <a:gd name="T68" fmla="+- 0 769 765"/>
                              <a:gd name="T69" fmla="*/ T68 w 693"/>
                              <a:gd name="T70" fmla="+- 0 4422 4134"/>
                              <a:gd name="T71" fmla="*/ 4422 h 638"/>
                              <a:gd name="T72" fmla="+- 0 773 765"/>
                              <a:gd name="T73" fmla="*/ T72 w 693"/>
                              <a:gd name="T74" fmla="+- 0 4389 4134"/>
                              <a:gd name="T75" fmla="*/ 4389 h 638"/>
                              <a:gd name="T76" fmla="+- 0 783 765"/>
                              <a:gd name="T77" fmla="*/ T76 w 693"/>
                              <a:gd name="T78" fmla="+- 0 4359 4134"/>
                              <a:gd name="T79" fmla="*/ 4359 h 638"/>
                              <a:gd name="T80" fmla="+- 0 801 765"/>
                              <a:gd name="T81" fmla="*/ T80 w 693"/>
                              <a:gd name="T82" fmla="+- 0 4317 4134"/>
                              <a:gd name="T83" fmla="*/ 4317 h 638"/>
                              <a:gd name="T84" fmla="+- 0 819 765"/>
                              <a:gd name="T85" fmla="*/ T84 w 693"/>
                              <a:gd name="T86" fmla="+- 0 4287 4134"/>
                              <a:gd name="T87" fmla="*/ 4287 h 638"/>
                              <a:gd name="T88" fmla="+- 0 836 765"/>
                              <a:gd name="T89" fmla="*/ T88 w 693"/>
                              <a:gd name="T90" fmla="+- 0 4265 4134"/>
                              <a:gd name="T91" fmla="*/ 4265 h 638"/>
                              <a:gd name="T92" fmla="+- 0 879 765"/>
                              <a:gd name="T93" fmla="*/ T92 w 693"/>
                              <a:gd name="T94" fmla="+- 0 4219 4134"/>
                              <a:gd name="T95" fmla="*/ 4219 h 638"/>
                              <a:gd name="T96" fmla="+- 0 918 765"/>
                              <a:gd name="T97" fmla="*/ T96 w 693"/>
                              <a:gd name="T98" fmla="+- 0 4189 4134"/>
                              <a:gd name="T99" fmla="*/ 4189 h 638"/>
                              <a:gd name="T100" fmla="+- 0 947 765"/>
                              <a:gd name="T101" fmla="*/ T100 w 693"/>
                              <a:gd name="T102" fmla="+- 0 4173 4134"/>
                              <a:gd name="T103" fmla="*/ 4173 h 638"/>
                              <a:gd name="T104" fmla="+- 0 993 765"/>
                              <a:gd name="T105" fmla="*/ T104 w 693"/>
                              <a:gd name="T106" fmla="+- 0 4153 4134"/>
                              <a:gd name="T107" fmla="*/ 4153 h 638"/>
                              <a:gd name="T108" fmla="+- 0 1025 765"/>
                              <a:gd name="T109" fmla="*/ T108 w 693"/>
                              <a:gd name="T110" fmla="+- 0 4147 4134"/>
                              <a:gd name="T111" fmla="*/ 4147 h 638"/>
                              <a:gd name="T112" fmla="+- 0 1181 765"/>
                              <a:gd name="T113" fmla="*/ T112 w 693"/>
                              <a:gd name="T114" fmla="+- 0 4140 4134"/>
                              <a:gd name="T115" fmla="*/ 4140 h 638"/>
                              <a:gd name="T116" fmla="+- 0 1213 765"/>
                              <a:gd name="T117" fmla="*/ T116 w 693"/>
                              <a:gd name="T118" fmla="+- 0 4150 4134"/>
                              <a:gd name="T119" fmla="*/ 4150 h 638"/>
                              <a:gd name="T120" fmla="+- 0 1259 765"/>
                              <a:gd name="T121" fmla="*/ T120 w 693"/>
                              <a:gd name="T122" fmla="+- 0 4167 4134"/>
                              <a:gd name="T123" fmla="*/ 4167 h 638"/>
                              <a:gd name="T124" fmla="+- 0 1291 765"/>
                              <a:gd name="T125" fmla="*/ T124 w 693"/>
                              <a:gd name="T126" fmla="+- 0 4183 4134"/>
                              <a:gd name="T127" fmla="*/ 4183 h 638"/>
                              <a:gd name="T128" fmla="+- 0 1316 765"/>
                              <a:gd name="T129" fmla="*/ T128 w 693"/>
                              <a:gd name="T130" fmla="+- 0 4199 4134"/>
                              <a:gd name="T131" fmla="*/ 4199 h 638"/>
                              <a:gd name="T132" fmla="+- 0 1366 765"/>
                              <a:gd name="T133" fmla="*/ T132 w 693"/>
                              <a:gd name="T134" fmla="+- 0 4238 4134"/>
                              <a:gd name="T135" fmla="*/ 4238 h 638"/>
                              <a:gd name="T136" fmla="+- 0 1398 765"/>
                              <a:gd name="T137" fmla="*/ T136 w 693"/>
                              <a:gd name="T138" fmla="+- 0 4274 4134"/>
                              <a:gd name="T139" fmla="*/ 4274 h 638"/>
                              <a:gd name="T140" fmla="+- 0 1415 765"/>
                              <a:gd name="T141" fmla="*/ T140 w 693"/>
                              <a:gd name="T142" fmla="+- 0 4301 4134"/>
                              <a:gd name="T143" fmla="*/ 4301 h 638"/>
                              <a:gd name="T144" fmla="+- 0 1437 765"/>
                              <a:gd name="T145" fmla="*/ T144 w 693"/>
                              <a:gd name="T146" fmla="+- 0 4343 4134"/>
                              <a:gd name="T147" fmla="*/ 4343 h 638"/>
                              <a:gd name="T148" fmla="+- 0 1444 765"/>
                              <a:gd name="T149" fmla="*/ T148 w 693"/>
                              <a:gd name="T150" fmla="+- 0 4372 4134"/>
                              <a:gd name="T151" fmla="*/ 4372 h 638"/>
                              <a:gd name="T152" fmla="+- 0 1451 765"/>
                              <a:gd name="T153" fmla="*/ T152 w 693"/>
                              <a:gd name="T154" fmla="+- 0 4405 4134"/>
                              <a:gd name="T155" fmla="*/ 4405 h 638"/>
                              <a:gd name="T156" fmla="+- 0 1454 765"/>
                              <a:gd name="T157" fmla="*/ T156 w 693"/>
                              <a:gd name="T158" fmla="+- 0 4438 4134"/>
                              <a:gd name="T159" fmla="*/ 4438 h 638"/>
                              <a:gd name="T160" fmla="+- 0 1454 765"/>
                              <a:gd name="T161" fmla="*/ T160 w 693"/>
                              <a:gd name="T162" fmla="+- 0 4467 4134"/>
                              <a:gd name="T163" fmla="*/ 4467 h 638"/>
                              <a:gd name="T164" fmla="+- 0 1451 765"/>
                              <a:gd name="T165" fmla="*/ T164 w 693"/>
                              <a:gd name="T166" fmla="+- 0 4500 4134"/>
                              <a:gd name="T167" fmla="*/ 4500 h 638"/>
                              <a:gd name="T168" fmla="+- 0 1444 765"/>
                              <a:gd name="T169" fmla="*/ T168 w 693"/>
                              <a:gd name="T170" fmla="+- 0 4533 4134"/>
                              <a:gd name="T171" fmla="*/ 4533 h 638"/>
                              <a:gd name="T172" fmla="+- 0 1437 765"/>
                              <a:gd name="T173" fmla="*/ T172 w 693"/>
                              <a:gd name="T174" fmla="+- 0 4562 4134"/>
                              <a:gd name="T175" fmla="*/ 4562 h 638"/>
                              <a:gd name="T176" fmla="+- 0 1415 765"/>
                              <a:gd name="T177" fmla="*/ T176 w 693"/>
                              <a:gd name="T178" fmla="+- 0 4605 4134"/>
                              <a:gd name="T179" fmla="*/ 4605 h 638"/>
                              <a:gd name="T180" fmla="+- 0 1398 765"/>
                              <a:gd name="T181" fmla="*/ T180 w 693"/>
                              <a:gd name="T182" fmla="+- 0 4631 4134"/>
                              <a:gd name="T183" fmla="*/ 4631 h 638"/>
                              <a:gd name="T184" fmla="+- 0 1366 765"/>
                              <a:gd name="T185" fmla="*/ T184 w 693"/>
                              <a:gd name="T186" fmla="+- 0 4667 4134"/>
                              <a:gd name="T187" fmla="*/ 4667 h 638"/>
                              <a:gd name="T188" fmla="+- 0 1316 765"/>
                              <a:gd name="T189" fmla="*/ T188 w 693"/>
                              <a:gd name="T190" fmla="+- 0 4706 4134"/>
                              <a:gd name="T191" fmla="*/ 4706 h 638"/>
                              <a:gd name="T192" fmla="+- 0 1291 765"/>
                              <a:gd name="T193" fmla="*/ T192 w 693"/>
                              <a:gd name="T194" fmla="+- 0 4722 4134"/>
                              <a:gd name="T195" fmla="*/ 4722 h 638"/>
                              <a:gd name="T196" fmla="+- 0 1259 765"/>
                              <a:gd name="T197" fmla="*/ T196 w 693"/>
                              <a:gd name="T198" fmla="+- 0 4739 4134"/>
                              <a:gd name="T199" fmla="*/ 4739 h 638"/>
                              <a:gd name="T200" fmla="+- 0 1213 765"/>
                              <a:gd name="T201" fmla="*/ T200 w 693"/>
                              <a:gd name="T202" fmla="+- 0 4755 4134"/>
                              <a:gd name="T203" fmla="*/ 4755 h 638"/>
                              <a:gd name="T204" fmla="+- 0 1181 765"/>
                              <a:gd name="T205" fmla="*/ T204 w 693"/>
                              <a:gd name="T206" fmla="+- 0 4765 4134"/>
                              <a:gd name="T207" fmla="*/ 4765 h 638"/>
                              <a:gd name="T208" fmla="+- 0 1078 765"/>
                              <a:gd name="T209" fmla="*/ T208 w 693"/>
                              <a:gd name="T210" fmla="+- 0 4768 4134"/>
                              <a:gd name="T211" fmla="*/ 4768 h 638"/>
                              <a:gd name="T212" fmla="+- 0 1163 765"/>
                              <a:gd name="T213" fmla="*/ T212 w 693"/>
                              <a:gd name="T214" fmla="+- 0 4765 4134"/>
                              <a:gd name="T215" fmla="*/ 4765 h 638"/>
                              <a:gd name="T216" fmla="+- 0 1110 765"/>
                              <a:gd name="T217" fmla="*/ T216 w 693"/>
                              <a:gd name="T218" fmla="+- 0 4771 4134"/>
                              <a:gd name="T219" fmla="*/ 4771 h 638"/>
                              <a:gd name="T220" fmla="+- 0 1128 765"/>
                              <a:gd name="T221" fmla="*/ T220 w 693"/>
                              <a:gd name="T222" fmla="+- 0 4768 4134"/>
                              <a:gd name="T223" fmla="*/ 4768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6"/>
                                </a:moveTo>
                                <a:lnTo>
                                  <a:pt x="295" y="6"/>
                                </a:lnTo>
                                <a:lnTo>
                                  <a:pt x="313" y="3"/>
                                </a:lnTo>
                                <a:lnTo>
                                  <a:pt x="380" y="3"/>
                                </a:lnTo>
                                <a:lnTo>
                                  <a:pt x="398" y="6"/>
                                </a:lnTo>
                                <a:close/>
                                <a:moveTo>
                                  <a:pt x="416" y="631"/>
                                </a:moveTo>
                                <a:lnTo>
                                  <a:pt x="277" y="631"/>
                                </a:lnTo>
                                <a:lnTo>
                                  <a:pt x="260" y="624"/>
                                </a:lnTo>
                                <a:lnTo>
                                  <a:pt x="245" y="621"/>
                                </a:lnTo>
                                <a:lnTo>
                                  <a:pt x="228" y="618"/>
                                </a:lnTo>
                                <a:lnTo>
                                  <a:pt x="199" y="605"/>
                                </a:lnTo>
                                <a:lnTo>
                                  <a:pt x="182" y="598"/>
                                </a:lnTo>
                                <a:lnTo>
                                  <a:pt x="167" y="588"/>
                                </a:lnTo>
                                <a:lnTo>
                                  <a:pt x="153" y="582"/>
                                </a:lnTo>
                                <a:lnTo>
                                  <a:pt x="142" y="572"/>
                                </a:lnTo>
                                <a:lnTo>
                                  <a:pt x="114" y="552"/>
                                </a:lnTo>
                                <a:lnTo>
                                  <a:pt x="93" y="533"/>
                                </a:lnTo>
                                <a:lnTo>
                                  <a:pt x="71" y="507"/>
                                </a:lnTo>
                                <a:lnTo>
                                  <a:pt x="61" y="497"/>
                                </a:lnTo>
                                <a:lnTo>
                                  <a:pt x="54" y="484"/>
                                </a:lnTo>
                                <a:lnTo>
                                  <a:pt x="43" y="471"/>
                                </a:lnTo>
                                <a:lnTo>
                                  <a:pt x="36" y="454"/>
                                </a:lnTo>
                                <a:lnTo>
                                  <a:pt x="22" y="428"/>
                                </a:lnTo>
                                <a:lnTo>
                                  <a:pt x="18" y="412"/>
                                </a:lnTo>
                                <a:lnTo>
                                  <a:pt x="15" y="399"/>
                                </a:lnTo>
                                <a:lnTo>
                                  <a:pt x="8" y="382"/>
                                </a:lnTo>
                                <a:lnTo>
                                  <a:pt x="8" y="366"/>
                                </a:lnTo>
                                <a:lnTo>
                                  <a:pt x="4" y="350"/>
                                </a:lnTo>
                                <a:lnTo>
                                  <a:pt x="4" y="333"/>
                                </a:lnTo>
                                <a:lnTo>
                                  <a:pt x="0" y="317"/>
                                </a:lnTo>
                                <a:lnTo>
                                  <a:pt x="4" y="304"/>
                                </a:lnTo>
                                <a:lnTo>
                                  <a:pt x="4" y="288"/>
                                </a:lnTo>
                                <a:lnTo>
                                  <a:pt x="8" y="271"/>
                                </a:lnTo>
                                <a:lnTo>
                                  <a:pt x="8" y="255"/>
                                </a:lnTo>
                                <a:lnTo>
                                  <a:pt x="15" y="238"/>
                                </a:lnTo>
                                <a:lnTo>
                                  <a:pt x="18" y="225"/>
                                </a:lnTo>
                                <a:lnTo>
                                  <a:pt x="22" y="209"/>
                                </a:lnTo>
                                <a:lnTo>
                                  <a:pt x="36" y="183"/>
                                </a:lnTo>
                                <a:lnTo>
                                  <a:pt x="43" y="167"/>
                                </a:lnTo>
                                <a:lnTo>
                                  <a:pt x="54" y="153"/>
                                </a:lnTo>
                                <a:lnTo>
                                  <a:pt x="61" y="140"/>
                                </a:lnTo>
                                <a:lnTo>
                                  <a:pt x="71" y="131"/>
                                </a:lnTo>
                                <a:lnTo>
                                  <a:pt x="93" y="104"/>
                                </a:lnTo>
                                <a:lnTo>
                                  <a:pt x="114" y="85"/>
                                </a:lnTo>
                                <a:lnTo>
                                  <a:pt x="142" y="65"/>
                                </a:lnTo>
                                <a:lnTo>
                                  <a:pt x="153" y="55"/>
                                </a:lnTo>
                                <a:lnTo>
                                  <a:pt x="167" y="49"/>
                                </a:lnTo>
                                <a:lnTo>
                                  <a:pt x="182" y="39"/>
                                </a:lnTo>
                                <a:lnTo>
                                  <a:pt x="199" y="33"/>
                                </a:lnTo>
                                <a:lnTo>
                                  <a:pt x="228" y="19"/>
                                </a:lnTo>
                                <a:lnTo>
                                  <a:pt x="245" y="16"/>
                                </a:lnTo>
                                <a:lnTo>
                                  <a:pt x="260" y="13"/>
                                </a:lnTo>
                                <a:lnTo>
                                  <a:pt x="277" y="6"/>
                                </a:lnTo>
                                <a:lnTo>
                                  <a:pt x="416" y="6"/>
                                </a:lnTo>
                                <a:lnTo>
                                  <a:pt x="434" y="13"/>
                                </a:lnTo>
                                <a:lnTo>
                                  <a:pt x="448" y="16"/>
                                </a:lnTo>
                                <a:lnTo>
                                  <a:pt x="466" y="19"/>
                                </a:lnTo>
                                <a:lnTo>
                                  <a:pt x="494" y="33"/>
                                </a:lnTo>
                                <a:lnTo>
                                  <a:pt x="512" y="39"/>
                                </a:lnTo>
                                <a:lnTo>
                                  <a:pt x="526" y="49"/>
                                </a:lnTo>
                                <a:lnTo>
                                  <a:pt x="540" y="55"/>
                                </a:lnTo>
                                <a:lnTo>
                                  <a:pt x="551" y="65"/>
                                </a:lnTo>
                                <a:lnTo>
                                  <a:pt x="579" y="85"/>
                                </a:lnTo>
                                <a:lnTo>
                                  <a:pt x="601" y="104"/>
                                </a:lnTo>
                                <a:lnTo>
                                  <a:pt x="622" y="131"/>
                                </a:lnTo>
                                <a:lnTo>
                                  <a:pt x="633" y="140"/>
                                </a:lnTo>
                                <a:lnTo>
                                  <a:pt x="640" y="153"/>
                                </a:lnTo>
                                <a:lnTo>
                                  <a:pt x="650" y="167"/>
                                </a:lnTo>
                                <a:lnTo>
                                  <a:pt x="657" y="183"/>
                                </a:lnTo>
                                <a:lnTo>
                                  <a:pt x="672" y="209"/>
                                </a:lnTo>
                                <a:lnTo>
                                  <a:pt x="675" y="225"/>
                                </a:lnTo>
                                <a:lnTo>
                                  <a:pt x="679" y="238"/>
                                </a:lnTo>
                                <a:lnTo>
                                  <a:pt x="686" y="255"/>
                                </a:lnTo>
                                <a:lnTo>
                                  <a:pt x="686" y="271"/>
                                </a:lnTo>
                                <a:lnTo>
                                  <a:pt x="689" y="288"/>
                                </a:lnTo>
                                <a:lnTo>
                                  <a:pt x="689" y="304"/>
                                </a:lnTo>
                                <a:lnTo>
                                  <a:pt x="693" y="317"/>
                                </a:lnTo>
                                <a:lnTo>
                                  <a:pt x="689" y="333"/>
                                </a:lnTo>
                                <a:lnTo>
                                  <a:pt x="689" y="350"/>
                                </a:lnTo>
                                <a:lnTo>
                                  <a:pt x="686" y="366"/>
                                </a:lnTo>
                                <a:lnTo>
                                  <a:pt x="686" y="382"/>
                                </a:lnTo>
                                <a:lnTo>
                                  <a:pt x="679" y="399"/>
                                </a:lnTo>
                                <a:lnTo>
                                  <a:pt x="675" y="412"/>
                                </a:lnTo>
                                <a:lnTo>
                                  <a:pt x="672" y="428"/>
                                </a:lnTo>
                                <a:lnTo>
                                  <a:pt x="657" y="454"/>
                                </a:lnTo>
                                <a:lnTo>
                                  <a:pt x="650" y="471"/>
                                </a:lnTo>
                                <a:lnTo>
                                  <a:pt x="640" y="484"/>
                                </a:lnTo>
                                <a:lnTo>
                                  <a:pt x="633" y="497"/>
                                </a:lnTo>
                                <a:lnTo>
                                  <a:pt x="622" y="507"/>
                                </a:lnTo>
                                <a:lnTo>
                                  <a:pt x="601" y="533"/>
                                </a:lnTo>
                                <a:lnTo>
                                  <a:pt x="579" y="552"/>
                                </a:lnTo>
                                <a:lnTo>
                                  <a:pt x="551" y="572"/>
                                </a:lnTo>
                                <a:lnTo>
                                  <a:pt x="540" y="582"/>
                                </a:lnTo>
                                <a:lnTo>
                                  <a:pt x="526" y="588"/>
                                </a:lnTo>
                                <a:lnTo>
                                  <a:pt x="512" y="598"/>
                                </a:lnTo>
                                <a:lnTo>
                                  <a:pt x="494" y="605"/>
                                </a:lnTo>
                                <a:lnTo>
                                  <a:pt x="466" y="618"/>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973184775" name="Freeform 77"/>
                        <wps:cNvSpPr/>
                        <wps:spPr bwMode="auto">
                          <a:xfrm>
                            <a:off x="765" y="4133"/>
                            <a:ext cx="693" cy="638"/>
                          </a:xfrm>
                          <a:custGeom>
                            <a:avLst/>
                            <a:gdLst>
                              <a:gd name="T0" fmla="+- 0 1078 765"/>
                              <a:gd name="T1" fmla="*/ T0 w 693"/>
                              <a:gd name="T2" fmla="+- 0 4768 4134"/>
                              <a:gd name="T3" fmla="*/ 4768 h 638"/>
                              <a:gd name="T4" fmla="+- 0 1025 765"/>
                              <a:gd name="T5" fmla="*/ T4 w 693"/>
                              <a:gd name="T6" fmla="+- 0 4758 4134"/>
                              <a:gd name="T7" fmla="*/ 4758 h 638"/>
                              <a:gd name="T8" fmla="+- 0 978 765"/>
                              <a:gd name="T9" fmla="*/ T8 w 693"/>
                              <a:gd name="T10" fmla="+- 0 4745 4134"/>
                              <a:gd name="T11" fmla="*/ 4745 h 638"/>
                              <a:gd name="T12" fmla="+- 0 932 765"/>
                              <a:gd name="T13" fmla="*/ T12 w 693"/>
                              <a:gd name="T14" fmla="+- 0 4722 4134"/>
                              <a:gd name="T15" fmla="*/ 4722 h 638"/>
                              <a:gd name="T16" fmla="+- 0 893 765"/>
                              <a:gd name="T17" fmla="*/ T16 w 693"/>
                              <a:gd name="T18" fmla="+- 0 4696 4134"/>
                              <a:gd name="T19" fmla="*/ 4696 h 638"/>
                              <a:gd name="T20" fmla="+- 0 858 765"/>
                              <a:gd name="T21" fmla="*/ T20 w 693"/>
                              <a:gd name="T22" fmla="+- 0 4667 4134"/>
                              <a:gd name="T23" fmla="*/ 4667 h 638"/>
                              <a:gd name="T24" fmla="+- 0 826 765"/>
                              <a:gd name="T25" fmla="*/ T24 w 693"/>
                              <a:gd name="T26" fmla="+- 0 4631 4134"/>
                              <a:gd name="T27" fmla="*/ 4631 h 638"/>
                              <a:gd name="T28" fmla="+- 0 801 765"/>
                              <a:gd name="T29" fmla="*/ T28 w 693"/>
                              <a:gd name="T30" fmla="+- 0 4588 4134"/>
                              <a:gd name="T31" fmla="*/ 4588 h 638"/>
                              <a:gd name="T32" fmla="+- 0 783 765"/>
                              <a:gd name="T33" fmla="*/ T32 w 693"/>
                              <a:gd name="T34" fmla="+- 0 4546 4134"/>
                              <a:gd name="T35" fmla="*/ 4546 h 638"/>
                              <a:gd name="T36" fmla="+- 0 773 765"/>
                              <a:gd name="T37" fmla="*/ T36 w 693"/>
                              <a:gd name="T38" fmla="+- 0 4500 4134"/>
                              <a:gd name="T39" fmla="*/ 4500 h 638"/>
                              <a:gd name="T40" fmla="+- 0 765 765"/>
                              <a:gd name="T41" fmla="*/ T40 w 693"/>
                              <a:gd name="T42" fmla="+- 0 4451 4134"/>
                              <a:gd name="T43" fmla="*/ 4451 h 638"/>
                              <a:gd name="T44" fmla="+- 0 773 765"/>
                              <a:gd name="T45" fmla="*/ T44 w 693"/>
                              <a:gd name="T46" fmla="+- 0 4405 4134"/>
                              <a:gd name="T47" fmla="*/ 4405 h 638"/>
                              <a:gd name="T48" fmla="+- 0 783 765"/>
                              <a:gd name="T49" fmla="*/ T48 w 693"/>
                              <a:gd name="T50" fmla="+- 0 4359 4134"/>
                              <a:gd name="T51" fmla="*/ 4359 h 638"/>
                              <a:gd name="T52" fmla="+- 0 801 765"/>
                              <a:gd name="T53" fmla="*/ T52 w 693"/>
                              <a:gd name="T54" fmla="+- 0 4317 4134"/>
                              <a:gd name="T55" fmla="*/ 4317 h 638"/>
                              <a:gd name="T56" fmla="+- 0 826 765"/>
                              <a:gd name="T57" fmla="*/ T56 w 693"/>
                              <a:gd name="T58" fmla="+- 0 4274 4134"/>
                              <a:gd name="T59" fmla="*/ 4274 h 638"/>
                              <a:gd name="T60" fmla="+- 0 858 765"/>
                              <a:gd name="T61" fmla="*/ T60 w 693"/>
                              <a:gd name="T62" fmla="+- 0 4238 4134"/>
                              <a:gd name="T63" fmla="*/ 4238 h 638"/>
                              <a:gd name="T64" fmla="+- 0 893 765"/>
                              <a:gd name="T65" fmla="*/ T64 w 693"/>
                              <a:gd name="T66" fmla="+- 0 4209 4134"/>
                              <a:gd name="T67" fmla="*/ 4209 h 638"/>
                              <a:gd name="T68" fmla="+- 0 932 765"/>
                              <a:gd name="T69" fmla="*/ T68 w 693"/>
                              <a:gd name="T70" fmla="+- 0 4183 4134"/>
                              <a:gd name="T71" fmla="*/ 4183 h 638"/>
                              <a:gd name="T72" fmla="+- 0 978 765"/>
                              <a:gd name="T73" fmla="*/ T72 w 693"/>
                              <a:gd name="T74" fmla="+- 0 4160 4134"/>
                              <a:gd name="T75" fmla="*/ 4160 h 638"/>
                              <a:gd name="T76" fmla="+- 0 1025 765"/>
                              <a:gd name="T77" fmla="*/ T76 w 693"/>
                              <a:gd name="T78" fmla="+- 0 4147 4134"/>
                              <a:gd name="T79" fmla="*/ 4147 h 638"/>
                              <a:gd name="T80" fmla="+- 0 1078 765"/>
                              <a:gd name="T81" fmla="*/ T80 w 693"/>
                              <a:gd name="T82" fmla="+- 0 4137 4134"/>
                              <a:gd name="T83" fmla="*/ 4137 h 638"/>
                              <a:gd name="T84" fmla="+- 0 1128 765"/>
                              <a:gd name="T85" fmla="*/ T84 w 693"/>
                              <a:gd name="T86" fmla="+- 0 4137 4134"/>
                              <a:gd name="T87" fmla="*/ 4137 h 638"/>
                              <a:gd name="T88" fmla="+- 0 1181 765"/>
                              <a:gd name="T89" fmla="*/ T88 w 693"/>
                              <a:gd name="T90" fmla="+- 0 4140 4134"/>
                              <a:gd name="T91" fmla="*/ 4140 h 638"/>
                              <a:gd name="T92" fmla="+- 0 1231 765"/>
                              <a:gd name="T93" fmla="*/ T92 w 693"/>
                              <a:gd name="T94" fmla="+- 0 4153 4134"/>
                              <a:gd name="T95" fmla="*/ 4153 h 638"/>
                              <a:gd name="T96" fmla="+- 0 1277 765"/>
                              <a:gd name="T97" fmla="*/ T96 w 693"/>
                              <a:gd name="T98" fmla="+- 0 4173 4134"/>
                              <a:gd name="T99" fmla="*/ 4173 h 638"/>
                              <a:gd name="T100" fmla="+- 0 1316 765"/>
                              <a:gd name="T101" fmla="*/ T100 w 693"/>
                              <a:gd name="T102" fmla="+- 0 4199 4134"/>
                              <a:gd name="T103" fmla="*/ 4199 h 638"/>
                              <a:gd name="T104" fmla="+- 0 1355 765"/>
                              <a:gd name="T105" fmla="*/ T104 w 693"/>
                              <a:gd name="T106" fmla="+- 0 4229 4134"/>
                              <a:gd name="T107" fmla="*/ 4229 h 638"/>
                              <a:gd name="T108" fmla="+- 0 1387 765"/>
                              <a:gd name="T109" fmla="*/ T108 w 693"/>
                              <a:gd name="T110" fmla="+- 0 4265 4134"/>
                              <a:gd name="T111" fmla="*/ 4265 h 638"/>
                              <a:gd name="T112" fmla="+- 0 1415 765"/>
                              <a:gd name="T113" fmla="*/ T112 w 693"/>
                              <a:gd name="T114" fmla="+- 0 4301 4134"/>
                              <a:gd name="T115" fmla="*/ 4301 h 638"/>
                              <a:gd name="T116" fmla="+- 0 1437 765"/>
                              <a:gd name="T117" fmla="*/ T116 w 693"/>
                              <a:gd name="T118" fmla="+- 0 4343 4134"/>
                              <a:gd name="T119" fmla="*/ 4343 h 638"/>
                              <a:gd name="T120" fmla="+- 0 1451 765"/>
                              <a:gd name="T121" fmla="*/ T120 w 693"/>
                              <a:gd name="T122" fmla="+- 0 4389 4134"/>
                              <a:gd name="T123" fmla="*/ 4389 h 638"/>
                              <a:gd name="T124" fmla="+- 0 1454 765"/>
                              <a:gd name="T125" fmla="*/ T124 w 693"/>
                              <a:gd name="T126" fmla="+- 0 4438 4134"/>
                              <a:gd name="T127" fmla="*/ 4438 h 638"/>
                              <a:gd name="T128" fmla="+- 0 1454 765"/>
                              <a:gd name="T129" fmla="*/ T128 w 693"/>
                              <a:gd name="T130" fmla="+- 0 4484 4134"/>
                              <a:gd name="T131" fmla="*/ 4484 h 638"/>
                              <a:gd name="T132" fmla="+- 0 1444 765"/>
                              <a:gd name="T133" fmla="*/ T132 w 693"/>
                              <a:gd name="T134" fmla="+- 0 4533 4134"/>
                              <a:gd name="T135" fmla="*/ 4533 h 638"/>
                              <a:gd name="T136" fmla="+- 0 1429 765"/>
                              <a:gd name="T137" fmla="*/ T136 w 693"/>
                              <a:gd name="T138" fmla="+- 0 4575 4134"/>
                              <a:gd name="T139" fmla="*/ 4575 h 638"/>
                              <a:gd name="T140" fmla="+- 0 1405 765"/>
                              <a:gd name="T141" fmla="*/ T140 w 693"/>
                              <a:gd name="T142" fmla="+- 0 4618 4134"/>
                              <a:gd name="T143" fmla="*/ 4618 h 638"/>
                              <a:gd name="T144" fmla="+- 0 1376 765"/>
                              <a:gd name="T145" fmla="*/ T144 w 693"/>
                              <a:gd name="T146" fmla="+- 0 4654 4134"/>
                              <a:gd name="T147" fmla="*/ 4654 h 638"/>
                              <a:gd name="T148" fmla="+- 0 1344 765"/>
                              <a:gd name="T149" fmla="*/ T148 w 693"/>
                              <a:gd name="T150" fmla="+- 0 4686 4134"/>
                              <a:gd name="T151" fmla="*/ 4686 h 638"/>
                              <a:gd name="T152" fmla="+- 0 1305 765"/>
                              <a:gd name="T153" fmla="*/ T152 w 693"/>
                              <a:gd name="T154" fmla="+- 0 4716 4134"/>
                              <a:gd name="T155" fmla="*/ 4716 h 638"/>
                              <a:gd name="T156" fmla="+- 0 1259 765"/>
                              <a:gd name="T157" fmla="*/ T156 w 693"/>
                              <a:gd name="T158" fmla="+- 0 4739 4134"/>
                              <a:gd name="T159" fmla="*/ 4739 h 638"/>
                              <a:gd name="T160" fmla="+- 0 1213 765"/>
                              <a:gd name="T161" fmla="*/ T160 w 693"/>
                              <a:gd name="T162" fmla="+- 0 4755 4134"/>
                              <a:gd name="T163" fmla="*/ 4755 h 638"/>
                              <a:gd name="T164" fmla="+- 0 1163 765"/>
                              <a:gd name="T165" fmla="*/ T164 w 693"/>
                              <a:gd name="T166" fmla="+- 0 4765 4134"/>
                              <a:gd name="T167" fmla="*/ 4765 h 638"/>
                              <a:gd name="T168" fmla="+- 0 1110 765"/>
                              <a:gd name="T169" fmla="*/ T168 w 693"/>
                              <a:gd name="T170" fmla="+- 0 4771 4134"/>
                              <a:gd name="T171" fmla="*/ 4771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8"/>
                                </a:lnTo>
                                <a:lnTo>
                                  <a:pt x="213" y="611"/>
                                </a:lnTo>
                                <a:lnTo>
                                  <a:pt x="199" y="605"/>
                                </a:lnTo>
                                <a:lnTo>
                                  <a:pt x="182" y="598"/>
                                </a:lnTo>
                                <a:lnTo>
                                  <a:pt x="167" y="588"/>
                                </a:lnTo>
                                <a:lnTo>
                                  <a:pt x="153" y="582"/>
                                </a:lnTo>
                                <a:lnTo>
                                  <a:pt x="142" y="572"/>
                                </a:lnTo>
                                <a:lnTo>
                                  <a:pt x="128" y="562"/>
                                </a:lnTo>
                                <a:lnTo>
                                  <a:pt x="114" y="552"/>
                                </a:lnTo>
                                <a:lnTo>
                                  <a:pt x="103" y="542"/>
                                </a:lnTo>
                                <a:lnTo>
                                  <a:pt x="93" y="533"/>
                                </a:lnTo>
                                <a:lnTo>
                                  <a:pt x="82" y="520"/>
                                </a:lnTo>
                                <a:lnTo>
                                  <a:pt x="71" y="507"/>
                                </a:lnTo>
                                <a:lnTo>
                                  <a:pt x="61" y="497"/>
                                </a:lnTo>
                                <a:lnTo>
                                  <a:pt x="54" y="484"/>
                                </a:lnTo>
                                <a:lnTo>
                                  <a:pt x="43" y="471"/>
                                </a:lnTo>
                                <a:lnTo>
                                  <a:pt x="36" y="454"/>
                                </a:lnTo>
                                <a:lnTo>
                                  <a:pt x="29" y="441"/>
                                </a:lnTo>
                                <a:lnTo>
                                  <a:pt x="22" y="428"/>
                                </a:lnTo>
                                <a:lnTo>
                                  <a:pt x="18" y="412"/>
                                </a:lnTo>
                                <a:lnTo>
                                  <a:pt x="15" y="399"/>
                                </a:lnTo>
                                <a:lnTo>
                                  <a:pt x="8" y="382"/>
                                </a:lnTo>
                                <a:lnTo>
                                  <a:pt x="8" y="366"/>
                                </a:lnTo>
                                <a:lnTo>
                                  <a:pt x="4" y="350"/>
                                </a:lnTo>
                                <a:lnTo>
                                  <a:pt x="4" y="333"/>
                                </a:lnTo>
                                <a:lnTo>
                                  <a:pt x="0" y="317"/>
                                </a:lnTo>
                                <a:lnTo>
                                  <a:pt x="4" y="304"/>
                                </a:lnTo>
                                <a:lnTo>
                                  <a:pt x="4" y="288"/>
                                </a:lnTo>
                                <a:lnTo>
                                  <a:pt x="8" y="271"/>
                                </a:lnTo>
                                <a:lnTo>
                                  <a:pt x="8" y="255"/>
                                </a:lnTo>
                                <a:lnTo>
                                  <a:pt x="15" y="238"/>
                                </a:lnTo>
                                <a:lnTo>
                                  <a:pt x="18" y="225"/>
                                </a:lnTo>
                                <a:lnTo>
                                  <a:pt x="22" y="209"/>
                                </a:lnTo>
                                <a:lnTo>
                                  <a:pt x="29" y="196"/>
                                </a:lnTo>
                                <a:lnTo>
                                  <a:pt x="36" y="183"/>
                                </a:lnTo>
                                <a:lnTo>
                                  <a:pt x="43" y="167"/>
                                </a:lnTo>
                                <a:lnTo>
                                  <a:pt x="54" y="154"/>
                                </a:lnTo>
                                <a:lnTo>
                                  <a:pt x="61" y="140"/>
                                </a:lnTo>
                                <a:lnTo>
                                  <a:pt x="71" y="131"/>
                                </a:lnTo>
                                <a:lnTo>
                                  <a:pt x="82" y="118"/>
                                </a:lnTo>
                                <a:lnTo>
                                  <a:pt x="93" y="104"/>
                                </a:lnTo>
                                <a:lnTo>
                                  <a:pt x="103" y="95"/>
                                </a:lnTo>
                                <a:lnTo>
                                  <a:pt x="114" y="85"/>
                                </a:lnTo>
                                <a:lnTo>
                                  <a:pt x="128" y="75"/>
                                </a:lnTo>
                                <a:lnTo>
                                  <a:pt x="142" y="65"/>
                                </a:lnTo>
                                <a:lnTo>
                                  <a:pt x="153" y="55"/>
                                </a:lnTo>
                                <a:lnTo>
                                  <a:pt x="167" y="49"/>
                                </a:lnTo>
                                <a:lnTo>
                                  <a:pt x="182" y="39"/>
                                </a:lnTo>
                                <a:lnTo>
                                  <a:pt x="199" y="33"/>
                                </a:lnTo>
                                <a:lnTo>
                                  <a:pt x="213" y="26"/>
                                </a:lnTo>
                                <a:lnTo>
                                  <a:pt x="228" y="19"/>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19"/>
                                </a:lnTo>
                                <a:lnTo>
                                  <a:pt x="480" y="26"/>
                                </a:lnTo>
                                <a:lnTo>
                                  <a:pt x="494" y="33"/>
                                </a:lnTo>
                                <a:lnTo>
                                  <a:pt x="512" y="39"/>
                                </a:lnTo>
                                <a:lnTo>
                                  <a:pt x="526" y="49"/>
                                </a:lnTo>
                                <a:lnTo>
                                  <a:pt x="540" y="55"/>
                                </a:lnTo>
                                <a:lnTo>
                                  <a:pt x="551" y="65"/>
                                </a:lnTo>
                                <a:lnTo>
                                  <a:pt x="565" y="75"/>
                                </a:lnTo>
                                <a:lnTo>
                                  <a:pt x="579" y="85"/>
                                </a:lnTo>
                                <a:lnTo>
                                  <a:pt x="590" y="95"/>
                                </a:lnTo>
                                <a:lnTo>
                                  <a:pt x="601" y="104"/>
                                </a:lnTo>
                                <a:lnTo>
                                  <a:pt x="611" y="118"/>
                                </a:lnTo>
                                <a:lnTo>
                                  <a:pt x="622" y="131"/>
                                </a:lnTo>
                                <a:lnTo>
                                  <a:pt x="633" y="140"/>
                                </a:lnTo>
                                <a:lnTo>
                                  <a:pt x="640" y="154"/>
                                </a:lnTo>
                                <a:lnTo>
                                  <a:pt x="650" y="167"/>
                                </a:lnTo>
                                <a:lnTo>
                                  <a:pt x="657" y="183"/>
                                </a:lnTo>
                                <a:lnTo>
                                  <a:pt x="664" y="196"/>
                                </a:lnTo>
                                <a:lnTo>
                                  <a:pt x="672" y="209"/>
                                </a:lnTo>
                                <a:lnTo>
                                  <a:pt x="675" y="225"/>
                                </a:lnTo>
                                <a:lnTo>
                                  <a:pt x="679" y="238"/>
                                </a:lnTo>
                                <a:lnTo>
                                  <a:pt x="686" y="255"/>
                                </a:lnTo>
                                <a:lnTo>
                                  <a:pt x="686" y="271"/>
                                </a:lnTo>
                                <a:lnTo>
                                  <a:pt x="689" y="288"/>
                                </a:lnTo>
                                <a:lnTo>
                                  <a:pt x="689" y="304"/>
                                </a:lnTo>
                                <a:lnTo>
                                  <a:pt x="693" y="317"/>
                                </a:lnTo>
                                <a:lnTo>
                                  <a:pt x="689" y="333"/>
                                </a:lnTo>
                                <a:lnTo>
                                  <a:pt x="689" y="350"/>
                                </a:lnTo>
                                <a:lnTo>
                                  <a:pt x="686" y="366"/>
                                </a:lnTo>
                                <a:lnTo>
                                  <a:pt x="686" y="382"/>
                                </a:lnTo>
                                <a:lnTo>
                                  <a:pt x="679" y="399"/>
                                </a:lnTo>
                                <a:lnTo>
                                  <a:pt x="675" y="412"/>
                                </a:lnTo>
                                <a:lnTo>
                                  <a:pt x="672" y="428"/>
                                </a:lnTo>
                                <a:lnTo>
                                  <a:pt x="664" y="441"/>
                                </a:lnTo>
                                <a:lnTo>
                                  <a:pt x="657" y="454"/>
                                </a:lnTo>
                                <a:lnTo>
                                  <a:pt x="650" y="471"/>
                                </a:lnTo>
                                <a:lnTo>
                                  <a:pt x="640" y="484"/>
                                </a:lnTo>
                                <a:lnTo>
                                  <a:pt x="633" y="497"/>
                                </a:lnTo>
                                <a:lnTo>
                                  <a:pt x="622" y="507"/>
                                </a:lnTo>
                                <a:lnTo>
                                  <a:pt x="611" y="520"/>
                                </a:lnTo>
                                <a:lnTo>
                                  <a:pt x="601" y="533"/>
                                </a:lnTo>
                                <a:lnTo>
                                  <a:pt x="590" y="542"/>
                                </a:lnTo>
                                <a:lnTo>
                                  <a:pt x="579" y="552"/>
                                </a:lnTo>
                                <a:lnTo>
                                  <a:pt x="565" y="562"/>
                                </a:lnTo>
                                <a:lnTo>
                                  <a:pt x="551" y="572"/>
                                </a:lnTo>
                                <a:lnTo>
                                  <a:pt x="540" y="582"/>
                                </a:lnTo>
                                <a:lnTo>
                                  <a:pt x="526" y="588"/>
                                </a:lnTo>
                                <a:lnTo>
                                  <a:pt x="512" y="598"/>
                                </a:lnTo>
                                <a:lnTo>
                                  <a:pt x="494" y="605"/>
                                </a:lnTo>
                                <a:lnTo>
                                  <a:pt x="480" y="611"/>
                                </a:lnTo>
                                <a:lnTo>
                                  <a:pt x="466" y="618"/>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1672708044" name="AutoShape 78"/>
                        <wps:cNvSpPr/>
                        <wps:spPr bwMode="auto">
                          <a:xfrm>
                            <a:off x="818" y="4182"/>
                            <a:ext cx="586" cy="540"/>
                          </a:xfrm>
                          <a:custGeom>
                            <a:avLst/>
                            <a:gdLst>
                              <a:gd name="T0" fmla="+- 0 1067 819"/>
                              <a:gd name="T1" fmla="*/ T0 w 586"/>
                              <a:gd name="T2" fmla="+- 0 4186 4183"/>
                              <a:gd name="T3" fmla="*/ 4186 h 540"/>
                              <a:gd name="T4" fmla="+- 0 1142 819"/>
                              <a:gd name="T5" fmla="*/ T4 w 586"/>
                              <a:gd name="T6" fmla="+- 0 4183 4183"/>
                              <a:gd name="T7" fmla="*/ 4183 h 540"/>
                              <a:gd name="T8" fmla="+- 0 1170 819"/>
                              <a:gd name="T9" fmla="*/ T8 w 586"/>
                              <a:gd name="T10" fmla="+- 0 4719 4183"/>
                              <a:gd name="T11" fmla="*/ 4719 h 540"/>
                              <a:gd name="T12" fmla="+- 0 1025 819"/>
                              <a:gd name="T13" fmla="*/ T12 w 586"/>
                              <a:gd name="T14" fmla="+- 0 4712 4183"/>
                              <a:gd name="T15" fmla="*/ 4712 h 540"/>
                              <a:gd name="T16" fmla="+- 0 996 819"/>
                              <a:gd name="T17" fmla="*/ T16 w 586"/>
                              <a:gd name="T18" fmla="+- 0 4703 4183"/>
                              <a:gd name="T19" fmla="*/ 4703 h 540"/>
                              <a:gd name="T20" fmla="+- 0 971 819"/>
                              <a:gd name="T21" fmla="*/ T20 w 586"/>
                              <a:gd name="T22" fmla="+- 0 4690 4183"/>
                              <a:gd name="T23" fmla="*/ 4690 h 540"/>
                              <a:gd name="T24" fmla="+- 0 947 819"/>
                              <a:gd name="T25" fmla="*/ T24 w 586"/>
                              <a:gd name="T26" fmla="+- 0 4676 4183"/>
                              <a:gd name="T27" fmla="*/ 4676 h 540"/>
                              <a:gd name="T28" fmla="+- 0 925 819"/>
                              <a:gd name="T29" fmla="*/ T28 w 586"/>
                              <a:gd name="T30" fmla="+- 0 4660 4183"/>
                              <a:gd name="T31" fmla="*/ 4660 h 540"/>
                              <a:gd name="T32" fmla="+- 0 893 819"/>
                              <a:gd name="T33" fmla="*/ T32 w 586"/>
                              <a:gd name="T34" fmla="+- 0 4634 4183"/>
                              <a:gd name="T35" fmla="*/ 4634 h 540"/>
                              <a:gd name="T36" fmla="+- 0 875 819"/>
                              <a:gd name="T37" fmla="*/ T36 w 586"/>
                              <a:gd name="T38" fmla="+- 0 4614 4183"/>
                              <a:gd name="T39" fmla="*/ 4614 h 540"/>
                              <a:gd name="T40" fmla="+- 0 861 819"/>
                              <a:gd name="T41" fmla="*/ T40 w 586"/>
                              <a:gd name="T42" fmla="+- 0 4591 4183"/>
                              <a:gd name="T43" fmla="*/ 4591 h 540"/>
                              <a:gd name="T44" fmla="+- 0 847 819"/>
                              <a:gd name="T45" fmla="*/ T44 w 586"/>
                              <a:gd name="T46" fmla="+- 0 4569 4183"/>
                              <a:gd name="T47" fmla="*/ 4569 h 540"/>
                              <a:gd name="T48" fmla="+- 0 836 819"/>
                              <a:gd name="T49" fmla="*/ T48 w 586"/>
                              <a:gd name="T50" fmla="+- 0 4546 4183"/>
                              <a:gd name="T51" fmla="*/ 4546 h 540"/>
                              <a:gd name="T52" fmla="+- 0 822 819"/>
                              <a:gd name="T53" fmla="*/ T52 w 586"/>
                              <a:gd name="T54" fmla="+- 0 4506 4183"/>
                              <a:gd name="T55" fmla="*/ 4506 h 540"/>
                              <a:gd name="T56" fmla="+- 0 819 819"/>
                              <a:gd name="T57" fmla="*/ T56 w 586"/>
                              <a:gd name="T58" fmla="+- 0 4480 4183"/>
                              <a:gd name="T59" fmla="*/ 4480 h 540"/>
                              <a:gd name="T60" fmla="+- 0 822 819"/>
                              <a:gd name="T61" fmla="*/ T60 w 586"/>
                              <a:gd name="T62" fmla="+- 0 4412 4183"/>
                              <a:gd name="T63" fmla="*/ 4412 h 540"/>
                              <a:gd name="T64" fmla="+- 0 829 819"/>
                              <a:gd name="T65" fmla="*/ T64 w 586"/>
                              <a:gd name="T66" fmla="+- 0 4372 4183"/>
                              <a:gd name="T67" fmla="*/ 4372 h 540"/>
                              <a:gd name="T68" fmla="+- 0 840 819"/>
                              <a:gd name="T69" fmla="*/ T68 w 586"/>
                              <a:gd name="T70" fmla="+- 0 4346 4183"/>
                              <a:gd name="T71" fmla="*/ 4346 h 540"/>
                              <a:gd name="T72" fmla="+- 0 854 819"/>
                              <a:gd name="T73" fmla="*/ T72 w 586"/>
                              <a:gd name="T74" fmla="+- 0 4323 4183"/>
                              <a:gd name="T75" fmla="*/ 4323 h 540"/>
                              <a:gd name="T76" fmla="+- 0 868 819"/>
                              <a:gd name="T77" fmla="*/ T76 w 586"/>
                              <a:gd name="T78" fmla="+- 0 4301 4183"/>
                              <a:gd name="T79" fmla="*/ 4301 h 540"/>
                              <a:gd name="T80" fmla="+- 0 886 819"/>
                              <a:gd name="T81" fmla="*/ T80 w 586"/>
                              <a:gd name="T82" fmla="+- 0 4281 4183"/>
                              <a:gd name="T83" fmla="*/ 4281 h 540"/>
                              <a:gd name="T84" fmla="+- 0 915 819"/>
                              <a:gd name="T85" fmla="*/ T84 w 586"/>
                              <a:gd name="T86" fmla="+- 0 4252 4183"/>
                              <a:gd name="T87" fmla="*/ 4252 h 540"/>
                              <a:gd name="T88" fmla="+- 0 936 819"/>
                              <a:gd name="T89" fmla="*/ T88 w 586"/>
                              <a:gd name="T90" fmla="+- 0 4235 4183"/>
                              <a:gd name="T91" fmla="*/ 4235 h 540"/>
                              <a:gd name="T92" fmla="+- 0 961 819"/>
                              <a:gd name="T93" fmla="*/ T92 w 586"/>
                              <a:gd name="T94" fmla="+- 0 4222 4183"/>
                              <a:gd name="T95" fmla="*/ 4222 h 540"/>
                              <a:gd name="T96" fmla="+- 0 986 819"/>
                              <a:gd name="T97" fmla="*/ T96 w 586"/>
                              <a:gd name="T98" fmla="+- 0 4209 4183"/>
                              <a:gd name="T99" fmla="*/ 4209 h 540"/>
                              <a:gd name="T100" fmla="+- 0 1010 819"/>
                              <a:gd name="T101" fmla="*/ T100 w 586"/>
                              <a:gd name="T102" fmla="+- 0 4199 4183"/>
                              <a:gd name="T103" fmla="*/ 4199 h 540"/>
                              <a:gd name="T104" fmla="+- 0 1053 819"/>
                              <a:gd name="T105" fmla="*/ T104 w 586"/>
                              <a:gd name="T106" fmla="+- 0 4186 4183"/>
                              <a:gd name="T107" fmla="*/ 4186 h 540"/>
                              <a:gd name="T108" fmla="+- 0 1199 819"/>
                              <a:gd name="T109" fmla="*/ T108 w 586"/>
                              <a:gd name="T110" fmla="+- 0 4193 4183"/>
                              <a:gd name="T111" fmla="*/ 4193 h 540"/>
                              <a:gd name="T112" fmla="+- 0 1227 819"/>
                              <a:gd name="T113" fmla="*/ T112 w 586"/>
                              <a:gd name="T114" fmla="+- 0 4203 4183"/>
                              <a:gd name="T115" fmla="*/ 4203 h 540"/>
                              <a:gd name="T116" fmla="+- 0 1252 819"/>
                              <a:gd name="T117" fmla="*/ T116 w 586"/>
                              <a:gd name="T118" fmla="+- 0 4216 4183"/>
                              <a:gd name="T119" fmla="*/ 4216 h 540"/>
                              <a:gd name="T120" fmla="+- 0 1277 819"/>
                              <a:gd name="T121" fmla="*/ T120 w 586"/>
                              <a:gd name="T122" fmla="+- 0 4229 4183"/>
                              <a:gd name="T123" fmla="*/ 4229 h 540"/>
                              <a:gd name="T124" fmla="+- 0 1298 819"/>
                              <a:gd name="T125" fmla="*/ T124 w 586"/>
                              <a:gd name="T126" fmla="+- 0 4245 4183"/>
                              <a:gd name="T127" fmla="*/ 4245 h 540"/>
                              <a:gd name="T128" fmla="+- 0 1330 819"/>
                              <a:gd name="T129" fmla="*/ T128 w 586"/>
                              <a:gd name="T130" fmla="+- 0 4271 4183"/>
                              <a:gd name="T131" fmla="*/ 4271 h 540"/>
                              <a:gd name="T132" fmla="+- 0 1348 819"/>
                              <a:gd name="T133" fmla="*/ T132 w 586"/>
                              <a:gd name="T134" fmla="+- 0 4291 4183"/>
                              <a:gd name="T135" fmla="*/ 4291 h 540"/>
                              <a:gd name="T136" fmla="+- 0 1362 819"/>
                              <a:gd name="T137" fmla="*/ T136 w 586"/>
                              <a:gd name="T138" fmla="+- 0 4314 4183"/>
                              <a:gd name="T139" fmla="*/ 4314 h 540"/>
                              <a:gd name="T140" fmla="+- 0 1376 819"/>
                              <a:gd name="T141" fmla="*/ T140 w 586"/>
                              <a:gd name="T142" fmla="+- 0 4337 4183"/>
                              <a:gd name="T143" fmla="*/ 4337 h 540"/>
                              <a:gd name="T144" fmla="+- 0 1387 819"/>
                              <a:gd name="T145" fmla="*/ T144 w 586"/>
                              <a:gd name="T146" fmla="+- 0 4359 4183"/>
                              <a:gd name="T147" fmla="*/ 4359 h 540"/>
                              <a:gd name="T148" fmla="+- 0 1401 819"/>
                              <a:gd name="T149" fmla="*/ T148 w 586"/>
                              <a:gd name="T150" fmla="+- 0 4399 4183"/>
                              <a:gd name="T151" fmla="*/ 4399 h 540"/>
                              <a:gd name="T152" fmla="+- 0 1405 819"/>
                              <a:gd name="T153" fmla="*/ T152 w 586"/>
                              <a:gd name="T154" fmla="+- 0 4425 4183"/>
                              <a:gd name="T155" fmla="*/ 4425 h 540"/>
                              <a:gd name="T156" fmla="+- 0 1401 819"/>
                              <a:gd name="T157" fmla="*/ T156 w 586"/>
                              <a:gd name="T158" fmla="+- 0 4493 4183"/>
                              <a:gd name="T159" fmla="*/ 4493 h 540"/>
                              <a:gd name="T160" fmla="+- 0 1394 819"/>
                              <a:gd name="T161" fmla="*/ T160 w 586"/>
                              <a:gd name="T162" fmla="+- 0 4533 4183"/>
                              <a:gd name="T163" fmla="*/ 4533 h 540"/>
                              <a:gd name="T164" fmla="+- 0 1383 819"/>
                              <a:gd name="T165" fmla="*/ T164 w 586"/>
                              <a:gd name="T166" fmla="+- 0 4559 4183"/>
                              <a:gd name="T167" fmla="*/ 4559 h 540"/>
                              <a:gd name="T168" fmla="+- 0 1369 819"/>
                              <a:gd name="T169" fmla="*/ T168 w 586"/>
                              <a:gd name="T170" fmla="+- 0 4582 4183"/>
                              <a:gd name="T171" fmla="*/ 4582 h 540"/>
                              <a:gd name="T172" fmla="+- 0 1355 819"/>
                              <a:gd name="T173" fmla="*/ T172 w 586"/>
                              <a:gd name="T174" fmla="+- 0 4605 4183"/>
                              <a:gd name="T175" fmla="*/ 4605 h 540"/>
                              <a:gd name="T176" fmla="+- 0 1337 819"/>
                              <a:gd name="T177" fmla="*/ T176 w 586"/>
                              <a:gd name="T178" fmla="+- 0 4624 4183"/>
                              <a:gd name="T179" fmla="*/ 4624 h 540"/>
                              <a:gd name="T180" fmla="+- 0 1309 819"/>
                              <a:gd name="T181" fmla="*/ T180 w 586"/>
                              <a:gd name="T182" fmla="+- 0 4654 4183"/>
                              <a:gd name="T183" fmla="*/ 4654 h 540"/>
                              <a:gd name="T184" fmla="+- 0 1287 819"/>
                              <a:gd name="T185" fmla="*/ T184 w 586"/>
                              <a:gd name="T186" fmla="+- 0 4670 4183"/>
                              <a:gd name="T187" fmla="*/ 4670 h 540"/>
                              <a:gd name="T188" fmla="+- 0 1263 819"/>
                              <a:gd name="T189" fmla="*/ T188 w 586"/>
                              <a:gd name="T190" fmla="+- 0 4683 4183"/>
                              <a:gd name="T191" fmla="*/ 4683 h 540"/>
                              <a:gd name="T192" fmla="+- 0 1238 819"/>
                              <a:gd name="T193" fmla="*/ T192 w 586"/>
                              <a:gd name="T194" fmla="+- 0 4696 4183"/>
                              <a:gd name="T195" fmla="*/ 4696 h 540"/>
                              <a:gd name="T196" fmla="+- 0 1213 819"/>
                              <a:gd name="T197" fmla="*/ T196 w 586"/>
                              <a:gd name="T198" fmla="+- 0 4706 4183"/>
                              <a:gd name="T199" fmla="*/ 4706 h 540"/>
                              <a:gd name="T200" fmla="+- 0 1170 819"/>
                              <a:gd name="T201" fmla="*/ T200 w 586"/>
                              <a:gd name="T202" fmla="+- 0 4719 4183"/>
                              <a:gd name="T203" fmla="*/ 4719 h 540"/>
                              <a:gd name="T204" fmla="+- 0 1081 819"/>
                              <a:gd name="T205" fmla="*/ T204 w 586"/>
                              <a:gd name="T206" fmla="+- 0 4722 4183"/>
                              <a:gd name="T207" fmla="*/ 4722 h 540"/>
                              <a:gd name="T208" fmla="+- 0 1156 819"/>
                              <a:gd name="T209" fmla="*/ T208 w 586"/>
                              <a:gd name="T210" fmla="+- 0 4719 4183"/>
                              <a:gd name="T211" fmla="*/ 4719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3"/>
                                </a:lnTo>
                                <a:lnTo>
                                  <a:pt x="177" y="520"/>
                                </a:lnTo>
                                <a:lnTo>
                                  <a:pt x="167" y="513"/>
                                </a:lnTo>
                                <a:lnTo>
                                  <a:pt x="152" y="507"/>
                                </a:lnTo>
                                <a:lnTo>
                                  <a:pt x="142" y="500"/>
                                </a:lnTo>
                                <a:lnTo>
                                  <a:pt x="128" y="493"/>
                                </a:lnTo>
                                <a:lnTo>
                                  <a:pt x="117" y="487"/>
                                </a:lnTo>
                                <a:lnTo>
                                  <a:pt x="106" y="477"/>
                                </a:lnTo>
                                <a:lnTo>
                                  <a:pt x="96" y="471"/>
                                </a:lnTo>
                                <a:lnTo>
                                  <a:pt x="74" y="451"/>
                                </a:lnTo>
                                <a:lnTo>
                                  <a:pt x="67" y="441"/>
                                </a:lnTo>
                                <a:lnTo>
                                  <a:pt x="56" y="431"/>
                                </a:lnTo>
                                <a:lnTo>
                                  <a:pt x="49" y="422"/>
                                </a:lnTo>
                                <a:lnTo>
                                  <a:pt x="42" y="408"/>
                                </a:lnTo>
                                <a:lnTo>
                                  <a:pt x="35" y="399"/>
                                </a:lnTo>
                                <a:lnTo>
                                  <a:pt x="28" y="386"/>
                                </a:lnTo>
                                <a:lnTo>
                                  <a:pt x="21" y="376"/>
                                </a:lnTo>
                                <a:lnTo>
                                  <a:pt x="17" y="363"/>
                                </a:lnTo>
                                <a:lnTo>
                                  <a:pt x="10" y="350"/>
                                </a:lnTo>
                                <a:lnTo>
                                  <a:pt x="3" y="323"/>
                                </a:lnTo>
                                <a:lnTo>
                                  <a:pt x="3" y="310"/>
                                </a:lnTo>
                                <a:lnTo>
                                  <a:pt x="0" y="297"/>
                                </a:lnTo>
                                <a:lnTo>
                                  <a:pt x="0" y="242"/>
                                </a:lnTo>
                                <a:lnTo>
                                  <a:pt x="3" y="229"/>
                                </a:lnTo>
                                <a:lnTo>
                                  <a:pt x="3" y="216"/>
                                </a:lnTo>
                                <a:lnTo>
                                  <a:pt x="10" y="189"/>
                                </a:lnTo>
                                <a:lnTo>
                                  <a:pt x="17" y="176"/>
                                </a:lnTo>
                                <a:lnTo>
                                  <a:pt x="21" y="163"/>
                                </a:lnTo>
                                <a:lnTo>
                                  <a:pt x="28" y="154"/>
                                </a:lnTo>
                                <a:lnTo>
                                  <a:pt x="35" y="140"/>
                                </a:lnTo>
                                <a:lnTo>
                                  <a:pt x="42" y="131"/>
                                </a:lnTo>
                                <a:lnTo>
                                  <a:pt x="49" y="118"/>
                                </a:lnTo>
                                <a:lnTo>
                                  <a:pt x="56" y="108"/>
                                </a:lnTo>
                                <a:lnTo>
                                  <a:pt x="67" y="98"/>
                                </a:lnTo>
                                <a:lnTo>
                                  <a:pt x="74" y="88"/>
                                </a:lnTo>
                                <a:lnTo>
                                  <a:pt x="96" y="69"/>
                                </a:lnTo>
                                <a:lnTo>
                                  <a:pt x="106" y="62"/>
                                </a:lnTo>
                                <a:lnTo>
                                  <a:pt x="117" y="52"/>
                                </a:lnTo>
                                <a:lnTo>
                                  <a:pt x="128" y="46"/>
                                </a:lnTo>
                                <a:lnTo>
                                  <a:pt x="142" y="39"/>
                                </a:lnTo>
                                <a:lnTo>
                                  <a:pt x="152" y="33"/>
                                </a:lnTo>
                                <a:lnTo>
                                  <a:pt x="167" y="26"/>
                                </a:lnTo>
                                <a:lnTo>
                                  <a:pt x="177" y="20"/>
                                </a:lnTo>
                                <a:lnTo>
                                  <a:pt x="191" y="16"/>
                                </a:lnTo>
                                <a:lnTo>
                                  <a:pt x="206" y="10"/>
                                </a:lnTo>
                                <a:lnTo>
                                  <a:pt x="234" y="3"/>
                                </a:lnTo>
                                <a:lnTo>
                                  <a:pt x="351" y="3"/>
                                </a:lnTo>
                                <a:lnTo>
                                  <a:pt x="380" y="10"/>
                                </a:lnTo>
                                <a:lnTo>
                                  <a:pt x="394" y="16"/>
                                </a:lnTo>
                                <a:lnTo>
                                  <a:pt x="408" y="20"/>
                                </a:lnTo>
                                <a:lnTo>
                                  <a:pt x="419" y="26"/>
                                </a:lnTo>
                                <a:lnTo>
                                  <a:pt x="433" y="33"/>
                                </a:lnTo>
                                <a:lnTo>
                                  <a:pt x="444" y="39"/>
                                </a:lnTo>
                                <a:lnTo>
                                  <a:pt x="458" y="46"/>
                                </a:lnTo>
                                <a:lnTo>
                                  <a:pt x="468" y="52"/>
                                </a:lnTo>
                                <a:lnTo>
                                  <a:pt x="479" y="62"/>
                                </a:lnTo>
                                <a:lnTo>
                                  <a:pt x="490" y="69"/>
                                </a:lnTo>
                                <a:lnTo>
                                  <a:pt x="511" y="88"/>
                                </a:lnTo>
                                <a:lnTo>
                                  <a:pt x="518" y="98"/>
                                </a:lnTo>
                                <a:lnTo>
                                  <a:pt x="529" y="108"/>
                                </a:lnTo>
                                <a:lnTo>
                                  <a:pt x="536" y="118"/>
                                </a:lnTo>
                                <a:lnTo>
                                  <a:pt x="543" y="131"/>
                                </a:lnTo>
                                <a:lnTo>
                                  <a:pt x="550" y="140"/>
                                </a:lnTo>
                                <a:lnTo>
                                  <a:pt x="557" y="154"/>
                                </a:lnTo>
                                <a:lnTo>
                                  <a:pt x="564" y="163"/>
                                </a:lnTo>
                                <a:lnTo>
                                  <a:pt x="568" y="176"/>
                                </a:lnTo>
                                <a:lnTo>
                                  <a:pt x="575" y="189"/>
                                </a:lnTo>
                                <a:lnTo>
                                  <a:pt x="582" y="216"/>
                                </a:lnTo>
                                <a:lnTo>
                                  <a:pt x="582" y="229"/>
                                </a:lnTo>
                                <a:lnTo>
                                  <a:pt x="586" y="242"/>
                                </a:lnTo>
                                <a:lnTo>
                                  <a:pt x="586" y="297"/>
                                </a:lnTo>
                                <a:lnTo>
                                  <a:pt x="582" y="310"/>
                                </a:lnTo>
                                <a:lnTo>
                                  <a:pt x="582" y="323"/>
                                </a:lnTo>
                                <a:lnTo>
                                  <a:pt x="575" y="350"/>
                                </a:lnTo>
                                <a:lnTo>
                                  <a:pt x="568" y="363"/>
                                </a:lnTo>
                                <a:lnTo>
                                  <a:pt x="564" y="376"/>
                                </a:lnTo>
                                <a:lnTo>
                                  <a:pt x="557" y="386"/>
                                </a:lnTo>
                                <a:lnTo>
                                  <a:pt x="550" y="399"/>
                                </a:lnTo>
                                <a:lnTo>
                                  <a:pt x="543" y="408"/>
                                </a:lnTo>
                                <a:lnTo>
                                  <a:pt x="536" y="422"/>
                                </a:lnTo>
                                <a:lnTo>
                                  <a:pt x="529" y="431"/>
                                </a:lnTo>
                                <a:lnTo>
                                  <a:pt x="518" y="441"/>
                                </a:lnTo>
                                <a:lnTo>
                                  <a:pt x="511" y="451"/>
                                </a:lnTo>
                                <a:lnTo>
                                  <a:pt x="490" y="471"/>
                                </a:lnTo>
                                <a:lnTo>
                                  <a:pt x="479" y="477"/>
                                </a:lnTo>
                                <a:lnTo>
                                  <a:pt x="468" y="487"/>
                                </a:lnTo>
                                <a:lnTo>
                                  <a:pt x="458" y="493"/>
                                </a:lnTo>
                                <a:lnTo>
                                  <a:pt x="444" y="500"/>
                                </a:lnTo>
                                <a:lnTo>
                                  <a:pt x="433" y="507"/>
                                </a:lnTo>
                                <a:lnTo>
                                  <a:pt x="419" y="513"/>
                                </a:lnTo>
                                <a:lnTo>
                                  <a:pt x="408" y="520"/>
                                </a:lnTo>
                                <a:lnTo>
                                  <a:pt x="394" y="523"/>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694054516" name="Freeform 79"/>
                        <wps:cNvSpPr/>
                        <wps:spPr bwMode="auto">
                          <a:xfrm>
                            <a:off x="818" y="4182"/>
                            <a:ext cx="586" cy="540"/>
                          </a:xfrm>
                          <a:custGeom>
                            <a:avLst/>
                            <a:gdLst>
                              <a:gd name="T0" fmla="+- 0 1142 819"/>
                              <a:gd name="T1" fmla="*/ T0 w 586"/>
                              <a:gd name="T2" fmla="+- 0 4183 4183"/>
                              <a:gd name="T3" fmla="*/ 4183 h 540"/>
                              <a:gd name="T4" fmla="+- 0 1184 819"/>
                              <a:gd name="T5" fmla="*/ T4 w 586"/>
                              <a:gd name="T6" fmla="+- 0 4189 4183"/>
                              <a:gd name="T7" fmla="*/ 4189 h 540"/>
                              <a:gd name="T8" fmla="+- 0 1227 819"/>
                              <a:gd name="T9" fmla="*/ T8 w 586"/>
                              <a:gd name="T10" fmla="+- 0 4203 4183"/>
                              <a:gd name="T11" fmla="*/ 4203 h 540"/>
                              <a:gd name="T12" fmla="+- 0 1263 819"/>
                              <a:gd name="T13" fmla="*/ T12 w 586"/>
                              <a:gd name="T14" fmla="+- 0 4222 4183"/>
                              <a:gd name="T15" fmla="*/ 4222 h 540"/>
                              <a:gd name="T16" fmla="+- 0 1298 819"/>
                              <a:gd name="T17" fmla="*/ T16 w 586"/>
                              <a:gd name="T18" fmla="+- 0 4245 4183"/>
                              <a:gd name="T19" fmla="*/ 4245 h 540"/>
                              <a:gd name="T20" fmla="+- 0 1330 819"/>
                              <a:gd name="T21" fmla="*/ T20 w 586"/>
                              <a:gd name="T22" fmla="+- 0 4271 4183"/>
                              <a:gd name="T23" fmla="*/ 4271 h 540"/>
                              <a:gd name="T24" fmla="+- 0 1355 819"/>
                              <a:gd name="T25" fmla="*/ T24 w 586"/>
                              <a:gd name="T26" fmla="+- 0 4301 4183"/>
                              <a:gd name="T27" fmla="*/ 4301 h 540"/>
                              <a:gd name="T28" fmla="+- 0 1376 819"/>
                              <a:gd name="T29" fmla="*/ T28 w 586"/>
                              <a:gd name="T30" fmla="+- 0 4337 4183"/>
                              <a:gd name="T31" fmla="*/ 4337 h 540"/>
                              <a:gd name="T32" fmla="+- 0 1394 819"/>
                              <a:gd name="T33" fmla="*/ T32 w 586"/>
                              <a:gd name="T34" fmla="+- 0 4372 4183"/>
                              <a:gd name="T35" fmla="*/ 4372 h 540"/>
                              <a:gd name="T36" fmla="+- 0 1401 819"/>
                              <a:gd name="T37" fmla="*/ T36 w 586"/>
                              <a:gd name="T38" fmla="+- 0 4412 4183"/>
                              <a:gd name="T39" fmla="*/ 4412 h 540"/>
                              <a:gd name="T40" fmla="+- 0 1405 819"/>
                              <a:gd name="T41" fmla="*/ T40 w 586"/>
                              <a:gd name="T42" fmla="+- 0 4451 4183"/>
                              <a:gd name="T43" fmla="*/ 4451 h 540"/>
                              <a:gd name="T44" fmla="+- 0 1401 819"/>
                              <a:gd name="T45" fmla="*/ T44 w 586"/>
                              <a:gd name="T46" fmla="+- 0 4493 4183"/>
                              <a:gd name="T47" fmla="*/ 4493 h 540"/>
                              <a:gd name="T48" fmla="+- 0 1394 819"/>
                              <a:gd name="T49" fmla="*/ T48 w 586"/>
                              <a:gd name="T50" fmla="+- 0 4533 4183"/>
                              <a:gd name="T51" fmla="*/ 4533 h 540"/>
                              <a:gd name="T52" fmla="+- 0 1376 819"/>
                              <a:gd name="T53" fmla="*/ T52 w 586"/>
                              <a:gd name="T54" fmla="+- 0 4569 4183"/>
                              <a:gd name="T55" fmla="*/ 4569 h 540"/>
                              <a:gd name="T56" fmla="+- 0 1355 819"/>
                              <a:gd name="T57" fmla="*/ T56 w 586"/>
                              <a:gd name="T58" fmla="+- 0 4605 4183"/>
                              <a:gd name="T59" fmla="*/ 4605 h 540"/>
                              <a:gd name="T60" fmla="+- 0 1330 819"/>
                              <a:gd name="T61" fmla="*/ T60 w 586"/>
                              <a:gd name="T62" fmla="+- 0 4634 4183"/>
                              <a:gd name="T63" fmla="*/ 4634 h 540"/>
                              <a:gd name="T64" fmla="+- 0 1298 819"/>
                              <a:gd name="T65" fmla="*/ T64 w 586"/>
                              <a:gd name="T66" fmla="+- 0 4660 4183"/>
                              <a:gd name="T67" fmla="*/ 4660 h 540"/>
                              <a:gd name="T68" fmla="+- 0 1263 819"/>
                              <a:gd name="T69" fmla="*/ T68 w 586"/>
                              <a:gd name="T70" fmla="+- 0 4683 4183"/>
                              <a:gd name="T71" fmla="*/ 4683 h 540"/>
                              <a:gd name="T72" fmla="+- 0 1227 819"/>
                              <a:gd name="T73" fmla="*/ T72 w 586"/>
                              <a:gd name="T74" fmla="+- 0 4703 4183"/>
                              <a:gd name="T75" fmla="*/ 4703 h 540"/>
                              <a:gd name="T76" fmla="+- 0 1184 819"/>
                              <a:gd name="T77" fmla="*/ T76 w 586"/>
                              <a:gd name="T78" fmla="+- 0 4716 4183"/>
                              <a:gd name="T79" fmla="*/ 4716 h 540"/>
                              <a:gd name="T80" fmla="+- 0 1142 819"/>
                              <a:gd name="T81" fmla="*/ T80 w 586"/>
                              <a:gd name="T82" fmla="+- 0 4722 4183"/>
                              <a:gd name="T83" fmla="*/ 4722 h 540"/>
                              <a:gd name="T84" fmla="+- 0 1096 819"/>
                              <a:gd name="T85" fmla="*/ T84 w 586"/>
                              <a:gd name="T86" fmla="+- 0 4722 4183"/>
                              <a:gd name="T87" fmla="*/ 4722 h 540"/>
                              <a:gd name="T88" fmla="+- 0 1053 819"/>
                              <a:gd name="T89" fmla="*/ T88 w 586"/>
                              <a:gd name="T90" fmla="+- 0 4719 4183"/>
                              <a:gd name="T91" fmla="*/ 4719 h 540"/>
                              <a:gd name="T92" fmla="+- 0 1010 819"/>
                              <a:gd name="T93" fmla="*/ T92 w 586"/>
                              <a:gd name="T94" fmla="+- 0 4706 4183"/>
                              <a:gd name="T95" fmla="*/ 4706 h 540"/>
                              <a:gd name="T96" fmla="+- 0 971 819"/>
                              <a:gd name="T97" fmla="*/ T96 w 586"/>
                              <a:gd name="T98" fmla="+- 0 4690 4183"/>
                              <a:gd name="T99" fmla="*/ 4690 h 540"/>
                              <a:gd name="T100" fmla="+- 0 936 819"/>
                              <a:gd name="T101" fmla="*/ T100 w 586"/>
                              <a:gd name="T102" fmla="+- 0 4670 4183"/>
                              <a:gd name="T103" fmla="*/ 4670 h 540"/>
                              <a:gd name="T104" fmla="+- 0 904 819"/>
                              <a:gd name="T105" fmla="*/ T104 w 586"/>
                              <a:gd name="T106" fmla="+- 0 4644 4183"/>
                              <a:gd name="T107" fmla="*/ 4644 h 540"/>
                              <a:gd name="T108" fmla="+- 0 875 819"/>
                              <a:gd name="T109" fmla="*/ T108 w 586"/>
                              <a:gd name="T110" fmla="+- 0 4614 4183"/>
                              <a:gd name="T111" fmla="*/ 4614 h 540"/>
                              <a:gd name="T112" fmla="+- 0 854 819"/>
                              <a:gd name="T113" fmla="*/ T112 w 586"/>
                              <a:gd name="T114" fmla="+- 0 4582 4183"/>
                              <a:gd name="T115" fmla="*/ 4582 h 540"/>
                              <a:gd name="T116" fmla="+- 0 836 819"/>
                              <a:gd name="T117" fmla="*/ T116 w 586"/>
                              <a:gd name="T118" fmla="+- 0 4546 4183"/>
                              <a:gd name="T119" fmla="*/ 4546 h 540"/>
                              <a:gd name="T120" fmla="+- 0 822 819"/>
                              <a:gd name="T121" fmla="*/ T120 w 586"/>
                              <a:gd name="T122" fmla="+- 0 4506 4183"/>
                              <a:gd name="T123" fmla="*/ 4506 h 540"/>
                              <a:gd name="T124" fmla="+- 0 819 819"/>
                              <a:gd name="T125" fmla="*/ T124 w 586"/>
                              <a:gd name="T126" fmla="+- 0 4467 4183"/>
                              <a:gd name="T127" fmla="*/ 4467 h 540"/>
                              <a:gd name="T128" fmla="+- 0 819 819"/>
                              <a:gd name="T129" fmla="*/ T128 w 586"/>
                              <a:gd name="T130" fmla="+- 0 4425 4183"/>
                              <a:gd name="T131" fmla="*/ 4425 h 540"/>
                              <a:gd name="T132" fmla="+- 0 826 819"/>
                              <a:gd name="T133" fmla="*/ T132 w 586"/>
                              <a:gd name="T134" fmla="+- 0 4386 4183"/>
                              <a:gd name="T135" fmla="*/ 4386 h 540"/>
                              <a:gd name="T136" fmla="+- 0 840 819"/>
                              <a:gd name="T137" fmla="*/ T136 w 586"/>
                              <a:gd name="T138" fmla="+- 0 4346 4183"/>
                              <a:gd name="T139" fmla="*/ 4346 h 540"/>
                              <a:gd name="T140" fmla="+- 0 861 819"/>
                              <a:gd name="T141" fmla="*/ T140 w 586"/>
                              <a:gd name="T142" fmla="+- 0 4314 4183"/>
                              <a:gd name="T143" fmla="*/ 4314 h 540"/>
                              <a:gd name="T144" fmla="+- 0 886 819"/>
                              <a:gd name="T145" fmla="*/ T144 w 586"/>
                              <a:gd name="T146" fmla="+- 0 4281 4183"/>
                              <a:gd name="T147" fmla="*/ 4281 h 540"/>
                              <a:gd name="T148" fmla="+- 0 915 819"/>
                              <a:gd name="T149" fmla="*/ T148 w 586"/>
                              <a:gd name="T150" fmla="+- 0 4252 4183"/>
                              <a:gd name="T151" fmla="*/ 4252 h 540"/>
                              <a:gd name="T152" fmla="+- 0 947 819"/>
                              <a:gd name="T153" fmla="*/ T152 w 586"/>
                              <a:gd name="T154" fmla="+- 0 4229 4183"/>
                              <a:gd name="T155" fmla="*/ 4229 h 540"/>
                              <a:gd name="T156" fmla="+- 0 986 819"/>
                              <a:gd name="T157" fmla="*/ T156 w 586"/>
                              <a:gd name="T158" fmla="+- 0 4209 4183"/>
                              <a:gd name="T159" fmla="*/ 4209 h 540"/>
                              <a:gd name="T160" fmla="+- 0 1025 819"/>
                              <a:gd name="T161" fmla="*/ T160 w 586"/>
                              <a:gd name="T162" fmla="+- 0 4193 4183"/>
                              <a:gd name="T163" fmla="*/ 4193 h 540"/>
                              <a:gd name="T164" fmla="+- 0 1067 819"/>
                              <a:gd name="T165" fmla="*/ T164 w 586"/>
                              <a:gd name="T166" fmla="+- 0 4186 4183"/>
                              <a:gd name="T167" fmla="*/ 4186 h 540"/>
                              <a:gd name="T168" fmla="+- 0 1110 819"/>
                              <a:gd name="T169" fmla="*/ T168 w 586"/>
                              <a:gd name="T170" fmla="+- 0 4183 4183"/>
                              <a:gd name="T171" fmla="*/ 4183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10"/>
                                </a:lnTo>
                                <a:lnTo>
                                  <a:pt x="394" y="16"/>
                                </a:lnTo>
                                <a:lnTo>
                                  <a:pt x="408" y="20"/>
                                </a:lnTo>
                                <a:lnTo>
                                  <a:pt x="419" y="26"/>
                                </a:lnTo>
                                <a:lnTo>
                                  <a:pt x="433" y="33"/>
                                </a:lnTo>
                                <a:lnTo>
                                  <a:pt x="444" y="39"/>
                                </a:lnTo>
                                <a:lnTo>
                                  <a:pt x="458" y="46"/>
                                </a:lnTo>
                                <a:lnTo>
                                  <a:pt x="468" y="52"/>
                                </a:lnTo>
                                <a:lnTo>
                                  <a:pt x="479" y="62"/>
                                </a:lnTo>
                                <a:lnTo>
                                  <a:pt x="490" y="69"/>
                                </a:lnTo>
                                <a:lnTo>
                                  <a:pt x="500" y="78"/>
                                </a:lnTo>
                                <a:lnTo>
                                  <a:pt x="511" y="88"/>
                                </a:lnTo>
                                <a:lnTo>
                                  <a:pt x="518" y="98"/>
                                </a:lnTo>
                                <a:lnTo>
                                  <a:pt x="529" y="108"/>
                                </a:lnTo>
                                <a:lnTo>
                                  <a:pt x="536" y="118"/>
                                </a:lnTo>
                                <a:lnTo>
                                  <a:pt x="543" y="131"/>
                                </a:lnTo>
                                <a:lnTo>
                                  <a:pt x="550" y="140"/>
                                </a:lnTo>
                                <a:lnTo>
                                  <a:pt x="557" y="154"/>
                                </a:lnTo>
                                <a:lnTo>
                                  <a:pt x="564" y="163"/>
                                </a:lnTo>
                                <a:lnTo>
                                  <a:pt x="568" y="176"/>
                                </a:lnTo>
                                <a:lnTo>
                                  <a:pt x="575" y="189"/>
                                </a:lnTo>
                                <a:lnTo>
                                  <a:pt x="579" y="203"/>
                                </a:lnTo>
                                <a:lnTo>
                                  <a:pt x="582" y="216"/>
                                </a:lnTo>
                                <a:lnTo>
                                  <a:pt x="582" y="229"/>
                                </a:lnTo>
                                <a:lnTo>
                                  <a:pt x="586" y="242"/>
                                </a:lnTo>
                                <a:lnTo>
                                  <a:pt x="586" y="255"/>
                                </a:lnTo>
                                <a:lnTo>
                                  <a:pt x="586" y="268"/>
                                </a:lnTo>
                                <a:lnTo>
                                  <a:pt x="586" y="284"/>
                                </a:lnTo>
                                <a:lnTo>
                                  <a:pt x="586" y="297"/>
                                </a:lnTo>
                                <a:lnTo>
                                  <a:pt x="582" y="310"/>
                                </a:lnTo>
                                <a:lnTo>
                                  <a:pt x="582" y="323"/>
                                </a:lnTo>
                                <a:lnTo>
                                  <a:pt x="579" y="337"/>
                                </a:lnTo>
                                <a:lnTo>
                                  <a:pt x="575" y="350"/>
                                </a:lnTo>
                                <a:lnTo>
                                  <a:pt x="568" y="363"/>
                                </a:lnTo>
                                <a:lnTo>
                                  <a:pt x="564" y="376"/>
                                </a:lnTo>
                                <a:lnTo>
                                  <a:pt x="557" y="386"/>
                                </a:lnTo>
                                <a:lnTo>
                                  <a:pt x="550" y="399"/>
                                </a:lnTo>
                                <a:lnTo>
                                  <a:pt x="543" y="408"/>
                                </a:lnTo>
                                <a:lnTo>
                                  <a:pt x="536" y="422"/>
                                </a:lnTo>
                                <a:lnTo>
                                  <a:pt x="529" y="431"/>
                                </a:lnTo>
                                <a:lnTo>
                                  <a:pt x="518" y="441"/>
                                </a:lnTo>
                                <a:lnTo>
                                  <a:pt x="511" y="451"/>
                                </a:lnTo>
                                <a:lnTo>
                                  <a:pt x="500" y="461"/>
                                </a:lnTo>
                                <a:lnTo>
                                  <a:pt x="490" y="471"/>
                                </a:lnTo>
                                <a:lnTo>
                                  <a:pt x="479" y="477"/>
                                </a:lnTo>
                                <a:lnTo>
                                  <a:pt x="468" y="487"/>
                                </a:lnTo>
                                <a:lnTo>
                                  <a:pt x="458" y="493"/>
                                </a:lnTo>
                                <a:lnTo>
                                  <a:pt x="444" y="500"/>
                                </a:lnTo>
                                <a:lnTo>
                                  <a:pt x="433" y="507"/>
                                </a:lnTo>
                                <a:lnTo>
                                  <a:pt x="419" y="513"/>
                                </a:lnTo>
                                <a:lnTo>
                                  <a:pt x="408" y="520"/>
                                </a:lnTo>
                                <a:lnTo>
                                  <a:pt x="394" y="523"/>
                                </a:lnTo>
                                <a:lnTo>
                                  <a:pt x="380" y="529"/>
                                </a:lnTo>
                                <a:lnTo>
                                  <a:pt x="365" y="533"/>
                                </a:lnTo>
                                <a:lnTo>
                                  <a:pt x="351" y="536"/>
                                </a:lnTo>
                                <a:lnTo>
                                  <a:pt x="337" y="536"/>
                                </a:lnTo>
                                <a:lnTo>
                                  <a:pt x="323" y="539"/>
                                </a:lnTo>
                                <a:lnTo>
                                  <a:pt x="309" y="539"/>
                                </a:lnTo>
                                <a:lnTo>
                                  <a:pt x="291" y="539"/>
                                </a:lnTo>
                                <a:lnTo>
                                  <a:pt x="277" y="539"/>
                                </a:lnTo>
                                <a:lnTo>
                                  <a:pt x="262" y="539"/>
                                </a:lnTo>
                                <a:lnTo>
                                  <a:pt x="248" y="536"/>
                                </a:lnTo>
                                <a:lnTo>
                                  <a:pt x="234" y="536"/>
                                </a:lnTo>
                                <a:lnTo>
                                  <a:pt x="220" y="533"/>
                                </a:lnTo>
                                <a:lnTo>
                                  <a:pt x="206" y="529"/>
                                </a:lnTo>
                                <a:lnTo>
                                  <a:pt x="191" y="523"/>
                                </a:lnTo>
                                <a:lnTo>
                                  <a:pt x="177" y="520"/>
                                </a:lnTo>
                                <a:lnTo>
                                  <a:pt x="167" y="513"/>
                                </a:lnTo>
                                <a:lnTo>
                                  <a:pt x="152" y="507"/>
                                </a:lnTo>
                                <a:lnTo>
                                  <a:pt x="142" y="500"/>
                                </a:lnTo>
                                <a:lnTo>
                                  <a:pt x="128" y="493"/>
                                </a:lnTo>
                                <a:lnTo>
                                  <a:pt x="117" y="487"/>
                                </a:lnTo>
                                <a:lnTo>
                                  <a:pt x="106" y="477"/>
                                </a:lnTo>
                                <a:lnTo>
                                  <a:pt x="96" y="471"/>
                                </a:lnTo>
                                <a:lnTo>
                                  <a:pt x="85" y="461"/>
                                </a:lnTo>
                                <a:lnTo>
                                  <a:pt x="74" y="451"/>
                                </a:lnTo>
                                <a:lnTo>
                                  <a:pt x="67" y="441"/>
                                </a:lnTo>
                                <a:lnTo>
                                  <a:pt x="56" y="431"/>
                                </a:lnTo>
                                <a:lnTo>
                                  <a:pt x="49" y="422"/>
                                </a:lnTo>
                                <a:lnTo>
                                  <a:pt x="42" y="408"/>
                                </a:lnTo>
                                <a:lnTo>
                                  <a:pt x="35" y="399"/>
                                </a:lnTo>
                                <a:lnTo>
                                  <a:pt x="28" y="386"/>
                                </a:lnTo>
                                <a:lnTo>
                                  <a:pt x="21" y="376"/>
                                </a:lnTo>
                                <a:lnTo>
                                  <a:pt x="17" y="363"/>
                                </a:lnTo>
                                <a:lnTo>
                                  <a:pt x="10" y="350"/>
                                </a:lnTo>
                                <a:lnTo>
                                  <a:pt x="7" y="337"/>
                                </a:lnTo>
                                <a:lnTo>
                                  <a:pt x="3" y="323"/>
                                </a:lnTo>
                                <a:lnTo>
                                  <a:pt x="3" y="310"/>
                                </a:lnTo>
                                <a:lnTo>
                                  <a:pt x="0" y="297"/>
                                </a:lnTo>
                                <a:lnTo>
                                  <a:pt x="0" y="284"/>
                                </a:lnTo>
                                <a:lnTo>
                                  <a:pt x="0" y="268"/>
                                </a:lnTo>
                                <a:lnTo>
                                  <a:pt x="0" y="255"/>
                                </a:lnTo>
                                <a:lnTo>
                                  <a:pt x="0" y="242"/>
                                </a:lnTo>
                                <a:lnTo>
                                  <a:pt x="3" y="229"/>
                                </a:lnTo>
                                <a:lnTo>
                                  <a:pt x="3" y="216"/>
                                </a:lnTo>
                                <a:lnTo>
                                  <a:pt x="7" y="203"/>
                                </a:lnTo>
                                <a:lnTo>
                                  <a:pt x="10" y="189"/>
                                </a:lnTo>
                                <a:lnTo>
                                  <a:pt x="17" y="176"/>
                                </a:lnTo>
                                <a:lnTo>
                                  <a:pt x="21" y="163"/>
                                </a:lnTo>
                                <a:lnTo>
                                  <a:pt x="28" y="154"/>
                                </a:lnTo>
                                <a:lnTo>
                                  <a:pt x="35" y="140"/>
                                </a:lnTo>
                                <a:lnTo>
                                  <a:pt x="42" y="131"/>
                                </a:lnTo>
                                <a:lnTo>
                                  <a:pt x="49" y="118"/>
                                </a:lnTo>
                                <a:lnTo>
                                  <a:pt x="56" y="108"/>
                                </a:lnTo>
                                <a:lnTo>
                                  <a:pt x="67" y="98"/>
                                </a:lnTo>
                                <a:lnTo>
                                  <a:pt x="74" y="88"/>
                                </a:lnTo>
                                <a:lnTo>
                                  <a:pt x="85" y="78"/>
                                </a:lnTo>
                                <a:lnTo>
                                  <a:pt x="96" y="69"/>
                                </a:lnTo>
                                <a:lnTo>
                                  <a:pt x="106" y="62"/>
                                </a:lnTo>
                                <a:lnTo>
                                  <a:pt x="117" y="52"/>
                                </a:lnTo>
                                <a:lnTo>
                                  <a:pt x="128" y="46"/>
                                </a:lnTo>
                                <a:lnTo>
                                  <a:pt x="142" y="39"/>
                                </a:lnTo>
                                <a:lnTo>
                                  <a:pt x="152" y="33"/>
                                </a:lnTo>
                                <a:lnTo>
                                  <a:pt x="167" y="26"/>
                                </a:lnTo>
                                <a:lnTo>
                                  <a:pt x="177" y="20"/>
                                </a:lnTo>
                                <a:lnTo>
                                  <a:pt x="191" y="16"/>
                                </a:lnTo>
                                <a:lnTo>
                                  <a:pt x="206" y="10"/>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201226978" name="Freeform 80"/>
                        <wps:cNvSpPr/>
                        <wps:spPr bwMode="auto">
                          <a:xfrm>
                            <a:off x="868" y="4228"/>
                            <a:ext cx="491" cy="458"/>
                          </a:xfrm>
                          <a:custGeom>
                            <a:avLst/>
                            <a:gdLst>
                              <a:gd name="T0" fmla="+- 0 1312 868"/>
                              <a:gd name="T1" fmla="*/ T0 w 491"/>
                              <a:gd name="T2" fmla="+- 0 4686 4229"/>
                              <a:gd name="T3" fmla="*/ 4686 h 458"/>
                              <a:gd name="T4" fmla="+- 0 868 868"/>
                              <a:gd name="T5" fmla="*/ T4 w 491"/>
                              <a:gd name="T6" fmla="+- 0 4274 4229"/>
                              <a:gd name="T7" fmla="*/ 4274 h 458"/>
                              <a:gd name="T8" fmla="+- 0 907 868"/>
                              <a:gd name="T9" fmla="*/ T8 w 491"/>
                              <a:gd name="T10" fmla="+- 0 4229 4229"/>
                              <a:gd name="T11" fmla="*/ 4229 h 458"/>
                              <a:gd name="T12" fmla="+- 0 1358 868"/>
                              <a:gd name="T13" fmla="*/ T12 w 491"/>
                              <a:gd name="T14" fmla="+- 0 4644 4229"/>
                              <a:gd name="T15" fmla="*/ 4644 h 458"/>
                              <a:gd name="T16" fmla="+- 0 1312 868"/>
                              <a:gd name="T17" fmla="*/ T16 w 491"/>
                              <a:gd name="T18" fmla="+- 0 4686 4229"/>
                              <a:gd name="T19" fmla="*/ 4686 h 458"/>
                            </a:gdLst>
                            <a:ahLst/>
                            <a:cxnLst>
                              <a:cxn ang="0">
                                <a:pos x="T1" y="T3"/>
                              </a:cxn>
                              <a:cxn ang="0">
                                <a:pos x="T5" y="T7"/>
                              </a:cxn>
                              <a:cxn ang="0">
                                <a:pos x="T9" y="T11"/>
                              </a:cxn>
                              <a:cxn ang="0">
                                <a:pos x="T13" y="T15"/>
                              </a:cxn>
                              <a:cxn ang="0">
                                <a:pos x="T17" y="T19"/>
                              </a:cxn>
                            </a:cxnLst>
                            <a:rect l="0" t="0" r="r" b="b"/>
                            <a:pathLst>
                              <a:path w="491" h="458">
                                <a:moveTo>
                                  <a:pt x="444" y="457"/>
                                </a:moveTo>
                                <a:lnTo>
                                  <a:pt x="0" y="45"/>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1097827376" name="Freeform 81"/>
                        <wps:cNvSpPr/>
                        <wps:spPr bwMode="auto">
                          <a:xfrm>
                            <a:off x="868" y="4228"/>
                            <a:ext cx="491" cy="458"/>
                          </a:xfrm>
                          <a:custGeom>
                            <a:avLst/>
                            <a:gdLst>
                              <a:gd name="T0" fmla="+- 0 868 868"/>
                              <a:gd name="T1" fmla="*/ T0 w 491"/>
                              <a:gd name="T2" fmla="+- 0 4274 4229"/>
                              <a:gd name="T3" fmla="*/ 4274 h 458"/>
                              <a:gd name="T4" fmla="+- 0 1312 868"/>
                              <a:gd name="T5" fmla="*/ T4 w 491"/>
                              <a:gd name="T6" fmla="+- 0 4686 4229"/>
                              <a:gd name="T7" fmla="*/ 4686 h 458"/>
                              <a:gd name="T8" fmla="+- 0 1358 868"/>
                              <a:gd name="T9" fmla="*/ T8 w 491"/>
                              <a:gd name="T10" fmla="+- 0 4644 4229"/>
                              <a:gd name="T11" fmla="*/ 4644 h 458"/>
                              <a:gd name="T12" fmla="+- 0 907 868"/>
                              <a:gd name="T13" fmla="*/ T12 w 491"/>
                              <a:gd name="T14" fmla="+- 0 4229 4229"/>
                              <a:gd name="T15" fmla="*/ 4229 h 458"/>
                              <a:gd name="T16" fmla="+- 0 868 868"/>
                              <a:gd name="T17" fmla="*/ T16 w 491"/>
                              <a:gd name="T18" fmla="+- 0 4274 4229"/>
                              <a:gd name="T19" fmla="*/ 4274 h 458"/>
                            </a:gdLst>
                            <a:ahLst/>
                            <a:cxnLst>
                              <a:cxn ang="0">
                                <a:pos x="T1" y="T3"/>
                              </a:cxn>
                              <a:cxn ang="0">
                                <a:pos x="T5" y="T7"/>
                              </a:cxn>
                              <a:cxn ang="0">
                                <a:pos x="T9" y="T11"/>
                              </a:cxn>
                              <a:cxn ang="0">
                                <a:pos x="T13" y="T15"/>
                              </a:cxn>
                              <a:cxn ang="0">
                                <a:pos x="T17" y="T19"/>
                              </a:cxn>
                            </a:cxnLst>
                            <a:rect l="0" t="0" r="r" b="b"/>
                            <a:pathLst>
                              <a:path w="491" h="458">
                                <a:moveTo>
                                  <a:pt x="0" y="45"/>
                                </a:moveTo>
                                <a:lnTo>
                                  <a:pt x="444" y="457"/>
                                </a:lnTo>
                                <a:lnTo>
                                  <a:pt x="490" y="415"/>
                                </a:lnTo>
                                <a:lnTo>
                                  <a:pt x="39" y="0"/>
                                </a:lnTo>
                                <a:lnTo>
                                  <a:pt x="0" y="45"/>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75" o:spid="_x0000_s1026" o:spt="203" style="position:absolute;left:0pt;margin-left:38.15pt;margin-top:206.6pt;height:32.05pt;width:34.8pt;mso-position-horizontal-relative:page;mso-position-vertical-relative:page;z-index:-251635712;mso-width-relative:page;mso-height-relative:page;" coordorigin="764,4132" coordsize="696,641" o:gfxdata="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">
                <o:lock v:ext="edit" aspectratio="f"/>
                <v:shape id="AutoShape 76" o:spid="_x0000_s1026" o:spt="100" style="position:absolute;left:765;top:4133;height:638;width:693;" fillcolor="#000000" filled="t" stroked="f" coordsize="693,638" o:gfxdata="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nw+Nzr4A&#10;AADiAAAADwAAAAAAAAABACAAAAAiAAAAZHJzL2Rvd25yZXYueG1sUEsBAhQAFAAAAAgAh07iQDMv&#10;BZ47AAAAOQAAABAAAAAAAAAAAQAgAAAADQEAAGRycy9zaGFwZXhtbC54bWxQSwUGAAAAAAYABgBb&#10;AQAAtwMAAAAA&#10;" path="m363,3l331,3,345,0,363,3xm398,6l295,6,313,3,380,3,398,6xm416,631l277,631,260,624,245,621,228,618,199,605,182,598,167,588,153,582,142,572,114,552,93,533,71,507,61,497,54,484,43,471,36,454,22,428,18,412,15,399,8,382,8,366,4,350,4,333,0,317,4,304,4,288,8,271,8,255,15,238,18,225,22,209,36,183,43,167,54,153,61,140,71,131,93,104,114,85,142,65,153,55,167,49,182,39,199,33,228,19,245,16,260,13,277,6,416,6,434,13,448,16,466,19,494,33,512,39,526,49,540,55,551,65,579,85,601,104,622,131,633,140,640,153,650,167,657,183,672,209,675,225,679,238,686,255,686,271,689,288,689,304,693,317,689,333,689,350,686,366,686,382,679,399,675,412,672,428,657,454,650,471,640,484,633,497,622,507,601,533,579,552,551,572,540,582,526,588,512,598,494,605,466,618,448,621,434,624,416,631xm380,634l313,634,295,631,398,631,380,634xm345,637l331,634,363,634,345,637xe">
                  <v:path o:connectlocs="331,4137;363,4137;295,4140;380,4137;416,4765;260,4758;228,4752;182,4732;153,4716;114,4686;71,4641;54,4618;36,4588;18,4546;8,4516;4,4484;0,4451;4,4422;8,4389;18,4359;36,4317;54,4287;71,4265;114,4219;153,4189;182,4173;228,4153;260,4147;416,4140;448,4150;494,4167;526,4183;551,4199;601,4238;633,4274;650,4301;672,4343;679,4372;686,4405;689,4438;689,4467;686,4500;679,4533;672,4562;650,4605;633,4631;601,4667;551,4706;526,4722;494,4739;448,4755;416,4765;313,4768;398,4765;345,4771;363,4768" o:connectangles="0,0,0,0,0,0,0,0,0,0,0,0,0,0,0,0,0,0,0,0,0,0,0,0,0,0,0,0,0,0,0,0,0,0,0,0,0,0,0,0,0,0,0,0,0,0,0,0,0,0,0,0,0,0,0,0"/>
                  <v:fill on="t" focussize="0,0"/>
                  <v:stroke on="f"/>
                  <v:imagedata o:title=""/>
                  <o:lock v:ext="edit" aspectratio="f"/>
                </v:shape>
                <v:shape id="Freeform 77" o:spid="_x0000_s1026" o:spt="100" style="position:absolute;left:765;top:4133;height:638;width:693;" filled="f" stroked="t" coordsize="693,638" o:gfxdata="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KOn06xgAAAOIAAAAPAAAAAAAAAAEAIAAAACIAAABkcnMvZG93bnJldi54bWxQSwECFAAUAAAA&#10;CACHTuJAMy8FnjsAAAA5AAAAEAAAAAAAAAABACAAAAAVAQAAZHJzL3NoYXBleG1sLnhtbFBLBQYA&#10;AAAABgAGAFsBAAC/AwAAAAA=&#10;" path="m345,637l331,634,313,634,295,631,277,631,260,624,245,621,228,618,213,611,199,605,182,598,167,588,153,582,142,572,128,562,114,552,103,542,93,533,82,520,71,507,61,497,54,484,43,471,36,454,29,441,22,428,18,412,15,399,8,382,8,366,4,350,4,333,0,317,4,304,4,288,8,271,8,255,15,238,18,225,22,209,29,196,36,183,43,167,54,154,61,140,71,131,82,118,93,104,103,95,114,85,128,75,142,65,153,55,167,49,182,39,199,33,213,26,228,19,245,16,260,13,277,6,295,6,313,3,331,3,345,0,363,3,380,3,398,6,416,6,434,13,448,16,466,19,480,26,494,33,512,39,526,49,540,55,551,65,565,75,579,85,590,95,601,104,611,118,622,131,633,140,640,154,650,167,657,183,664,196,672,209,675,225,679,238,686,255,686,271,689,288,689,304,693,317,689,333,689,350,686,366,686,382,679,399,675,412,672,428,664,441,657,454,650,471,640,484,633,497,622,507,611,520,601,533,590,542,579,552,565,562,551,572,540,582,526,588,512,598,494,605,480,611,466,618,448,621,434,624,416,631,398,631,380,634,363,634,345,637e">
                  <v:path o:connectlocs="313,4768;260,4758;213,4745;167,4722;128,4696;93,4667;61,4631;36,4588;18,4546;8,4500;0,4451;8,4405;18,4359;36,4317;61,4274;93,4238;128,4209;167,4183;213,4160;260,4147;313,4137;363,4137;416,4140;466,4153;512,4173;551,4199;590,4229;622,4265;650,4301;672,4343;686,4389;689,4438;689,4484;679,4533;664,4575;640,4618;611,4654;579,4686;540,4716;494,4739;448,4755;398,4765;345,4771" o:connectangles="0,0,0,0,0,0,0,0,0,0,0,0,0,0,0,0,0,0,0,0,0,0,0,0,0,0,0,0,0,0,0,0,0,0,0,0,0,0,0,0,0,0,0"/>
                  <v:fill on="f" focussize="0,0"/>
                  <v:stroke weight="0.16992125984252pt" color="#000000" joinstyle="round"/>
                  <v:imagedata o:title=""/>
                  <o:lock v:ext="edit" aspectratio="f"/>
                </v:shape>
                <v:shape id="AutoShape 78" o:spid="_x0000_s1026" o:spt="100" style="position:absolute;left:818;top:4182;height:540;width:586;" fillcolor="#FFFFFF" filled="t" stroked="f" coordsize="586,540" o:gfxdata="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YS&#10;W/TCAAAA4wAAAA8AAAAAAAAAAQAgAAAAIgAAAGRycy9kb3ducmV2LnhtbFBLAQIUABQAAAAIAIdO&#10;4kAzLwWeOwAAADkAAAAQAAAAAAAAAAEAIAAAABEBAABkcnMvc2hhcGV4bWwueG1sUEsFBgAAAAAG&#10;AAYAWwEAALsDAAAAAA==&#10;" path="m337,3l248,3,262,0,323,0,337,3xm351,536l234,536,206,529,191,523,177,520,167,513,152,507,142,500,128,493,117,487,106,477,96,471,74,451,67,441,56,431,49,422,42,408,35,399,28,386,21,376,17,363,10,350,3,323,3,310,0,297,0,242,3,229,3,216,10,189,17,176,21,163,28,154,35,140,42,131,49,118,56,108,67,98,74,88,96,69,106,62,117,52,128,46,142,39,152,33,167,26,177,20,191,16,206,10,234,3,351,3,380,10,394,16,408,20,419,26,433,33,444,39,458,46,468,52,479,62,490,69,511,88,518,98,529,108,536,118,543,131,550,140,557,154,564,163,568,176,575,189,582,216,582,229,586,242,586,297,582,310,582,323,575,350,568,363,564,376,557,386,550,399,543,408,536,422,529,431,518,441,511,451,490,471,479,477,468,487,458,493,444,500,433,507,419,513,408,520,394,523,380,529,351,536xm323,539l262,539,248,536,337,536,323,539xe">
                  <v:path o:connectlocs="248,4186;323,4183;351,4719;206,4712;177,4703;152,4690;128,4676;106,4660;74,4634;56,4614;42,4591;28,4569;17,4546;3,4506;0,4480;3,4412;10,4372;21,4346;35,4323;49,4301;67,4281;96,4252;117,4235;142,4222;167,4209;191,4199;234,4186;380,4193;408,4203;433,4216;458,4229;479,4245;511,4271;529,4291;543,4314;557,4337;568,4359;582,4399;586,4425;582,4493;575,4533;564,4559;550,4582;536,4605;518,4624;490,4654;468,4670;444,4683;419,4696;394,4706;351,4719;262,4722;337,4719" o:connectangles="0,0,0,0,0,0,0,0,0,0,0,0,0,0,0,0,0,0,0,0,0,0,0,0,0,0,0,0,0,0,0,0,0,0,0,0,0,0,0,0,0,0,0,0,0,0,0,0,0,0,0,0,0"/>
                  <v:fill on="t" focussize="0,0"/>
                  <v:stroke on="f"/>
                  <v:imagedata o:title=""/>
                  <o:lock v:ext="edit" aspectratio="f"/>
                </v:shape>
                <v:shape id="Freeform 79" o:spid="_x0000_s1026" o:spt="100" style="position:absolute;left:818;top:4182;height:540;width:586;" filled="f" stroked="t" coordsize="586,540" o:gfxdata="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C5&#10;GP/mwwAAAOIAAAAPAAAAAAAAAAEAIAAAACIAAABkcnMvZG93bnJldi54bWxQSwECFAAUAAAACACH&#10;TuJAMy8FnjsAAAA5AAAAEAAAAAAAAAABACAAAAASAQAAZHJzL3NoYXBleG1sLnhtbFBLBQYAAAAA&#10;BgAGAFsBAAC8AwAAAAA=&#10;" path="m291,0l309,0,323,0,337,3,351,3,365,6,380,10,394,16,408,20,419,26,433,33,444,39,458,46,468,52,479,62,490,69,500,78,511,88,518,98,529,108,536,118,543,131,550,140,557,154,564,163,568,176,575,189,579,203,582,216,582,229,586,242,586,255,586,268,586,284,586,297,582,310,582,323,579,337,575,350,568,363,564,376,557,386,550,399,543,408,536,422,529,431,518,441,511,451,500,461,490,471,479,477,468,487,458,493,444,500,433,507,419,513,408,520,394,523,380,529,365,533,351,536,337,536,323,539,309,539,291,539,277,539,262,539,248,536,234,536,220,533,206,529,191,523,177,520,167,513,152,507,142,500,128,493,117,487,106,477,96,471,85,461,74,451,67,441,56,431,49,422,42,408,35,399,28,386,21,376,17,363,10,350,7,337,3,323,3,310,0,297,0,284,0,268,0,255,0,242,3,229,3,216,7,203,10,189,17,176,21,163,28,154,35,140,42,131,49,118,56,108,67,98,74,88,85,78,96,69,106,62,117,52,128,46,142,39,152,33,167,26,177,20,191,16,206,10,220,6,234,3,248,3,262,0,277,0,291,0e">
                  <v:path o:connectlocs="323,4183;365,4189;408,4203;444,4222;479,4245;511,4271;536,4301;557,4337;575,4372;582,4412;586,4451;582,4493;575,4533;557,4569;536,4605;511,4634;479,4660;444,4683;408,4703;365,4716;323,4722;277,4722;234,4719;191,4706;152,4690;117,4670;85,4644;56,4614;35,4582;17,4546;3,4506;0,4467;0,4425;7,4386;21,4346;42,4314;67,4281;96,4252;128,4229;167,4209;206,4193;248,4186;291,4183" o:connectangles="0,0,0,0,0,0,0,0,0,0,0,0,0,0,0,0,0,0,0,0,0,0,0,0,0,0,0,0,0,0,0,0,0,0,0,0,0,0,0,0,0,0,0"/>
                  <v:fill on="f" focussize="0,0"/>
                  <v:stroke weight="0.16992125984252pt" color="#000000" joinstyle="round"/>
                  <v:imagedata o:title=""/>
                  <o:lock v:ext="edit" aspectratio="f"/>
                </v:shape>
                <v:shape id="Freeform 80" o:spid="_x0000_s1026" o:spt="100" style="position:absolute;left:868;top:4228;height:458;width:491;" fillcolor="#000000" filled="t" stroked="f" coordsize="491,458" o:gfxdata="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c6tMMQAAADjAAAADwAAAAAAAAABACAAAAAiAAAAZHJzL2Rvd25yZXYueG1sUEsBAhQAFAAAAAgA&#10;h07iQDMvBZ47AAAAOQAAABAAAAAAAAAAAQAgAAAAEwEAAGRycy9zaGFwZXhtbC54bWxQSwUGAAAA&#10;AAYABgBbAQAAvQMAAAAA&#10;" path="m444,457l0,45,39,0,490,415,444,457xe">
                  <v:path o:connectlocs="444,4686;0,4274;39,4229;490,4644;444,4686" o:connectangles="0,0,0,0,0"/>
                  <v:fill on="t" focussize="0,0"/>
                  <v:stroke on="f"/>
                  <v:imagedata o:title=""/>
                  <o:lock v:ext="edit" aspectratio="f"/>
                </v:shape>
                <v:shape id="Freeform 81" o:spid="_x0000_s1026" o:spt="100" style="position:absolute;left:868;top:4228;height:458;width:491;" filled="f" stroked="t" coordsize="491,458" o:gfxdata="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RM5n&#10;aMEAAADjAAAADwAAAAAAAAABACAAAAAiAAAAZHJzL2Rvd25yZXYueG1sUEsBAhQAFAAAAAgAh07i&#10;QDMvBZ47AAAAOQAAABAAAAAAAAAAAQAgAAAAEAEAAGRycy9zaGFwZXhtbC54bWxQSwUGAAAAAAYA&#10;BgBbAQAAugMAAAAA&#10;" path="m0,45l444,457,490,415,39,0,0,45e">
                  <v:path o:connectlocs="0,4274;444,4686;490,4644;39,4229;0,4274"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81792" behindDoc="1" locked="0" layoutInCell="1" allowOverlap="1">
                <wp:simplePos x="0" y="0"/>
                <wp:positionH relativeFrom="page">
                  <wp:posOffset>484505</wp:posOffset>
                </wp:positionH>
                <wp:positionV relativeFrom="page">
                  <wp:posOffset>3188970</wp:posOffset>
                </wp:positionV>
                <wp:extent cx="441960" cy="408940"/>
                <wp:effectExtent l="17780" t="17145" r="16510" b="12065"/>
                <wp:wrapNone/>
                <wp:docPr id="139695825" name="Group 82"/>
                <wp:cNvGraphicFramePr/>
                <a:graphic xmlns:a="http://schemas.openxmlformats.org/drawingml/2006/main">
                  <a:graphicData uri="http://schemas.microsoft.com/office/word/2010/wordprocessingGroup">
                    <wpg:wgp>
                      <wpg:cNvGrpSpPr/>
                      <wpg:grpSpPr>
                        <a:xfrm>
                          <a:off x="0" y="0"/>
                          <a:ext cx="441960" cy="408940"/>
                          <a:chOff x="764" y="5023"/>
                          <a:chExt cx="696" cy="644"/>
                        </a:xfrm>
                      </wpg:grpSpPr>
                      <wps:wsp>
                        <wps:cNvPr id="1442249216" name="AutoShape 83"/>
                        <wps:cNvSpPr/>
                        <wps:spPr bwMode="auto">
                          <a:xfrm>
                            <a:off x="765" y="5024"/>
                            <a:ext cx="693" cy="640"/>
                          </a:xfrm>
                          <a:custGeom>
                            <a:avLst/>
                            <a:gdLst>
                              <a:gd name="T0" fmla="+- 0 1096 765"/>
                              <a:gd name="T1" fmla="*/ T0 w 693"/>
                              <a:gd name="T2" fmla="+- 0 5028 5024"/>
                              <a:gd name="T3" fmla="*/ 5028 h 640"/>
                              <a:gd name="T4" fmla="+- 0 1128 765"/>
                              <a:gd name="T5" fmla="*/ T4 w 693"/>
                              <a:gd name="T6" fmla="+- 0 5028 5024"/>
                              <a:gd name="T7" fmla="*/ 5028 h 640"/>
                              <a:gd name="T8" fmla="+- 0 1060 765"/>
                              <a:gd name="T9" fmla="*/ T8 w 693"/>
                              <a:gd name="T10" fmla="+- 0 5031 5024"/>
                              <a:gd name="T11" fmla="*/ 5031 h 640"/>
                              <a:gd name="T12" fmla="+- 0 1145 765"/>
                              <a:gd name="T13" fmla="*/ T12 w 693"/>
                              <a:gd name="T14" fmla="+- 0 5028 5024"/>
                              <a:gd name="T15" fmla="*/ 5028 h 640"/>
                              <a:gd name="T16" fmla="+- 0 1181 765"/>
                              <a:gd name="T17" fmla="*/ T16 w 693"/>
                              <a:gd name="T18" fmla="+- 0 5657 5024"/>
                              <a:gd name="T19" fmla="*/ 5657 h 640"/>
                              <a:gd name="T20" fmla="+- 0 1025 765"/>
                              <a:gd name="T21" fmla="*/ T20 w 693"/>
                              <a:gd name="T22" fmla="+- 0 5651 5024"/>
                              <a:gd name="T23" fmla="*/ 5651 h 640"/>
                              <a:gd name="T24" fmla="+- 0 993 765"/>
                              <a:gd name="T25" fmla="*/ T24 w 693"/>
                              <a:gd name="T26" fmla="+- 0 5644 5024"/>
                              <a:gd name="T27" fmla="*/ 5644 h 640"/>
                              <a:gd name="T28" fmla="+- 0 947 765"/>
                              <a:gd name="T29" fmla="*/ T28 w 693"/>
                              <a:gd name="T30" fmla="+- 0 5625 5024"/>
                              <a:gd name="T31" fmla="*/ 5625 h 640"/>
                              <a:gd name="T32" fmla="+- 0 918 765"/>
                              <a:gd name="T33" fmla="*/ T32 w 693"/>
                              <a:gd name="T34" fmla="+- 0 5608 5024"/>
                              <a:gd name="T35" fmla="*/ 5608 h 640"/>
                              <a:gd name="T36" fmla="+- 0 879 765"/>
                              <a:gd name="T37" fmla="*/ T36 w 693"/>
                              <a:gd name="T38" fmla="+- 0 5579 5024"/>
                              <a:gd name="T39" fmla="*/ 5579 h 640"/>
                              <a:gd name="T40" fmla="+- 0 836 765"/>
                              <a:gd name="T41" fmla="*/ T40 w 693"/>
                              <a:gd name="T42" fmla="+- 0 5533 5024"/>
                              <a:gd name="T43" fmla="*/ 5533 h 640"/>
                              <a:gd name="T44" fmla="+- 0 819 765"/>
                              <a:gd name="T45" fmla="*/ T44 w 693"/>
                              <a:gd name="T46" fmla="+- 0 5510 5024"/>
                              <a:gd name="T47" fmla="*/ 5510 h 640"/>
                              <a:gd name="T48" fmla="+- 0 801 765"/>
                              <a:gd name="T49" fmla="*/ T48 w 693"/>
                              <a:gd name="T50" fmla="+- 0 5480 5024"/>
                              <a:gd name="T51" fmla="*/ 5480 h 640"/>
                              <a:gd name="T52" fmla="+- 0 783 765"/>
                              <a:gd name="T53" fmla="*/ T52 w 693"/>
                              <a:gd name="T54" fmla="+- 0 5438 5024"/>
                              <a:gd name="T55" fmla="*/ 5438 h 640"/>
                              <a:gd name="T56" fmla="+- 0 773 765"/>
                              <a:gd name="T57" fmla="*/ T56 w 693"/>
                              <a:gd name="T58" fmla="+- 0 5408 5024"/>
                              <a:gd name="T59" fmla="*/ 5408 h 640"/>
                              <a:gd name="T60" fmla="+- 0 769 765"/>
                              <a:gd name="T61" fmla="*/ T60 w 693"/>
                              <a:gd name="T62" fmla="+- 0 5375 5024"/>
                              <a:gd name="T63" fmla="*/ 5375 h 640"/>
                              <a:gd name="T64" fmla="+- 0 765 765"/>
                              <a:gd name="T65" fmla="*/ T64 w 693"/>
                              <a:gd name="T66" fmla="+- 0 5343 5024"/>
                              <a:gd name="T67" fmla="*/ 5343 h 640"/>
                              <a:gd name="T68" fmla="+- 0 769 765"/>
                              <a:gd name="T69" fmla="*/ T68 w 693"/>
                              <a:gd name="T70" fmla="+- 0 5313 5024"/>
                              <a:gd name="T71" fmla="*/ 5313 h 640"/>
                              <a:gd name="T72" fmla="+- 0 773 765"/>
                              <a:gd name="T73" fmla="*/ T72 w 693"/>
                              <a:gd name="T74" fmla="+- 0 5280 5024"/>
                              <a:gd name="T75" fmla="*/ 5280 h 640"/>
                              <a:gd name="T76" fmla="+- 0 783 765"/>
                              <a:gd name="T77" fmla="*/ T76 w 693"/>
                              <a:gd name="T78" fmla="+- 0 5251 5024"/>
                              <a:gd name="T79" fmla="*/ 5251 h 640"/>
                              <a:gd name="T80" fmla="+- 0 801 765"/>
                              <a:gd name="T81" fmla="*/ T80 w 693"/>
                              <a:gd name="T82" fmla="+- 0 5208 5024"/>
                              <a:gd name="T83" fmla="*/ 5208 h 640"/>
                              <a:gd name="T84" fmla="+- 0 819 765"/>
                              <a:gd name="T85" fmla="*/ T84 w 693"/>
                              <a:gd name="T86" fmla="+- 0 5178 5024"/>
                              <a:gd name="T87" fmla="*/ 5178 h 640"/>
                              <a:gd name="T88" fmla="+- 0 836 765"/>
                              <a:gd name="T89" fmla="*/ T88 w 693"/>
                              <a:gd name="T90" fmla="+- 0 5156 5024"/>
                              <a:gd name="T91" fmla="*/ 5156 h 640"/>
                              <a:gd name="T92" fmla="+- 0 879 765"/>
                              <a:gd name="T93" fmla="*/ T92 w 693"/>
                              <a:gd name="T94" fmla="+- 0 5110 5024"/>
                              <a:gd name="T95" fmla="*/ 5110 h 640"/>
                              <a:gd name="T96" fmla="+- 0 918 765"/>
                              <a:gd name="T97" fmla="*/ T96 w 693"/>
                              <a:gd name="T98" fmla="+- 0 5080 5024"/>
                              <a:gd name="T99" fmla="*/ 5080 h 640"/>
                              <a:gd name="T100" fmla="+- 0 947 765"/>
                              <a:gd name="T101" fmla="*/ T100 w 693"/>
                              <a:gd name="T102" fmla="+- 0 5064 5024"/>
                              <a:gd name="T103" fmla="*/ 5064 h 640"/>
                              <a:gd name="T104" fmla="+- 0 993 765"/>
                              <a:gd name="T105" fmla="*/ T104 w 693"/>
                              <a:gd name="T106" fmla="+- 0 5044 5024"/>
                              <a:gd name="T107" fmla="*/ 5044 h 640"/>
                              <a:gd name="T108" fmla="+- 0 1025 765"/>
                              <a:gd name="T109" fmla="*/ T108 w 693"/>
                              <a:gd name="T110" fmla="+- 0 5037 5024"/>
                              <a:gd name="T111" fmla="*/ 5037 h 640"/>
                              <a:gd name="T112" fmla="+- 0 1181 765"/>
                              <a:gd name="T113" fmla="*/ T112 w 693"/>
                              <a:gd name="T114" fmla="+- 0 5031 5024"/>
                              <a:gd name="T115" fmla="*/ 5031 h 640"/>
                              <a:gd name="T116" fmla="+- 0 1213 765"/>
                              <a:gd name="T117" fmla="*/ T116 w 693"/>
                              <a:gd name="T118" fmla="+- 0 5041 5024"/>
                              <a:gd name="T119" fmla="*/ 5041 h 640"/>
                              <a:gd name="T120" fmla="+- 0 1259 765"/>
                              <a:gd name="T121" fmla="*/ T120 w 693"/>
                              <a:gd name="T122" fmla="+- 0 5057 5024"/>
                              <a:gd name="T123" fmla="*/ 5057 h 640"/>
                              <a:gd name="T124" fmla="+- 0 1291 765"/>
                              <a:gd name="T125" fmla="*/ T124 w 693"/>
                              <a:gd name="T126" fmla="+- 0 5074 5024"/>
                              <a:gd name="T127" fmla="*/ 5074 h 640"/>
                              <a:gd name="T128" fmla="+- 0 1316 765"/>
                              <a:gd name="T129" fmla="*/ T128 w 693"/>
                              <a:gd name="T130" fmla="+- 0 5090 5024"/>
                              <a:gd name="T131" fmla="*/ 5090 h 640"/>
                              <a:gd name="T132" fmla="+- 0 1366 765"/>
                              <a:gd name="T133" fmla="*/ T132 w 693"/>
                              <a:gd name="T134" fmla="+- 0 5129 5024"/>
                              <a:gd name="T135" fmla="*/ 5129 h 640"/>
                              <a:gd name="T136" fmla="+- 0 1398 765"/>
                              <a:gd name="T137" fmla="*/ T136 w 693"/>
                              <a:gd name="T138" fmla="+- 0 5165 5024"/>
                              <a:gd name="T139" fmla="*/ 5165 h 640"/>
                              <a:gd name="T140" fmla="+- 0 1415 765"/>
                              <a:gd name="T141" fmla="*/ T140 w 693"/>
                              <a:gd name="T142" fmla="+- 0 5192 5024"/>
                              <a:gd name="T143" fmla="*/ 5192 h 640"/>
                              <a:gd name="T144" fmla="+- 0 1437 765"/>
                              <a:gd name="T145" fmla="*/ T144 w 693"/>
                              <a:gd name="T146" fmla="+- 0 5234 5024"/>
                              <a:gd name="T147" fmla="*/ 5234 h 640"/>
                              <a:gd name="T148" fmla="+- 0 1444 765"/>
                              <a:gd name="T149" fmla="*/ T148 w 693"/>
                              <a:gd name="T150" fmla="+- 0 5264 5024"/>
                              <a:gd name="T151" fmla="*/ 5264 h 640"/>
                              <a:gd name="T152" fmla="+- 0 1451 765"/>
                              <a:gd name="T153" fmla="*/ T152 w 693"/>
                              <a:gd name="T154" fmla="+- 0 5297 5024"/>
                              <a:gd name="T155" fmla="*/ 5297 h 640"/>
                              <a:gd name="T156" fmla="+- 0 1454 765"/>
                              <a:gd name="T157" fmla="*/ T156 w 693"/>
                              <a:gd name="T158" fmla="+- 0 5329 5024"/>
                              <a:gd name="T159" fmla="*/ 5329 h 640"/>
                              <a:gd name="T160" fmla="+- 0 1454 765"/>
                              <a:gd name="T161" fmla="*/ T160 w 693"/>
                              <a:gd name="T162" fmla="+- 0 5359 5024"/>
                              <a:gd name="T163" fmla="*/ 5359 h 640"/>
                              <a:gd name="T164" fmla="+- 0 1451 765"/>
                              <a:gd name="T165" fmla="*/ T164 w 693"/>
                              <a:gd name="T166" fmla="+- 0 5392 5024"/>
                              <a:gd name="T167" fmla="*/ 5392 h 640"/>
                              <a:gd name="T168" fmla="+- 0 1444 765"/>
                              <a:gd name="T169" fmla="*/ T168 w 693"/>
                              <a:gd name="T170" fmla="+- 0 5425 5024"/>
                              <a:gd name="T171" fmla="*/ 5425 h 640"/>
                              <a:gd name="T172" fmla="+- 0 1437 765"/>
                              <a:gd name="T173" fmla="*/ T172 w 693"/>
                              <a:gd name="T174" fmla="+- 0 5454 5024"/>
                              <a:gd name="T175" fmla="*/ 5454 h 640"/>
                              <a:gd name="T176" fmla="+- 0 1415 765"/>
                              <a:gd name="T177" fmla="*/ T176 w 693"/>
                              <a:gd name="T178" fmla="+- 0 5497 5024"/>
                              <a:gd name="T179" fmla="*/ 5497 h 640"/>
                              <a:gd name="T180" fmla="+- 0 1398 765"/>
                              <a:gd name="T181" fmla="*/ T180 w 693"/>
                              <a:gd name="T182" fmla="+- 0 5523 5024"/>
                              <a:gd name="T183" fmla="*/ 5523 h 640"/>
                              <a:gd name="T184" fmla="+- 0 1366 765"/>
                              <a:gd name="T185" fmla="*/ T184 w 693"/>
                              <a:gd name="T186" fmla="+- 0 5559 5024"/>
                              <a:gd name="T187" fmla="*/ 5559 h 640"/>
                              <a:gd name="T188" fmla="+- 0 1316 765"/>
                              <a:gd name="T189" fmla="*/ T188 w 693"/>
                              <a:gd name="T190" fmla="+- 0 5598 5024"/>
                              <a:gd name="T191" fmla="*/ 5598 h 640"/>
                              <a:gd name="T192" fmla="+- 0 1291 765"/>
                              <a:gd name="T193" fmla="*/ T192 w 693"/>
                              <a:gd name="T194" fmla="+- 0 5615 5024"/>
                              <a:gd name="T195" fmla="*/ 5615 h 640"/>
                              <a:gd name="T196" fmla="+- 0 1259 765"/>
                              <a:gd name="T197" fmla="*/ T196 w 693"/>
                              <a:gd name="T198" fmla="+- 0 5631 5024"/>
                              <a:gd name="T199" fmla="*/ 5631 h 640"/>
                              <a:gd name="T200" fmla="+- 0 1213 765"/>
                              <a:gd name="T201" fmla="*/ T200 w 693"/>
                              <a:gd name="T202" fmla="+- 0 5648 5024"/>
                              <a:gd name="T203" fmla="*/ 5648 h 640"/>
                              <a:gd name="T204" fmla="+- 0 1181 765"/>
                              <a:gd name="T205" fmla="*/ T204 w 693"/>
                              <a:gd name="T206" fmla="+- 0 5657 5024"/>
                              <a:gd name="T207" fmla="*/ 5657 h 640"/>
                              <a:gd name="T208" fmla="+- 0 1078 765"/>
                              <a:gd name="T209" fmla="*/ T208 w 693"/>
                              <a:gd name="T210" fmla="+- 0 5661 5024"/>
                              <a:gd name="T211" fmla="*/ 5661 h 640"/>
                              <a:gd name="T212" fmla="+- 0 1163 765"/>
                              <a:gd name="T213" fmla="*/ T212 w 693"/>
                              <a:gd name="T214" fmla="+- 0 5657 5024"/>
                              <a:gd name="T215" fmla="*/ 5657 h 640"/>
                              <a:gd name="T216" fmla="+- 0 1110 765"/>
                              <a:gd name="T217" fmla="*/ T216 w 693"/>
                              <a:gd name="T218" fmla="+- 0 5664 5024"/>
                              <a:gd name="T219" fmla="*/ 5664 h 640"/>
                              <a:gd name="T220" fmla="+- 0 1128 765"/>
                              <a:gd name="T221" fmla="*/ T220 w 693"/>
                              <a:gd name="T222" fmla="+- 0 5661 5024"/>
                              <a:gd name="T223" fmla="*/ 5661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40">
                                <a:moveTo>
                                  <a:pt x="363" y="4"/>
                                </a:moveTo>
                                <a:lnTo>
                                  <a:pt x="331" y="4"/>
                                </a:lnTo>
                                <a:lnTo>
                                  <a:pt x="345" y="0"/>
                                </a:lnTo>
                                <a:lnTo>
                                  <a:pt x="363" y="4"/>
                                </a:lnTo>
                                <a:close/>
                                <a:moveTo>
                                  <a:pt x="398" y="7"/>
                                </a:moveTo>
                                <a:lnTo>
                                  <a:pt x="295" y="7"/>
                                </a:lnTo>
                                <a:lnTo>
                                  <a:pt x="313" y="4"/>
                                </a:lnTo>
                                <a:lnTo>
                                  <a:pt x="380" y="4"/>
                                </a:lnTo>
                                <a:lnTo>
                                  <a:pt x="398" y="7"/>
                                </a:lnTo>
                                <a:close/>
                                <a:moveTo>
                                  <a:pt x="416" y="633"/>
                                </a:moveTo>
                                <a:lnTo>
                                  <a:pt x="277" y="633"/>
                                </a:lnTo>
                                <a:lnTo>
                                  <a:pt x="260" y="627"/>
                                </a:lnTo>
                                <a:lnTo>
                                  <a:pt x="245" y="624"/>
                                </a:lnTo>
                                <a:lnTo>
                                  <a:pt x="228" y="620"/>
                                </a:lnTo>
                                <a:lnTo>
                                  <a:pt x="199" y="607"/>
                                </a:lnTo>
                                <a:lnTo>
                                  <a:pt x="182" y="601"/>
                                </a:lnTo>
                                <a:lnTo>
                                  <a:pt x="167" y="591"/>
                                </a:lnTo>
                                <a:lnTo>
                                  <a:pt x="153" y="584"/>
                                </a:lnTo>
                                <a:lnTo>
                                  <a:pt x="142" y="574"/>
                                </a:lnTo>
                                <a:lnTo>
                                  <a:pt x="114" y="555"/>
                                </a:lnTo>
                                <a:lnTo>
                                  <a:pt x="93" y="535"/>
                                </a:lnTo>
                                <a:lnTo>
                                  <a:pt x="71" y="509"/>
                                </a:lnTo>
                                <a:lnTo>
                                  <a:pt x="61" y="499"/>
                                </a:lnTo>
                                <a:lnTo>
                                  <a:pt x="54" y="486"/>
                                </a:lnTo>
                                <a:lnTo>
                                  <a:pt x="43" y="473"/>
                                </a:lnTo>
                                <a:lnTo>
                                  <a:pt x="36" y="456"/>
                                </a:lnTo>
                                <a:lnTo>
                                  <a:pt x="22" y="430"/>
                                </a:lnTo>
                                <a:lnTo>
                                  <a:pt x="18" y="414"/>
                                </a:lnTo>
                                <a:lnTo>
                                  <a:pt x="15" y="401"/>
                                </a:lnTo>
                                <a:lnTo>
                                  <a:pt x="8" y="384"/>
                                </a:lnTo>
                                <a:lnTo>
                                  <a:pt x="8" y="368"/>
                                </a:lnTo>
                                <a:lnTo>
                                  <a:pt x="4" y="351"/>
                                </a:lnTo>
                                <a:lnTo>
                                  <a:pt x="4" y="335"/>
                                </a:lnTo>
                                <a:lnTo>
                                  <a:pt x="0" y="319"/>
                                </a:lnTo>
                                <a:lnTo>
                                  <a:pt x="4" y="305"/>
                                </a:lnTo>
                                <a:lnTo>
                                  <a:pt x="4" y="289"/>
                                </a:lnTo>
                                <a:lnTo>
                                  <a:pt x="8" y="273"/>
                                </a:lnTo>
                                <a:lnTo>
                                  <a:pt x="8" y="256"/>
                                </a:lnTo>
                                <a:lnTo>
                                  <a:pt x="15" y="240"/>
                                </a:lnTo>
                                <a:lnTo>
                                  <a:pt x="18" y="227"/>
                                </a:lnTo>
                                <a:lnTo>
                                  <a:pt x="22" y="210"/>
                                </a:lnTo>
                                <a:lnTo>
                                  <a:pt x="36" y="184"/>
                                </a:lnTo>
                                <a:lnTo>
                                  <a:pt x="43" y="168"/>
                                </a:lnTo>
                                <a:lnTo>
                                  <a:pt x="54" y="154"/>
                                </a:lnTo>
                                <a:lnTo>
                                  <a:pt x="61" y="141"/>
                                </a:lnTo>
                                <a:lnTo>
                                  <a:pt x="71" y="132"/>
                                </a:lnTo>
                                <a:lnTo>
                                  <a:pt x="93" y="105"/>
                                </a:lnTo>
                                <a:lnTo>
                                  <a:pt x="114" y="86"/>
                                </a:lnTo>
                                <a:lnTo>
                                  <a:pt x="142" y="66"/>
                                </a:lnTo>
                                <a:lnTo>
                                  <a:pt x="153" y="56"/>
                                </a:lnTo>
                                <a:lnTo>
                                  <a:pt x="167" y="50"/>
                                </a:lnTo>
                                <a:lnTo>
                                  <a:pt x="182" y="40"/>
                                </a:lnTo>
                                <a:lnTo>
                                  <a:pt x="199" y="33"/>
                                </a:lnTo>
                                <a:lnTo>
                                  <a:pt x="228" y="20"/>
                                </a:lnTo>
                                <a:lnTo>
                                  <a:pt x="245" y="17"/>
                                </a:lnTo>
                                <a:lnTo>
                                  <a:pt x="260" y="13"/>
                                </a:lnTo>
                                <a:lnTo>
                                  <a:pt x="277" y="7"/>
                                </a:lnTo>
                                <a:lnTo>
                                  <a:pt x="416" y="7"/>
                                </a:lnTo>
                                <a:lnTo>
                                  <a:pt x="434" y="13"/>
                                </a:lnTo>
                                <a:lnTo>
                                  <a:pt x="448" y="17"/>
                                </a:lnTo>
                                <a:lnTo>
                                  <a:pt x="466" y="20"/>
                                </a:lnTo>
                                <a:lnTo>
                                  <a:pt x="494" y="33"/>
                                </a:lnTo>
                                <a:lnTo>
                                  <a:pt x="512" y="40"/>
                                </a:lnTo>
                                <a:lnTo>
                                  <a:pt x="526" y="50"/>
                                </a:lnTo>
                                <a:lnTo>
                                  <a:pt x="540" y="56"/>
                                </a:lnTo>
                                <a:lnTo>
                                  <a:pt x="551" y="66"/>
                                </a:lnTo>
                                <a:lnTo>
                                  <a:pt x="579" y="86"/>
                                </a:lnTo>
                                <a:lnTo>
                                  <a:pt x="601" y="105"/>
                                </a:lnTo>
                                <a:lnTo>
                                  <a:pt x="622" y="132"/>
                                </a:lnTo>
                                <a:lnTo>
                                  <a:pt x="633" y="141"/>
                                </a:lnTo>
                                <a:lnTo>
                                  <a:pt x="640" y="154"/>
                                </a:lnTo>
                                <a:lnTo>
                                  <a:pt x="650" y="168"/>
                                </a:lnTo>
                                <a:lnTo>
                                  <a:pt x="657" y="184"/>
                                </a:lnTo>
                                <a:lnTo>
                                  <a:pt x="672" y="210"/>
                                </a:lnTo>
                                <a:lnTo>
                                  <a:pt x="675" y="227"/>
                                </a:lnTo>
                                <a:lnTo>
                                  <a:pt x="679" y="240"/>
                                </a:lnTo>
                                <a:lnTo>
                                  <a:pt x="686" y="256"/>
                                </a:lnTo>
                                <a:lnTo>
                                  <a:pt x="686" y="273"/>
                                </a:lnTo>
                                <a:lnTo>
                                  <a:pt x="689" y="289"/>
                                </a:lnTo>
                                <a:lnTo>
                                  <a:pt x="689" y="305"/>
                                </a:lnTo>
                                <a:lnTo>
                                  <a:pt x="693" y="319"/>
                                </a:lnTo>
                                <a:lnTo>
                                  <a:pt x="689" y="335"/>
                                </a:lnTo>
                                <a:lnTo>
                                  <a:pt x="689" y="351"/>
                                </a:lnTo>
                                <a:lnTo>
                                  <a:pt x="686" y="368"/>
                                </a:lnTo>
                                <a:lnTo>
                                  <a:pt x="686" y="384"/>
                                </a:lnTo>
                                <a:lnTo>
                                  <a:pt x="679" y="401"/>
                                </a:lnTo>
                                <a:lnTo>
                                  <a:pt x="675" y="414"/>
                                </a:lnTo>
                                <a:lnTo>
                                  <a:pt x="672" y="430"/>
                                </a:lnTo>
                                <a:lnTo>
                                  <a:pt x="657" y="456"/>
                                </a:lnTo>
                                <a:lnTo>
                                  <a:pt x="650" y="473"/>
                                </a:lnTo>
                                <a:lnTo>
                                  <a:pt x="640" y="486"/>
                                </a:lnTo>
                                <a:lnTo>
                                  <a:pt x="633" y="499"/>
                                </a:lnTo>
                                <a:lnTo>
                                  <a:pt x="622" y="509"/>
                                </a:lnTo>
                                <a:lnTo>
                                  <a:pt x="601" y="535"/>
                                </a:lnTo>
                                <a:lnTo>
                                  <a:pt x="579" y="555"/>
                                </a:lnTo>
                                <a:lnTo>
                                  <a:pt x="551" y="574"/>
                                </a:lnTo>
                                <a:lnTo>
                                  <a:pt x="540" y="584"/>
                                </a:lnTo>
                                <a:lnTo>
                                  <a:pt x="526" y="591"/>
                                </a:lnTo>
                                <a:lnTo>
                                  <a:pt x="512" y="601"/>
                                </a:lnTo>
                                <a:lnTo>
                                  <a:pt x="494" y="607"/>
                                </a:lnTo>
                                <a:lnTo>
                                  <a:pt x="466" y="620"/>
                                </a:lnTo>
                                <a:lnTo>
                                  <a:pt x="448" y="624"/>
                                </a:lnTo>
                                <a:lnTo>
                                  <a:pt x="434" y="627"/>
                                </a:lnTo>
                                <a:lnTo>
                                  <a:pt x="416" y="633"/>
                                </a:lnTo>
                                <a:close/>
                                <a:moveTo>
                                  <a:pt x="380" y="637"/>
                                </a:moveTo>
                                <a:lnTo>
                                  <a:pt x="313" y="637"/>
                                </a:lnTo>
                                <a:lnTo>
                                  <a:pt x="295" y="633"/>
                                </a:lnTo>
                                <a:lnTo>
                                  <a:pt x="398" y="633"/>
                                </a:lnTo>
                                <a:lnTo>
                                  <a:pt x="380" y="637"/>
                                </a:lnTo>
                                <a:close/>
                                <a:moveTo>
                                  <a:pt x="345" y="640"/>
                                </a:moveTo>
                                <a:lnTo>
                                  <a:pt x="331" y="637"/>
                                </a:lnTo>
                                <a:lnTo>
                                  <a:pt x="363" y="637"/>
                                </a:lnTo>
                                <a:lnTo>
                                  <a:pt x="345" y="640"/>
                                </a:lnTo>
                                <a:close/>
                              </a:path>
                            </a:pathLst>
                          </a:custGeom>
                          <a:solidFill>
                            <a:srgbClr val="000000"/>
                          </a:solidFill>
                          <a:ln>
                            <a:noFill/>
                          </a:ln>
                        </wps:spPr>
                        <wps:bodyPr rot="0" vert="horz" wrap="square" lIns="91440" tIns="45720" rIns="91440" bIns="45720" anchor="t" anchorCtr="0" upright="1">
                          <a:noAutofit/>
                        </wps:bodyPr>
                      </wps:wsp>
                      <wps:wsp>
                        <wps:cNvPr id="788510948" name="Freeform 84"/>
                        <wps:cNvSpPr/>
                        <wps:spPr bwMode="auto">
                          <a:xfrm>
                            <a:off x="765" y="5024"/>
                            <a:ext cx="693" cy="640"/>
                          </a:xfrm>
                          <a:custGeom>
                            <a:avLst/>
                            <a:gdLst>
                              <a:gd name="T0" fmla="+- 0 1078 765"/>
                              <a:gd name="T1" fmla="*/ T0 w 693"/>
                              <a:gd name="T2" fmla="+- 0 5661 5024"/>
                              <a:gd name="T3" fmla="*/ 5661 h 640"/>
                              <a:gd name="T4" fmla="+- 0 1025 765"/>
                              <a:gd name="T5" fmla="*/ T4 w 693"/>
                              <a:gd name="T6" fmla="+- 0 5651 5024"/>
                              <a:gd name="T7" fmla="*/ 5651 h 640"/>
                              <a:gd name="T8" fmla="+- 0 978 765"/>
                              <a:gd name="T9" fmla="*/ T8 w 693"/>
                              <a:gd name="T10" fmla="+- 0 5638 5024"/>
                              <a:gd name="T11" fmla="*/ 5638 h 640"/>
                              <a:gd name="T12" fmla="+- 0 932 765"/>
                              <a:gd name="T13" fmla="*/ T12 w 693"/>
                              <a:gd name="T14" fmla="+- 0 5615 5024"/>
                              <a:gd name="T15" fmla="*/ 5615 h 640"/>
                              <a:gd name="T16" fmla="+- 0 893 765"/>
                              <a:gd name="T17" fmla="*/ T16 w 693"/>
                              <a:gd name="T18" fmla="+- 0 5589 5024"/>
                              <a:gd name="T19" fmla="*/ 5589 h 640"/>
                              <a:gd name="T20" fmla="+- 0 858 765"/>
                              <a:gd name="T21" fmla="*/ T20 w 693"/>
                              <a:gd name="T22" fmla="+- 0 5559 5024"/>
                              <a:gd name="T23" fmla="*/ 5559 h 640"/>
                              <a:gd name="T24" fmla="+- 0 826 765"/>
                              <a:gd name="T25" fmla="*/ T24 w 693"/>
                              <a:gd name="T26" fmla="+- 0 5523 5024"/>
                              <a:gd name="T27" fmla="*/ 5523 h 640"/>
                              <a:gd name="T28" fmla="+- 0 801 765"/>
                              <a:gd name="T29" fmla="*/ T28 w 693"/>
                              <a:gd name="T30" fmla="+- 0 5480 5024"/>
                              <a:gd name="T31" fmla="*/ 5480 h 640"/>
                              <a:gd name="T32" fmla="+- 0 783 765"/>
                              <a:gd name="T33" fmla="*/ T32 w 693"/>
                              <a:gd name="T34" fmla="+- 0 5438 5024"/>
                              <a:gd name="T35" fmla="*/ 5438 h 640"/>
                              <a:gd name="T36" fmla="+- 0 773 765"/>
                              <a:gd name="T37" fmla="*/ T36 w 693"/>
                              <a:gd name="T38" fmla="+- 0 5392 5024"/>
                              <a:gd name="T39" fmla="*/ 5392 h 640"/>
                              <a:gd name="T40" fmla="+- 0 765 765"/>
                              <a:gd name="T41" fmla="*/ T40 w 693"/>
                              <a:gd name="T42" fmla="+- 0 5343 5024"/>
                              <a:gd name="T43" fmla="*/ 5343 h 640"/>
                              <a:gd name="T44" fmla="+- 0 773 765"/>
                              <a:gd name="T45" fmla="*/ T44 w 693"/>
                              <a:gd name="T46" fmla="+- 0 5297 5024"/>
                              <a:gd name="T47" fmla="*/ 5297 h 640"/>
                              <a:gd name="T48" fmla="+- 0 783 765"/>
                              <a:gd name="T49" fmla="*/ T48 w 693"/>
                              <a:gd name="T50" fmla="+- 0 5251 5024"/>
                              <a:gd name="T51" fmla="*/ 5251 h 640"/>
                              <a:gd name="T52" fmla="+- 0 801 765"/>
                              <a:gd name="T53" fmla="*/ T52 w 693"/>
                              <a:gd name="T54" fmla="+- 0 5208 5024"/>
                              <a:gd name="T55" fmla="*/ 5208 h 640"/>
                              <a:gd name="T56" fmla="+- 0 826 765"/>
                              <a:gd name="T57" fmla="*/ T56 w 693"/>
                              <a:gd name="T58" fmla="+- 0 5165 5024"/>
                              <a:gd name="T59" fmla="*/ 5165 h 640"/>
                              <a:gd name="T60" fmla="+- 0 858 765"/>
                              <a:gd name="T61" fmla="*/ T60 w 693"/>
                              <a:gd name="T62" fmla="+- 0 5129 5024"/>
                              <a:gd name="T63" fmla="*/ 5129 h 640"/>
                              <a:gd name="T64" fmla="+- 0 893 765"/>
                              <a:gd name="T65" fmla="*/ T64 w 693"/>
                              <a:gd name="T66" fmla="+- 0 5100 5024"/>
                              <a:gd name="T67" fmla="*/ 5100 h 640"/>
                              <a:gd name="T68" fmla="+- 0 932 765"/>
                              <a:gd name="T69" fmla="*/ T68 w 693"/>
                              <a:gd name="T70" fmla="+- 0 5074 5024"/>
                              <a:gd name="T71" fmla="*/ 5074 h 640"/>
                              <a:gd name="T72" fmla="+- 0 978 765"/>
                              <a:gd name="T73" fmla="*/ T72 w 693"/>
                              <a:gd name="T74" fmla="+- 0 5051 5024"/>
                              <a:gd name="T75" fmla="*/ 5051 h 640"/>
                              <a:gd name="T76" fmla="+- 0 1025 765"/>
                              <a:gd name="T77" fmla="*/ T76 w 693"/>
                              <a:gd name="T78" fmla="+- 0 5037 5024"/>
                              <a:gd name="T79" fmla="*/ 5037 h 640"/>
                              <a:gd name="T80" fmla="+- 0 1078 765"/>
                              <a:gd name="T81" fmla="*/ T80 w 693"/>
                              <a:gd name="T82" fmla="+- 0 5028 5024"/>
                              <a:gd name="T83" fmla="*/ 5028 h 640"/>
                              <a:gd name="T84" fmla="+- 0 1128 765"/>
                              <a:gd name="T85" fmla="*/ T84 w 693"/>
                              <a:gd name="T86" fmla="+- 0 5028 5024"/>
                              <a:gd name="T87" fmla="*/ 5028 h 640"/>
                              <a:gd name="T88" fmla="+- 0 1181 765"/>
                              <a:gd name="T89" fmla="*/ T88 w 693"/>
                              <a:gd name="T90" fmla="+- 0 5031 5024"/>
                              <a:gd name="T91" fmla="*/ 5031 h 640"/>
                              <a:gd name="T92" fmla="+- 0 1231 765"/>
                              <a:gd name="T93" fmla="*/ T92 w 693"/>
                              <a:gd name="T94" fmla="+- 0 5044 5024"/>
                              <a:gd name="T95" fmla="*/ 5044 h 640"/>
                              <a:gd name="T96" fmla="+- 0 1277 765"/>
                              <a:gd name="T97" fmla="*/ T96 w 693"/>
                              <a:gd name="T98" fmla="+- 0 5064 5024"/>
                              <a:gd name="T99" fmla="*/ 5064 h 640"/>
                              <a:gd name="T100" fmla="+- 0 1316 765"/>
                              <a:gd name="T101" fmla="*/ T100 w 693"/>
                              <a:gd name="T102" fmla="+- 0 5090 5024"/>
                              <a:gd name="T103" fmla="*/ 5090 h 640"/>
                              <a:gd name="T104" fmla="+- 0 1355 765"/>
                              <a:gd name="T105" fmla="*/ T104 w 693"/>
                              <a:gd name="T106" fmla="+- 0 5119 5024"/>
                              <a:gd name="T107" fmla="*/ 5119 h 640"/>
                              <a:gd name="T108" fmla="+- 0 1387 765"/>
                              <a:gd name="T109" fmla="*/ T108 w 693"/>
                              <a:gd name="T110" fmla="+- 0 5156 5024"/>
                              <a:gd name="T111" fmla="*/ 5156 h 640"/>
                              <a:gd name="T112" fmla="+- 0 1415 765"/>
                              <a:gd name="T113" fmla="*/ T112 w 693"/>
                              <a:gd name="T114" fmla="+- 0 5192 5024"/>
                              <a:gd name="T115" fmla="*/ 5192 h 640"/>
                              <a:gd name="T116" fmla="+- 0 1437 765"/>
                              <a:gd name="T117" fmla="*/ T116 w 693"/>
                              <a:gd name="T118" fmla="+- 0 5234 5024"/>
                              <a:gd name="T119" fmla="*/ 5234 h 640"/>
                              <a:gd name="T120" fmla="+- 0 1451 765"/>
                              <a:gd name="T121" fmla="*/ T120 w 693"/>
                              <a:gd name="T122" fmla="+- 0 5280 5024"/>
                              <a:gd name="T123" fmla="*/ 5280 h 640"/>
                              <a:gd name="T124" fmla="+- 0 1454 765"/>
                              <a:gd name="T125" fmla="*/ T124 w 693"/>
                              <a:gd name="T126" fmla="+- 0 5329 5024"/>
                              <a:gd name="T127" fmla="*/ 5329 h 640"/>
                              <a:gd name="T128" fmla="+- 0 1454 765"/>
                              <a:gd name="T129" fmla="*/ T128 w 693"/>
                              <a:gd name="T130" fmla="+- 0 5375 5024"/>
                              <a:gd name="T131" fmla="*/ 5375 h 640"/>
                              <a:gd name="T132" fmla="+- 0 1444 765"/>
                              <a:gd name="T133" fmla="*/ T132 w 693"/>
                              <a:gd name="T134" fmla="+- 0 5425 5024"/>
                              <a:gd name="T135" fmla="*/ 5425 h 640"/>
                              <a:gd name="T136" fmla="+- 0 1429 765"/>
                              <a:gd name="T137" fmla="*/ T136 w 693"/>
                              <a:gd name="T138" fmla="+- 0 5467 5024"/>
                              <a:gd name="T139" fmla="*/ 5467 h 640"/>
                              <a:gd name="T140" fmla="+- 0 1405 765"/>
                              <a:gd name="T141" fmla="*/ T140 w 693"/>
                              <a:gd name="T142" fmla="+- 0 5510 5024"/>
                              <a:gd name="T143" fmla="*/ 5510 h 640"/>
                              <a:gd name="T144" fmla="+- 0 1376 765"/>
                              <a:gd name="T145" fmla="*/ T144 w 693"/>
                              <a:gd name="T146" fmla="+- 0 5546 5024"/>
                              <a:gd name="T147" fmla="*/ 5546 h 640"/>
                              <a:gd name="T148" fmla="+- 0 1344 765"/>
                              <a:gd name="T149" fmla="*/ T148 w 693"/>
                              <a:gd name="T150" fmla="+- 0 5579 5024"/>
                              <a:gd name="T151" fmla="*/ 5579 h 640"/>
                              <a:gd name="T152" fmla="+- 0 1305 765"/>
                              <a:gd name="T153" fmla="*/ T152 w 693"/>
                              <a:gd name="T154" fmla="+- 0 5608 5024"/>
                              <a:gd name="T155" fmla="*/ 5608 h 640"/>
                              <a:gd name="T156" fmla="+- 0 1259 765"/>
                              <a:gd name="T157" fmla="*/ T156 w 693"/>
                              <a:gd name="T158" fmla="+- 0 5631 5024"/>
                              <a:gd name="T159" fmla="*/ 5631 h 640"/>
                              <a:gd name="T160" fmla="+- 0 1213 765"/>
                              <a:gd name="T161" fmla="*/ T160 w 693"/>
                              <a:gd name="T162" fmla="+- 0 5648 5024"/>
                              <a:gd name="T163" fmla="*/ 5648 h 640"/>
                              <a:gd name="T164" fmla="+- 0 1163 765"/>
                              <a:gd name="T165" fmla="*/ T164 w 693"/>
                              <a:gd name="T166" fmla="+- 0 5657 5024"/>
                              <a:gd name="T167" fmla="*/ 5657 h 640"/>
                              <a:gd name="T168" fmla="+- 0 1110 765"/>
                              <a:gd name="T169" fmla="*/ T168 w 693"/>
                              <a:gd name="T170" fmla="+- 0 5664 5024"/>
                              <a:gd name="T171" fmla="*/ 5664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40">
                                <a:moveTo>
                                  <a:pt x="345" y="640"/>
                                </a:moveTo>
                                <a:lnTo>
                                  <a:pt x="331" y="637"/>
                                </a:lnTo>
                                <a:lnTo>
                                  <a:pt x="313" y="637"/>
                                </a:lnTo>
                                <a:lnTo>
                                  <a:pt x="295" y="633"/>
                                </a:lnTo>
                                <a:lnTo>
                                  <a:pt x="277" y="633"/>
                                </a:lnTo>
                                <a:lnTo>
                                  <a:pt x="260" y="627"/>
                                </a:lnTo>
                                <a:lnTo>
                                  <a:pt x="245" y="624"/>
                                </a:lnTo>
                                <a:lnTo>
                                  <a:pt x="228" y="620"/>
                                </a:lnTo>
                                <a:lnTo>
                                  <a:pt x="213" y="614"/>
                                </a:lnTo>
                                <a:lnTo>
                                  <a:pt x="199" y="607"/>
                                </a:lnTo>
                                <a:lnTo>
                                  <a:pt x="182" y="601"/>
                                </a:lnTo>
                                <a:lnTo>
                                  <a:pt x="167" y="591"/>
                                </a:lnTo>
                                <a:lnTo>
                                  <a:pt x="153" y="584"/>
                                </a:lnTo>
                                <a:lnTo>
                                  <a:pt x="142" y="574"/>
                                </a:lnTo>
                                <a:lnTo>
                                  <a:pt x="128" y="565"/>
                                </a:lnTo>
                                <a:lnTo>
                                  <a:pt x="114" y="555"/>
                                </a:lnTo>
                                <a:lnTo>
                                  <a:pt x="103" y="545"/>
                                </a:lnTo>
                                <a:lnTo>
                                  <a:pt x="93" y="535"/>
                                </a:lnTo>
                                <a:lnTo>
                                  <a:pt x="82" y="522"/>
                                </a:lnTo>
                                <a:lnTo>
                                  <a:pt x="71" y="509"/>
                                </a:lnTo>
                                <a:lnTo>
                                  <a:pt x="61" y="499"/>
                                </a:lnTo>
                                <a:lnTo>
                                  <a:pt x="54" y="486"/>
                                </a:lnTo>
                                <a:lnTo>
                                  <a:pt x="43" y="473"/>
                                </a:lnTo>
                                <a:lnTo>
                                  <a:pt x="36" y="456"/>
                                </a:lnTo>
                                <a:lnTo>
                                  <a:pt x="29" y="443"/>
                                </a:lnTo>
                                <a:lnTo>
                                  <a:pt x="22" y="430"/>
                                </a:lnTo>
                                <a:lnTo>
                                  <a:pt x="18" y="414"/>
                                </a:lnTo>
                                <a:lnTo>
                                  <a:pt x="15" y="401"/>
                                </a:lnTo>
                                <a:lnTo>
                                  <a:pt x="8" y="384"/>
                                </a:lnTo>
                                <a:lnTo>
                                  <a:pt x="8" y="368"/>
                                </a:lnTo>
                                <a:lnTo>
                                  <a:pt x="4" y="351"/>
                                </a:lnTo>
                                <a:lnTo>
                                  <a:pt x="4" y="335"/>
                                </a:lnTo>
                                <a:lnTo>
                                  <a:pt x="0" y="319"/>
                                </a:lnTo>
                                <a:lnTo>
                                  <a:pt x="4" y="305"/>
                                </a:lnTo>
                                <a:lnTo>
                                  <a:pt x="4" y="289"/>
                                </a:lnTo>
                                <a:lnTo>
                                  <a:pt x="8" y="273"/>
                                </a:lnTo>
                                <a:lnTo>
                                  <a:pt x="8" y="256"/>
                                </a:lnTo>
                                <a:lnTo>
                                  <a:pt x="15" y="240"/>
                                </a:lnTo>
                                <a:lnTo>
                                  <a:pt x="18" y="227"/>
                                </a:lnTo>
                                <a:lnTo>
                                  <a:pt x="22" y="210"/>
                                </a:lnTo>
                                <a:lnTo>
                                  <a:pt x="29" y="197"/>
                                </a:lnTo>
                                <a:lnTo>
                                  <a:pt x="36" y="184"/>
                                </a:lnTo>
                                <a:lnTo>
                                  <a:pt x="43" y="168"/>
                                </a:lnTo>
                                <a:lnTo>
                                  <a:pt x="54" y="154"/>
                                </a:lnTo>
                                <a:lnTo>
                                  <a:pt x="61" y="141"/>
                                </a:lnTo>
                                <a:lnTo>
                                  <a:pt x="71" y="132"/>
                                </a:lnTo>
                                <a:lnTo>
                                  <a:pt x="82" y="118"/>
                                </a:lnTo>
                                <a:lnTo>
                                  <a:pt x="93" y="105"/>
                                </a:lnTo>
                                <a:lnTo>
                                  <a:pt x="103" y="95"/>
                                </a:lnTo>
                                <a:lnTo>
                                  <a:pt x="114" y="86"/>
                                </a:lnTo>
                                <a:lnTo>
                                  <a:pt x="128" y="76"/>
                                </a:lnTo>
                                <a:lnTo>
                                  <a:pt x="142" y="66"/>
                                </a:lnTo>
                                <a:lnTo>
                                  <a:pt x="153" y="56"/>
                                </a:lnTo>
                                <a:lnTo>
                                  <a:pt x="167" y="50"/>
                                </a:lnTo>
                                <a:lnTo>
                                  <a:pt x="182" y="40"/>
                                </a:lnTo>
                                <a:lnTo>
                                  <a:pt x="199" y="33"/>
                                </a:lnTo>
                                <a:lnTo>
                                  <a:pt x="213" y="27"/>
                                </a:lnTo>
                                <a:lnTo>
                                  <a:pt x="228" y="20"/>
                                </a:lnTo>
                                <a:lnTo>
                                  <a:pt x="245" y="17"/>
                                </a:lnTo>
                                <a:lnTo>
                                  <a:pt x="260" y="13"/>
                                </a:lnTo>
                                <a:lnTo>
                                  <a:pt x="277" y="7"/>
                                </a:lnTo>
                                <a:lnTo>
                                  <a:pt x="295" y="7"/>
                                </a:lnTo>
                                <a:lnTo>
                                  <a:pt x="313" y="4"/>
                                </a:lnTo>
                                <a:lnTo>
                                  <a:pt x="331" y="4"/>
                                </a:lnTo>
                                <a:lnTo>
                                  <a:pt x="345" y="0"/>
                                </a:lnTo>
                                <a:lnTo>
                                  <a:pt x="363" y="4"/>
                                </a:lnTo>
                                <a:lnTo>
                                  <a:pt x="380" y="4"/>
                                </a:lnTo>
                                <a:lnTo>
                                  <a:pt x="398" y="7"/>
                                </a:lnTo>
                                <a:lnTo>
                                  <a:pt x="416" y="7"/>
                                </a:lnTo>
                                <a:lnTo>
                                  <a:pt x="434" y="13"/>
                                </a:lnTo>
                                <a:lnTo>
                                  <a:pt x="448" y="17"/>
                                </a:lnTo>
                                <a:lnTo>
                                  <a:pt x="466" y="20"/>
                                </a:lnTo>
                                <a:lnTo>
                                  <a:pt x="480" y="27"/>
                                </a:lnTo>
                                <a:lnTo>
                                  <a:pt x="494" y="33"/>
                                </a:lnTo>
                                <a:lnTo>
                                  <a:pt x="512" y="40"/>
                                </a:lnTo>
                                <a:lnTo>
                                  <a:pt x="526" y="50"/>
                                </a:lnTo>
                                <a:lnTo>
                                  <a:pt x="540" y="56"/>
                                </a:lnTo>
                                <a:lnTo>
                                  <a:pt x="551" y="66"/>
                                </a:lnTo>
                                <a:lnTo>
                                  <a:pt x="565" y="76"/>
                                </a:lnTo>
                                <a:lnTo>
                                  <a:pt x="579" y="86"/>
                                </a:lnTo>
                                <a:lnTo>
                                  <a:pt x="590" y="95"/>
                                </a:lnTo>
                                <a:lnTo>
                                  <a:pt x="601" y="105"/>
                                </a:lnTo>
                                <a:lnTo>
                                  <a:pt x="611" y="118"/>
                                </a:lnTo>
                                <a:lnTo>
                                  <a:pt x="622" y="132"/>
                                </a:lnTo>
                                <a:lnTo>
                                  <a:pt x="633" y="141"/>
                                </a:lnTo>
                                <a:lnTo>
                                  <a:pt x="640" y="154"/>
                                </a:lnTo>
                                <a:lnTo>
                                  <a:pt x="650" y="168"/>
                                </a:lnTo>
                                <a:lnTo>
                                  <a:pt x="657" y="184"/>
                                </a:lnTo>
                                <a:lnTo>
                                  <a:pt x="664" y="197"/>
                                </a:lnTo>
                                <a:lnTo>
                                  <a:pt x="672" y="210"/>
                                </a:lnTo>
                                <a:lnTo>
                                  <a:pt x="675" y="227"/>
                                </a:lnTo>
                                <a:lnTo>
                                  <a:pt x="679" y="240"/>
                                </a:lnTo>
                                <a:lnTo>
                                  <a:pt x="686" y="256"/>
                                </a:lnTo>
                                <a:lnTo>
                                  <a:pt x="686" y="273"/>
                                </a:lnTo>
                                <a:lnTo>
                                  <a:pt x="689" y="289"/>
                                </a:lnTo>
                                <a:lnTo>
                                  <a:pt x="689" y="305"/>
                                </a:lnTo>
                                <a:lnTo>
                                  <a:pt x="693" y="319"/>
                                </a:lnTo>
                                <a:lnTo>
                                  <a:pt x="689" y="335"/>
                                </a:lnTo>
                                <a:lnTo>
                                  <a:pt x="689" y="351"/>
                                </a:lnTo>
                                <a:lnTo>
                                  <a:pt x="686" y="368"/>
                                </a:lnTo>
                                <a:lnTo>
                                  <a:pt x="686" y="384"/>
                                </a:lnTo>
                                <a:lnTo>
                                  <a:pt x="679" y="401"/>
                                </a:lnTo>
                                <a:lnTo>
                                  <a:pt x="675" y="414"/>
                                </a:lnTo>
                                <a:lnTo>
                                  <a:pt x="672" y="430"/>
                                </a:lnTo>
                                <a:lnTo>
                                  <a:pt x="664" y="443"/>
                                </a:lnTo>
                                <a:lnTo>
                                  <a:pt x="657" y="456"/>
                                </a:lnTo>
                                <a:lnTo>
                                  <a:pt x="650" y="473"/>
                                </a:lnTo>
                                <a:lnTo>
                                  <a:pt x="640" y="486"/>
                                </a:lnTo>
                                <a:lnTo>
                                  <a:pt x="633" y="499"/>
                                </a:lnTo>
                                <a:lnTo>
                                  <a:pt x="622" y="509"/>
                                </a:lnTo>
                                <a:lnTo>
                                  <a:pt x="611" y="522"/>
                                </a:lnTo>
                                <a:lnTo>
                                  <a:pt x="601" y="535"/>
                                </a:lnTo>
                                <a:lnTo>
                                  <a:pt x="590" y="545"/>
                                </a:lnTo>
                                <a:lnTo>
                                  <a:pt x="579" y="555"/>
                                </a:lnTo>
                                <a:lnTo>
                                  <a:pt x="565" y="565"/>
                                </a:lnTo>
                                <a:lnTo>
                                  <a:pt x="551" y="574"/>
                                </a:lnTo>
                                <a:lnTo>
                                  <a:pt x="540" y="584"/>
                                </a:lnTo>
                                <a:lnTo>
                                  <a:pt x="526" y="591"/>
                                </a:lnTo>
                                <a:lnTo>
                                  <a:pt x="512" y="601"/>
                                </a:lnTo>
                                <a:lnTo>
                                  <a:pt x="494" y="607"/>
                                </a:lnTo>
                                <a:lnTo>
                                  <a:pt x="480" y="614"/>
                                </a:lnTo>
                                <a:lnTo>
                                  <a:pt x="466" y="620"/>
                                </a:lnTo>
                                <a:lnTo>
                                  <a:pt x="448" y="624"/>
                                </a:lnTo>
                                <a:lnTo>
                                  <a:pt x="434" y="627"/>
                                </a:lnTo>
                                <a:lnTo>
                                  <a:pt x="416" y="633"/>
                                </a:lnTo>
                                <a:lnTo>
                                  <a:pt x="398" y="633"/>
                                </a:lnTo>
                                <a:lnTo>
                                  <a:pt x="380" y="637"/>
                                </a:lnTo>
                                <a:lnTo>
                                  <a:pt x="363" y="637"/>
                                </a:lnTo>
                                <a:lnTo>
                                  <a:pt x="345" y="640"/>
                                </a:lnTo>
                              </a:path>
                            </a:pathLst>
                          </a:custGeom>
                          <a:noFill/>
                          <a:ln w="2162">
                            <a:solidFill>
                              <a:srgbClr val="000000"/>
                            </a:solidFill>
                            <a:round/>
                          </a:ln>
                        </wps:spPr>
                        <wps:bodyPr rot="0" vert="horz" wrap="square" lIns="91440" tIns="45720" rIns="91440" bIns="45720" anchor="t" anchorCtr="0" upright="1">
                          <a:noAutofit/>
                        </wps:bodyPr>
                      </wps:wsp>
                      <wps:wsp>
                        <wps:cNvPr id="1328260849" name="AutoShape 85"/>
                        <wps:cNvSpPr/>
                        <wps:spPr bwMode="auto">
                          <a:xfrm>
                            <a:off x="818" y="5073"/>
                            <a:ext cx="586" cy="542"/>
                          </a:xfrm>
                          <a:custGeom>
                            <a:avLst/>
                            <a:gdLst>
                              <a:gd name="T0" fmla="+- 0 1067 819"/>
                              <a:gd name="T1" fmla="*/ T0 w 586"/>
                              <a:gd name="T2" fmla="+- 0 5077 5074"/>
                              <a:gd name="T3" fmla="*/ 5077 h 542"/>
                              <a:gd name="T4" fmla="+- 0 1142 819"/>
                              <a:gd name="T5" fmla="*/ T4 w 586"/>
                              <a:gd name="T6" fmla="+- 0 5074 5074"/>
                              <a:gd name="T7" fmla="*/ 5074 h 542"/>
                              <a:gd name="T8" fmla="+- 0 1170 819"/>
                              <a:gd name="T9" fmla="*/ T8 w 586"/>
                              <a:gd name="T10" fmla="+- 0 5611 5074"/>
                              <a:gd name="T11" fmla="*/ 5611 h 542"/>
                              <a:gd name="T12" fmla="+- 0 1025 819"/>
                              <a:gd name="T13" fmla="*/ T12 w 586"/>
                              <a:gd name="T14" fmla="+- 0 5605 5074"/>
                              <a:gd name="T15" fmla="*/ 5605 h 542"/>
                              <a:gd name="T16" fmla="+- 0 996 819"/>
                              <a:gd name="T17" fmla="*/ T16 w 586"/>
                              <a:gd name="T18" fmla="+- 0 5595 5074"/>
                              <a:gd name="T19" fmla="*/ 5595 h 542"/>
                              <a:gd name="T20" fmla="+- 0 971 819"/>
                              <a:gd name="T21" fmla="*/ T20 w 586"/>
                              <a:gd name="T22" fmla="+- 0 5582 5074"/>
                              <a:gd name="T23" fmla="*/ 5582 h 542"/>
                              <a:gd name="T24" fmla="+- 0 947 819"/>
                              <a:gd name="T25" fmla="*/ T24 w 586"/>
                              <a:gd name="T26" fmla="+- 0 5569 5074"/>
                              <a:gd name="T27" fmla="*/ 5569 h 542"/>
                              <a:gd name="T28" fmla="+- 0 925 819"/>
                              <a:gd name="T29" fmla="*/ T28 w 586"/>
                              <a:gd name="T30" fmla="+- 0 5552 5074"/>
                              <a:gd name="T31" fmla="*/ 5552 h 542"/>
                              <a:gd name="T32" fmla="+- 0 893 819"/>
                              <a:gd name="T33" fmla="*/ T32 w 586"/>
                              <a:gd name="T34" fmla="+- 0 5526 5074"/>
                              <a:gd name="T35" fmla="*/ 5526 h 542"/>
                              <a:gd name="T36" fmla="+- 0 875 819"/>
                              <a:gd name="T37" fmla="*/ T36 w 586"/>
                              <a:gd name="T38" fmla="+- 0 5507 5074"/>
                              <a:gd name="T39" fmla="*/ 5507 h 542"/>
                              <a:gd name="T40" fmla="+- 0 861 819"/>
                              <a:gd name="T41" fmla="*/ T40 w 586"/>
                              <a:gd name="T42" fmla="+- 0 5484 5074"/>
                              <a:gd name="T43" fmla="*/ 5484 h 542"/>
                              <a:gd name="T44" fmla="+- 0 847 819"/>
                              <a:gd name="T45" fmla="*/ T44 w 586"/>
                              <a:gd name="T46" fmla="+- 0 5461 5074"/>
                              <a:gd name="T47" fmla="*/ 5461 h 542"/>
                              <a:gd name="T48" fmla="+- 0 836 819"/>
                              <a:gd name="T49" fmla="*/ T48 w 586"/>
                              <a:gd name="T50" fmla="+- 0 5438 5074"/>
                              <a:gd name="T51" fmla="*/ 5438 h 542"/>
                              <a:gd name="T52" fmla="+- 0 822 819"/>
                              <a:gd name="T53" fmla="*/ T52 w 586"/>
                              <a:gd name="T54" fmla="+- 0 5398 5074"/>
                              <a:gd name="T55" fmla="*/ 5398 h 542"/>
                              <a:gd name="T56" fmla="+- 0 819 819"/>
                              <a:gd name="T57" fmla="*/ T56 w 586"/>
                              <a:gd name="T58" fmla="+- 0 5372 5074"/>
                              <a:gd name="T59" fmla="*/ 5372 h 542"/>
                              <a:gd name="T60" fmla="+- 0 822 819"/>
                              <a:gd name="T61" fmla="*/ T60 w 586"/>
                              <a:gd name="T62" fmla="+- 0 5303 5074"/>
                              <a:gd name="T63" fmla="*/ 5303 h 542"/>
                              <a:gd name="T64" fmla="+- 0 829 819"/>
                              <a:gd name="T65" fmla="*/ T64 w 586"/>
                              <a:gd name="T66" fmla="+- 0 5264 5074"/>
                              <a:gd name="T67" fmla="*/ 5264 h 542"/>
                              <a:gd name="T68" fmla="+- 0 840 819"/>
                              <a:gd name="T69" fmla="*/ T68 w 586"/>
                              <a:gd name="T70" fmla="+- 0 5238 5074"/>
                              <a:gd name="T71" fmla="*/ 5238 h 542"/>
                              <a:gd name="T72" fmla="+- 0 854 819"/>
                              <a:gd name="T73" fmla="*/ T72 w 586"/>
                              <a:gd name="T74" fmla="+- 0 5215 5074"/>
                              <a:gd name="T75" fmla="*/ 5215 h 542"/>
                              <a:gd name="T76" fmla="+- 0 868 819"/>
                              <a:gd name="T77" fmla="*/ T76 w 586"/>
                              <a:gd name="T78" fmla="+- 0 5192 5074"/>
                              <a:gd name="T79" fmla="*/ 5192 h 542"/>
                              <a:gd name="T80" fmla="+- 0 886 819"/>
                              <a:gd name="T81" fmla="*/ T80 w 586"/>
                              <a:gd name="T82" fmla="+- 0 5172 5074"/>
                              <a:gd name="T83" fmla="*/ 5172 h 542"/>
                              <a:gd name="T84" fmla="+- 0 915 819"/>
                              <a:gd name="T85" fmla="*/ T84 w 586"/>
                              <a:gd name="T86" fmla="+- 0 5142 5074"/>
                              <a:gd name="T87" fmla="*/ 5142 h 542"/>
                              <a:gd name="T88" fmla="+- 0 936 819"/>
                              <a:gd name="T89" fmla="*/ T88 w 586"/>
                              <a:gd name="T90" fmla="+- 0 5126 5074"/>
                              <a:gd name="T91" fmla="*/ 5126 h 542"/>
                              <a:gd name="T92" fmla="+- 0 961 819"/>
                              <a:gd name="T93" fmla="*/ T92 w 586"/>
                              <a:gd name="T94" fmla="+- 0 5113 5074"/>
                              <a:gd name="T95" fmla="*/ 5113 h 542"/>
                              <a:gd name="T96" fmla="+- 0 986 819"/>
                              <a:gd name="T97" fmla="*/ T96 w 586"/>
                              <a:gd name="T98" fmla="+- 0 5100 5074"/>
                              <a:gd name="T99" fmla="*/ 5100 h 542"/>
                              <a:gd name="T100" fmla="+- 0 1010 819"/>
                              <a:gd name="T101" fmla="*/ T100 w 586"/>
                              <a:gd name="T102" fmla="+- 0 5090 5074"/>
                              <a:gd name="T103" fmla="*/ 5090 h 542"/>
                              <a:gd name="T104" fmla="+- 0 1053 819"/>
                              <a:gd name="T105" fmla="*/ T104 w 586"/>
                              <a:gd name="T106" fmla="+- 0 5077 5074"/>
                              <a:gd name="T107" fmla="*/ 5077 h 542"/>
                              <a:gd name="T108" fmla="+- 0 1199 819"/>
                              <a:gd name="T109" fmla="*/ T108 w 586"/>
                              <a:gd name="T110" fmla="+- 0 5083 5074"/>
                              <a:gd name="T111" fmla="*/ 5083 h 542"/>
                              <a:gd name="T112" fmla="+- 0 1227 819"/>
                              <a:gd name="T113" fmla="*/ T112 w 586"/>
                              <a:gd name="T114" fmla="+- 0 5093 5074"/>
                              <a:gd name="T115" fmla="*/ 5093 h 542"/>
                              <a:gd name="T116" fmla="+- 0 1252 819"/>
                              <a:gd name="T117" fmla="*/ T116 w 586"/>
                              <a:gd name="T118" fmla="+- 0 5106 5074"/>
                              <a:gd name="T119" fmla="*/ 5106 h 542"/>
                              <a:gd name="T120" fmla="+- 0 1277 819"/>
                              <a:gd name="T121" fmla="*/ T120 w 586"/>
                              <a:gd name="T122" fmla="+- 0 5119 5074"/>
                              <a:gd name="T123" fmla="*/ 5119 h 542"/>
                              <a:gd name="T124" fmla="+- 0 1298 819"/>
                              <a:gd name="T125" fmla="*/ T124 w 586"/>
                              <a:gd name="T126" fmla="+- 0 5136 5074"/>
                              <a:gd name="T127" fmla="*/ 5136 h 542"/>
                              <a:gd name="T128" fmla="+- 0 1330 819"/>
                              <a:gd name="T129" fmla="*/ T128 w 586"/>
                              <a:gd name="T130" fmla="+- 0 5162 5074"/>
                              <a:gd name="T131" fmla="*/ 5162 h 542"/>
                              <a:gd name="T132" fmla="+- 0 1348 819"/>
                              <a:gd name="T133" fmla="*/ T132 w 586"/>
                              <a:gd name="T134" fmla="+- 0 5182 5074"/>
                              <a:gd name="T135" fmla="*/ 5182 h 542"/>
                              <a:gd name="T136" fmla="+- 0 1362 819"/>
                              <a:gd name="T137" fmla="*/ T136 w 586"/>
                              <a:gd name="T138" fmla="+- 0 5205 5074"/>
                              <a:gd name="T139" fmla="*/ 5205 h 542"/>
                              <a:gd name="T140" fmla="+- 0 1376 819"/>
                              <a:gd name="T141" fmla="*/ T140 w 586"/>
                              <a:gd name="T142" fmla="+- 0 5228 5074"/>
                              <a:gd name="T143" fmla="*/ 5228 h 542"/>
                              <a:gd name="T144" fmla="+- 0 1387 819"/>
                              <a:gd name="T145" fmla="*/ T144 w 586"/>
                              <a:gd name="T146" fmla="+- 0 5251 5074"/>
                              <a:gd name="T147" fmla="*/ 5251 h 542"/>
                              <a:gd name="T148" fmla="+- 0 1401 819"/>
                              <a:gd name="T149" fmla="*/ T148 w 586"/>
                              <a:gd name="T150" fmla="+- 0 5290 5074"/>
                              <a:gd name="T151" fmla="*/ 5290 h 542"/>
                              <a:gd name="T152" fmla="+- 0 1405 819"/>
                              <a:gd name="T153" fmla="*/ T152 w 586"/>
                              <a:gd name="T154" fmla="+- 0 5316 5074"/>
                              <a:gd name="T155" fmla="*/ 5316 h 542"/>
                              <a:gd name="T156" fmla="+- 0 1401 819"/>
                              <a:gd name="T157" fmla="*/ T156 w 586"/>
                              <a:gd name="T158" fmla="+- 0 5385 5074"/>
                              <a:gd name="T159" fmla="*/ 5385 h 542"/>
                              <a:gd name="T160" fmla="+- 0 1394 819"/>
                              <a:gd name="T161" fmla="*/ T160 w 586"/>
                              <a:gd name="T162" fmla="+- 0 5425 5074"/>
                              <a:gd name="T163" fmla="*/ 5425 h 542"/>
                              <a:gd name="T164" fmla="+- 0 1383 819"/>
                              <a:gd name="T165" fmla="*/ T164 w 586"/>
                              <a:gd name="T166" fmla="+- 0 5451 5074"/>
                              <a:gd name="T167" fmla="*/ 5451 h 542"/>
                              <a:gd name="T168" fmla="+- 0 1369 819"/>
                              <a:gd name="T169" fmla="*/ T168 w 586"/>
                              <a:gd name="T170" fmla="+- 0 5474 5074"/>
                              <a:gd name="T171" fmla="*/ 5474 h 542"/>
                              <a:gd name="T172" fmla="+- 0 1355 819"/>
                              <a:gd name="T173" fmla="*/ T172 w 586"/>
                              <a:gd name="T174" fmla="+- 0 5497 5074"/>
                              <a:gd name="T175" fmla="*/ 5497 h 542"/>
                              <a:gd name="T176" fmla="+- 0 1337 819"/>
                              <a:gd name="T177" fmla="*/ T176 w 586"/>
                              <a:gd name="T178" fmla="+- 0 5516 5074"/>
                              <a:gd name="T179" fmla="*/ 5516 h 542"/>
                              <a:gd name="T180" fmla="+- 0 1309 819"/>
                              <a:gd name="T181" fmla="*/ T180 w 586"/>
                              <a:gd name="T182" fmla="+- 0 5546 5074"/>
                              <a:gd name="T183" fmla="*/ 5546 h 542"/>
                              <a:gd name="T184" fmla="+- 0 1287 819"/>
                              <a:gd name="T185" fmla="*/ T184 w 586"/>
                              <a:gd name="T186" fmla="+- 0 5562 5074"/>
                              <a:gd name="T187" fmla="*/ 5562 h 542"/>
                              <a:gd name="T188" fmla="+- 0 1263 819"/>
                              <a:gd name="T189" fmla="*/ T188 w 586"/>
                              <a:gd name="T190" fmla="+- 0 5575 5074"/>
                              <a:gd name="T191" fmla="*/ 5575 h 542"/>
                              <a:gd name="T192" fmla="+- 0 1238 819"/>
                              <a:gd name="T193" fmla="*/ T192 w 586"/>
                              <a:gd name="T194" fmla="+- 0 5589 5074"/>
                              <a:gd name="T195" fmla="*/ 5589 h 542"/>
                              <a:gd name="T196" fmla="+- 0 1213 819"/>
                              <a:gd name="T197" fmla="*/ T196 w 586"/>
                              <a:gd name="T198" fmla="+- 0 5598 5074"/>
                              <a:gd name="T199" fmla="*/ 5598 h 542"/>
                              <a:gd name="T200" fmla="+- 0 1170 819"/>
                              <a:gd name="T201" fmla="*/ T200 w 586"/>
                              <a:gd name="T202" fmla="+- 0 5611 5074"/>
                              <a:gd name="T203" fmla="*/ 5611 h 542"/>
                              <a:gd name="T204" fmla="+- 0 1081 819"/>
                              <a:gd name="T205" fmla="*/ T204 w 586"/>
                              <a:gd name="T206" fmla="+- 0 5615 5074"/>
                              <a:gd name="T207" fmla="*/ 5615 h 542"/>
                              <a:gd name="T208" fmla="+- 0 1156 819"/>
                              <a:gd name="T209" fmla="*/ T208 w 586"/>
                              <a:gd name="T210" fmla="+- 0 5611 5074"/>
                              <a:gd name="T211" fmla="*/ 5611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2">
                                <a:moveTo>
                                  <a:pt x="337" y="3"/>
                                </a:moveTo>
                                <a:lnTo>
                                  <a:pt x="248" y="3"/>
                                </a:lnTo>
                                <a:lnTo>
                                  <a:pt x="262" y="0"/>
                                </a:lnTo>
                                <a:lnTo>
                                  <a:pt x="323" y="0"/>
                                </a:lnTo>
                                <a:lnTo>
                                  <a:pt x="337" y="3"/>
                                </a:lnTo>
                                <a:close/>
                                <a:moveTo>
                                  <a:pt x="351" y="537"/>
                                </a:moveTo>
                                <a:lnTo>
                                  <a:pt x="234" y="537"/>
                                </a:lnTo>
                                <a:lnTo>
                                  <a:pt x="206" y="531"/>
                                </a:lnTo>
                                <a:lnTo>
                                  <a:pt x="191" y="524"/>
                                </a:lnTo>
                                <a:lnTo>
                                  <a:pt x="177" y="521"/>
                                </a:lnTo>
                                <a:lnTo>
                                  <a:pt x="167" y="515"/>
                                </a:lnTo>
                                <a:lnTo>
                                  <a:pt x="152" y="508"/>
                                </a:lnTo>
                                <a:lnTo>
                                  <a:pt x="142" y="501"/>
                                </a:lnTo>
                                <a:lnTo>
                                  <a:pt x="128" y="495"/>
                                </a:lnTo>
                                <a:lnTo>
                                  <a:pt x="117" y="488"/>
                                </a:lnTo>
                                <a:lnTo>
                                  <a:pt x="106" y="478"/>
                                </a:lnTo>
                                <a:lnTo>
                                  <a:pt x="96" y="472"/>
                                </a:lnTo>
                                <a:lnTo>
                                  <a:pt x="74" y="452"/>
                                </a:lnTo>
                                <a:lnTo>
                                  <a:pt x="67" y="442"/>
                                </a:lnTo>
                                <a:lnTo>
                                  <a:pt x="56" y="433"/>
                                </a:lnTo>
                                <a:lnTo>
                                  <a:pt x="49" y="423"/>
                                </a:lnTo>
                                <a:lnTo>
                                  <a:pt x="42" y="410"/>
                                </a:lnTo>
                                <a:lnTo>
                                  <a:pt x="35" y="400"/>
                                </a:lnTo>
                                <a:lnTo>
                                  <a:pt x="28" y="387"/>
                                </a:lnTo>
                                <a:lnTo>
                                  <a:pt x="21" y="377"/>
                                </a:lnTo>
                                <a:lnTo>
                                  <a:pt x="17" y="364"/>
                                </a:lnTo>
                                <a:lnTo>
                                  <a:pt x="10" y="351"/>
                                </a:lnTo>
                                <a:lnTo>
                                  <a:pt x="3" y="324"/>
                                </a:lnTo>
                                <a:lnTo>
                                  <a:pt x="3" y="311"/>
                                </a:lnTo>
                                <a:lnTo>
                                  <a:pt x="0" y="298"/>
                                </a:lnTo>
                                <a:lnTo>
                                  <a:pt x="0" y="242"/>
                                </a:lnTo>
                                <a:lnTo>
                                  <a:pt x="3" y="229"/>
                                </a:lnTo>
                                <a:lnTo>
                                  <a:pt x="3" y="216"/>
                                </a:lnTo>
                                <a:lnTo>
                                  <a:pt x="10" y="190"/>
                                </a:lnTo>
                                <a:lnTo>
                                  <a:pt x="17" y="177"/>
                                </a:lnTo>
                                <a:lnTo>
                                  <a:pt x="21" y="164"/>
                                </a:lnTo>
                                <a:lnTo>
                                  <a:pt x="28" y="154"/>
                                </a:lnTo>
                                <a:lnTo>
                                  <a:pt x="35" y="141"/>
                                </a:lnTo>
                                <a:lnTo>
                                  <a:pt x="42" y="131"/>
                                </a:lnTo>
                                <a:lnTo>
                                  <a:pt x="49" y="118"/>
                                </a:lnTo>
                                <a:lnTo>
                                  <a:pt x="56" y="108"/>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9"/>
                                </a:lnTo>
                                <a:lnTo>
                                  <a:pt x="234" y="3"/>
                                </a:lnTo>
                                <a:lnTo>
                                  <a:pt x="351" y="3"/>
                                </a:lnTo>
                                <a:lnTo>
                                  <a:pt x="380" y="9"/>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8"/>
                                </a:lnTo>
                                <a:lnTo>
                                  <a:pt x="536" y="118"/>
                                </a:lnTo>
                                <a:lnTo>
                                  <a:pt x="543" y="131"/>
                                </a:lnTo>
                                <a:lnTo>
                                  <a:pt x="550" y="141"/>
                                </a:lnTo>
                                <a:lnTo>
                                  <a:pt x="557" y="154"/>
                                </a:lnTo>
                                <a:lnTo>
                                  <a:pt x="564" y="164"/>
                                </a:lnTo>
                                <a:lnTo>
                                  <a:pt x="568" y="177"/>
                                </a:lnTo>
                                <a:lnTo>
                                  <a:pt x="575" y="190"/>
                                </a:lnTo>
                                <a:lnTo>
                                  <a:pt x="582" y="216"/>
                                </a:lnTo>
                                <a:lnTo>
                                  <a:pt x="582" y="229"/>
                                </a:lnTo>
                                <a:lnTo>
                                  <a:pt x="586" y="242"/>
                                </a:lnTo>
                                <a:lnTo>
                                  <a:pt x="586" y="298"/>
                                </a:lnTo>
                                <a:lnTo>
                                  <a:pt x="582" y="311"/>
                                </a:lnTo>
                                <a:lnTo>
                                  <a:pt x="582" y="324"/>
                                </a:lnTo>
                                <a:lnTo>
                                  <a:pt x="575" y="351"/>
                                </a:lnTo>
                                <a:lnTo>
                                  <a:pt x="568" y="364"/>
                                </a:lnTo>
                                <a:lnTo>
                                  <a:pt x="564" y="377"/>
                                </a:lnTo>
                                <a:lnTo>
                                  <a:pt x="557" y="387"/>
                                </a:lnTo>
                                <a:lnTo>
                                  <a:pt x="550" y="400"/>
                                </a:lnTo>
                                <a:lnTo>
                                  <a:pt x="543" y="410"/>
                                </a:lnTo>
                                <a:lnTo>
                                  <a:pt x="536" y="423"/>
                                </a:lnTo>
                                <a:lnTo>
                                  <a:pt x="529" y="433"/>
                                </a:lnTo>
                                <a:lnTo>
                                  <a:pt x="518" y="442"/>
                                </a:lnTo>
                                <a:lnTo>
                                  <a:pt x="511" y="452"/>
                                </a:lnTo>
                                <a:lnTo>
                                  <a:pt x="490" y="472"/>
                                </a:lnTo>
                                <a:lnTo>
                                  <a:pt x="479" y="478"/>
                                </a:lnTo>
                                <a:lnTo>
                                  <a:pt x="468" y="488"/>
                                </a:lnTo>
                                <a:lnTo>
                                  <a:pt x="458" y="495"/>
                                </a:lnTo>
                                <a:lnTo>
                                  <a:pt x="444" y="501"/>
                                </a:lnTo>
                                <a:lnTo>
                                  <a:pt x="433" y="508"/>
                                </a:lnTo>
                                <a:lnTo>
                                  <a:pt x="419" y="515"/>
                                </a:lnTo>
                                <a:lnTo>
                                  <a:pt x="408" y="521"/>
                                </a:lnTo>
                                <a:lnTo>
                                  <a:pt x="394" y="524"/>
                                </a:lnTo>
                                <a:lnTo>
                                  <a:pt x="380" y="531"/>
                                </a:lnTo>
                                <a:lnTo>
                                  <a:pt x="351" y="537"/>
                                </a:lnTo>
                                <a:close/>
                                <a:moveTo>
                                  <a:pt x="323" y="541"/>
                                </a:moveTo>
                                <a:lnTo>
                                  <a:pt x="262" y="541"/>
                                </a:lnTo>
                                <a:lnTo>
                                  <a:pt x="248" y="537"/>
                                </a:lnTo>
                                <a:lnTo>
                                  <a:pt x="337" y="537"/>
                                </a:lnTo>
                                <a:lnTo>
                                  <a:pt x="323" y="541"/>
                                </a:lnTo>
                                <a:close/>
                              </a:path>
                            </a:pathLst>
                          </a:custGeom>
                          <a:solidFill>
                            <a:srgbClr val="FFFFFF"/>
                          </a:solidFill>
                          <a:ln>
                            <a:noFill/>
                          </a:ln>
                        </wps:spPr>
                        <wps:bodyPr rot="0" vert="horz" wrap="square" lIns="91440" tIns="45720" rIns="91440" bIns="45720" anchor="t" anchorCtr="0" upright="1">
                          <a:noAutofit/>
                        </wps:bodyPr>
                      </wps:wsp>
                      <wps:wsp>
                        <wps:cNvPr id="1957781104" name="Freeform 86"/>
                        <wps:cNvSpPr/>
                        <wps:spPr bwMode="auto">
                          <a:xfrm>
                            <a:off x="818" y="5073"/>
                            <a:ext cx="586" cy="542"/>
                          </a:xfrm>
                          <a:custGeom>
                            <a:avLst/>
                            <a:gdLst>
                              <a:gd name="T0" fmla="+- 0 1142 819"/>
                              <a:gd name="T1" fmla="*/ T0 w 586"/>
                              <a:gd name="T2" fmla="+- 0 5074 5074"/>
                              <a:gd name="T3" fmla="*/ 5074 h 542"/>
                              <a:gd name="T4" fmla="+- 0 1184 819"/>
                              <a:gd name="T5" fmla="*/ T4 w 586"/>
                              <a:gd name="T6" fmla="+- 0 5080 5074"/>
                              <a:gd name="T7" fmla="*/ 5080 h 542"/>
                              <a:gd name="T8" fmla="+- 0 1227 819"/>
                              <a:gd name="T9" fmla="*/ T8 w 586"/>
                              <a:gd name="T10" fmla="+- 0 5093 5074"/>
                              <a:gd name="T11" fmla="*/ 5093 h 542"/>
                              <a:gd name="T12" fmla="+- 0 1263 819"/>
                              <a:gd name="T13" fmla="*/ T12 w 586"/>
                              <a:gd name="T14" fmla="+- 0 5113 5074"/>
                              <a:gd name="T15" fmla="*/ 5113 h 542"/>
                              <a:gd name="T16" fmla="+- 0 1298 819"/>
                              <a:gd name="T17" fmla="*/ T16 w 586"/>
                              <a:gd name="T18" fmla="+- 0 5136 5074"/>
                              <a:gd name="T19" fmla="*/ 5136 h 542"/>
                              <a:gd name="T20" fmla="+- 0 1330 819"/>
                              <a:gd name="T21" fmla="*/ T20 w 586"/>
                              <a:gd name="T22" fmla="+- 0 5162 5074"/>
                              <a:gd name="T23" fmla="*/ 5162 h 542"/>
                              <a:gd name="T24" fmla="+- 0 1355 819"/>
                              <a:gd name="T25" fmla="*/ T24 w 586"/>
                              <a:gd name="T26" fmla="+- 0 5192 5074"/>
                              <a:gd name="T27" fmla="*/ 5192 h 542"/>
                              <a:gd name="T28" fmla="+- 0 1376 819"/>
                              <a:gd name="T29" fmla="*/ T28 w 586"/>
                              <a:gd name="T30" fmla="+- 0 5228 5074"/>
                              <a:gd name="T31" fmla="*/ 5228 h 542"/>
                              <a:gd name="T32" fmla="+- 0 1394 819"/>
                              <a:gd name="T33" fmla="*/ T32 w 586"/>
                              <a:gd name="T34" fmla="+- 0 5264 5074"/>
                              <a:gd name="T35" fmla="*/ 5264 h 542"/>
                              <a:gd name="T36" fmla="+- 0 1401 819"/>
                              <a:gd name="T37" fmla="*/ T36 w 586"/>
                              <a:gd name="T38" fmla="+- 0 5303 5074"/>
                              <a:gd name="T39" fmla="*/ 5303 h 542"/>
                              <a:gd name="T40" fmla="+- 0 1405 819"/>
                              <a:gd name="T41" fmla="*/ T40 w 586"/>
                              <a:gd name="T42" fmla="+- 0 5342 5074"/>
                              <a:gd name="T43" fmla="*/ 5342 h 542"/>
                              <a:gd name="T44" fmla="+- 0 1401 819"/>
                              <a:gd name="T45" fmla="*/ T44 w 586"/>
                              <a:gd name="T46" fmla="+- 0 5385 5074"/>
                              <a:gd name="T47" fmla="*/ 5385 h 542"/>
                              <a:gd name="T48" fmla="+- 0 1394 819"/>
                              <a:gd name="T49" fmla="*/ T48 w 586"/>
                              <a:gd name="T50" fmla="+- 0 5425 5074"/>
                              <a:gd name="T51" fmla="*/ 5425 h 542"/>
                              <a:gd name="T52" fmla="+- 0 1376 819"/>
                              <a:gd name="T53" fmla="*/ T52 w 586"/>
                              <a:gd name="T54" fmla="+- 0 5461 5074"/>
                              <a:gd name="T55" fmla="*/ 5461 h 542"/>
                              <a:gd name="T56" fmla="+- 0 1355 819"/>
                              <a:gd name="T57" fmla="*/ T56 w 586"/>
                              <a:gd name="T58" fmla="+- 0 5497 5074"/>
                              <a:gd name="T59" fmla="*/ 5497 h 542"/>
                              <a:gd name="T60" fmla="+- 0 1330 819"/>
                              <a:gd name="T61" fmla="*/ T60 w 586"/>
                              <a:gd name="T62" fmla="+- 0 5526 5074"/>
                              <a:gd name="T63" fmla="*/ 5526 h 542"/>
                              <a:gd name="T64" fmla="+- 0 1298 819"/>
                              <a:gd name="T65" fmla="*/ T64 w 586"/>
                              <a:gd name="T66" fmla="+- 0 5552 5074"/>
                              <a:gd name="T67" fmla="*/ 5552 h 542"/>
                              <a:gd name="T68" fmla="+- 0 1263 819"/>
                              <a:gd name="T69" fmla="*/ T68 w 586"/>
                              <a:gd name="T70" fmla="+- 0 5575 5074"/>
                              <a:gd name="T71" fmla="*/ 5575 h 542"/>
                              <a:gd name="T72" fmla="+- 0 1227 819"/>
                              <a:gd name="T73" fmla="*/ T72 w 586"/>
                              <a:gd name="T74" fmla="+- 0 5595 5074"/>
                              <a:gd name="T75" fmla="*/ 5595 h 542"/>
                              <a:gd name="T76" fmla="+- 0 1184 819"/>
                              <a:gd name="T77" fmla="*/ T76 w 586"/>
                              <a:gd name="T78" fmla="+- 0 5608 5074"/>
                              <a:gd name="T79" fmla="*/ 5608 h 542"/>
                              <a:gd name="T80" fmla="+- 0 1142 819"/>
                              <a:gd name="T81" fmla="*/ T80 w 586"/>
                              <a:gd name="T82" fmla="+- 0 5615 5074"/>
                              <a:gd name="T83" fmla="*/ 5615 h 542"/>
                              <a:gd name="T84" fmla="+- 0 1096 819"/>
                              <a:gd name="T85" fmla="*/ T84 w 586"/>
                              <a:gd name="T86" fmla="+- 0 5615 5074"/>
                              <a:gd name="T87" fmla="*/ 5615 h 542"/>
                              <a:gd name="T88" fmla="+- 0 1053 819"/>
                              <a:gd name="T89" fmla="*/ T88 w 586"/>
                              <a:gd name="T90" fmla="+- 0 5611 5074"/>
                              <a:gd name="T91" fmla="*/ 5611 h 542"/>
                              <a:gd name="T92" fmla="+- 0 1010 819"/>
                              <a:gd name="T93" fmla="*/ T92 w 586"/>
                              <a:gd name="T94" fmla="+- 0 5598 5074"/>
                              <a:gd name="T95" fmla="*/ 5598 h 542"/>
                              <a:gd name="T96" fmla="+- 0 971 819"/>
                              <a:gd name="T97" fmla="*/ T96 w 586"/>
                              <a:gd name="T98" fmla="+- 0 5582 5074"/>
                              <a:gd name="T99" fmla="*/ 5582 h 542"/>
                              <a:gd name="T100" fmla="+- 0 936 819"/>
                              <a:gd name="T101" fmla="*/ T100 w 586"/>
                              <a:gd name="T102" fmla="+- 0 5562 5074"/>
                              <a:gd name="T103" fmla="*/ 5562 h 542"/>
                              <a:gd name="T104" fmla="+- 0 904 819"/>
                              <a:gd name="T105" fmla="*/ T104 w 586"/>
                              <a:gd name="T106" fmla="+- 0 5536 5074"/>
                              <a:gd name="T107" fmla="*/ 5536 h 542"/>
                              <a:gd name="T108" fmla="+- 0 875 819"/>
                              <a:gd name="T109" fmla="*/ T108 w 586"/>
                              <a:gd name="T110" fmla="+- 0 5507 5074"/>
                              <a:gd name="T111" fmla="*/ 5507 h 542"/>
                              <a:gd name="T112" fmla="+- 0 854 819"/>
                              <a:gd name="T113" fmla="*/ T112 w 586"/>
                              <a:gd name="T114" fmla="+- 0 5474 5074"/>
                              <a:gd name="T115" fmla="*/ 5474 h 542"/>
                              <a:gd name="T116" fmla="+- 0 836 819"/>
                              <a:gd name="T117" fmla="*/ T116 w 586"/>
                              <a:gd name="T118" fmla="+- 0 5438 5074"/>
                              <a:gd name="T119" fmla="*/ 5438 h 542"/>
                              <a:gd name="T120" fmla="+- 0 822 819"/>
                              <a:gd name="T121" fmla="*/ T120 w 586"/>
                              <a:gd name="T122" fmla="+- 0 5398 5074"/>
                              <a:gd name="T123" fmla="*/ 5398 h 542"/>
                              <a:gd name="T124" fmla="+- 0 819 819"/>
                              <a:gd name="T125" fmla="*/ T124 w 586"/>
                              <a:gd name="T126" fmla="+- 0 5359 5074"/>
                              <a:gd name="T127" fmla="*/ 5359 h 542"/>
                              <a:gd name="T128" fmla="+- 0 819 819"/>
                              <a:gd name="T129" fmla="*/ T128 w 586"/>
                              <a:gd name="T130" fmla="+- 0 5316 5074"/>
                              <a:gd name="T131" fmla="*/ 5316 h 542"/>
                              <a:gd name="T132" fmla="+- 0 826 819"/>
                              <a:gd name="T133" fmla="*/ T132 w 586"/>
                              <a:gd name="T134" fmla="+- 0 5277 5074"/>
                              <a:gd name="T135" fmla="*/ 5277 h 542"/>
                              <a:gd name="T136" fmla="+- 0 840 819"/>
                              <a:gd name="T137" fmla="*/ T136 w 586"/>
                              <a:gd name="T138" fmla="+- 0 5238 5074"/>
                              <a:gd name="T139" fmla="*/ 5238 h 542"/>
                              <a:gd name="T140" fmla="+- 0 861 819"/>
                              <a:gd name="T141" fmla="*/ T140 w 586"/>
                              <a:gd name="T142" fmla="+- 0 5205 5074"/>
                              <a:gd name="T143" fmla="*/ 5205 h 542"/>
                              <a:gd name="T144" fmla="+- 0 886 819"/>
                              <a:gd name="T145" fmla="*/ T144 w 586"/>
                              <a:gd name="T146" fmla="+- 0 5172 5074"/>
                              <a:gd name="T147" fmla="*/ 5172 h 542"/>
                              <a:gd name="T148" fmla="+- 0 915 819"/>
                              <a:gd name="T149" fmla="*/ T148 w 586"/>
                              <a:gd name="T150" fmla="+- 0 5142 5074"/>
                              <a:gd name="T151" fmla="*/ 5142 h 542"/>
                              <a:gd name="T152" fmla="+- 0 947 819"/>
                              <a:gd name="T153" fmla="*/ T152 w 586"/>
                              <a:gd name="T154" fmla="+- 0 5119 5074"/>
                              <a:gd name="T155" fmla="*/ 5119 h 542"/>
                              <a:gd name="T156" fmla="+- 0 986 819"/>
                              <a:gd name="T157" fmla="*/ T156 w 586"/>
                              <a:gd name="T158" fmla="+- 0 5100 5074"/>
                              <a:gd name="T159" fmla="*/ 5100 h 542"/>
                              <a:gd name="T160" fmla="+- 0 1025 819"/>
                              <a:gd name="T161" fmla="*/ T160 w 586"/>
                              <a:gd name="T162" fmla="+- 0 5083 5074"/>
                              <a:gd name="T163" fmla="*/ 5083 h 542"/>
                              <a:gd name="T164" fmla="+- 0 1067 819"/>
                              <a:gd name="T165" fmla="*/ T164 w 586"/>
                              <a:gd name="T166" fmla="+- 0 5077 5074"/>
                              <a:gd name="T167" fmla="*/ 5077 h 542"/>
                              <a:gd name="T168" fmla="+- 0 1110 819"/>
                              <a:gd name="T169" fmla="*/ T168 w 586"/>
                              <a:gd name="T170" fmla="+- 0 5074 5074"/>
                              <a:gd name="T171" fmla="*/ 5074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2">
                                <a:moveTo>
                                  <a:pt x="291" y="0"/>
                                </a:moveTo>
                                <a:lnTo>
                                  <a:pt x="309" y="0"/>
                                </a:lnTo>
                                <a:lnTo>
                                  <a:pt x="323" y="0"/>
                                </a:lnTo>
                                <a:lnTo>
                                  <a:pt x="337" y="3"/>
                                </a:lnTo>
                                <a:lnTo>
                                  <a:pt x="351" y="3"/>
                                </a:lnTo>
                                <a:lnTo>
                                  <a:pt x="365" y="6"/>
                                </a:lnTo>
                                <a:lnTo>
                                  <a:pt x="380" y="9"/>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8"/>
                                </a:lnTo>
                                <a:lnTo>
                                  <a:pt x="536" y="118"/>
                                </a:lnTo>
                                <a:lnTo>
                                  <a:pt x="543" y="131"/>
                                </a:lnTo>
                                <a:lnTo>
                                  <a:pt x="550" y="141"/>
                                </a:lnTo>
                                <a:lnTo>
                                  <a:pt x="557" y="154"/>
                                </a:lnTo>
                                <a:lnTo>
                                  <a:pt x="564" y="164"/>
                                </a:lnTo>
                                <a:lnTo>
                                  <a:pt x="568" y="177"/>
                                </a:lnTo>
                                <a:lnTo>
                                  <a:pt x="575" y="190"/>
                                </a:lnTo>
                                <a:lnTo>
                                  <a:pt x="579" y="203"/>
                                </a:lnTo>
                                <a:lnTo>
                                  <a:pt x="582" y="216"/>
                                </a:lnTo>
                                <a:lnTo>
                                  <a:pt x="582" y="229"/>
                                </a:lnTo>
                                <a:lnTo>
                                  <a:pt x="586" y="242"/>
                                </a:lnTo>
                                <a:lnTo>
                                  <a:pt x="586" y="255"/>
                                </a:lnTo>
                                <a:lnTo>
                                  <a:pt x="586" y="268"/>
                                </a:lnTo>
                                <a:lnTo>
                                  <a:pt x="586" y="285"/>
                                </a:lnTo>
                                <a:lnTo>
                                  <a:pt x="586" y="298"/>
                                </a:lnTo>
                                <a:lnTo>
                                  <a:pt x="582" y="311"/>
                                </a:lnTo>
                                <a:lnTo>
                                  <a:pt x="582" y="324"/>
                                </a:lnTo>
                                <a:lnTo>
                                  <a:pt x="579" y="337"/>
                                </a:lnTo>
                                <a:lnTo>
                                  <a:pt x="575" y="351"/>
                                </a:lnTo>
                                <a:lnTo>
                                  <a:pt x="568" y="364"/>
                                </a:lnTo>
                                <a:lnTo>
                                  <a:pt x="564" y="377"/>
                                </a:lnTo>
                                <a:lnTo>
                                  <a:pt x="557" y="387"/>
                                </a:lnTo>
                                <a:lnTo>
                                  <a:pt x="550" y="400"/>
                                </a:lnTo>
                                <a:lnTo>
                                  <a:pt x="543" y="410"/>
                                </a:lnTo>
                                <a:lnTo>
                                  <a:pt x="536" y="423"/>
                                </a:lnTo>
                                <a:lnTo>
                                  <a:pt x="529" y="433"/>
                                </a:lnTo>
                                <a:lnTo>
                                  <a:pt x="518" y="442"/>
                                </a:lnTo>
                                <a:lnTo>
                                  <a:pt x="511" y="452"/>
                                </a:lnTo>
                                <a:lnTo>
                                  <a:pt x="500" y="462"/>
                                </a:lnTo>
                                <a:lnTo>
                                  <a:pt x="490" y="472"/>
                                </a:lnTo>
                                <a:lnTo>
                                  <a:pt x="479" y="478"/>
                                </a:lnTo>
                                <a:lnTo>
                                  <a:pt x="468" y="488"/>
                                </a:lnTo>
                                <a:lnTo>
                                  <a:pt x="458" y="495"/>
                                </a:lnTo>
                                <a:lnTo>
                                  <a:pt x="444" y="501"/>
                                </a:lnTo>
                                <a:lnTo>
                                  <a:pt x="433" y="508"/>
                                </a:lnTo>
                                <a:lnTo>
                                  <a:pt x="419" y="515"/>
                                </a:lnTo>
                                <a:lnTo>
                                  <a:pt x="408" y="521"/>
                                </a:lnTo>
                                <a:lnTo>
                                  <a:pt x="394" y="524"/>
                                </a:lnTo>
                                <a:lnTo>
                                  <a:pt x="380" y="531"/>
                                </a:lnTo>
                                <a:lnTo>
                                  <a:pt x="365" y="534"/>
                                </a:lnTo>
                                <a:lnTo>
                                  <a:pt x="351" y="537"/>
                                </a:lnTo>
                                <a:lnTo>
                                  <a:pt x="337" y="537"/>
                                </a:lnTo>
                                <a:lnTo>
                                  <a:pt x="323" y="541"/>
                                </a:lnTo>
                                <a:lnTo>
                                  <a:pt x="309" y="541"/>
                                </a:lnTo>
                                <a:lnTo>
                                  <a:pt x="291" y="541"/>
                                </a:lnTo>
                                <a:lnTo>
                                  <a:pt x="277" y="541"/>
                                </a:lnTo>
                                <a:lnTo>
                                  <a:pt x="262" y="541"/>
                                </a:lnTo>
                                <a:lnTo>
                                  <a:pt x="248" y="537"/>
                                </a:lnTo>
                                <a:lnTo>
                                  <a:pt x="234" y="537"/>
                                </a:lnTo>
                                <a:lnTo>
                                  <a:pt x="220" y="534"/>
                                </a:lnTo>
                                <a:lnTo>
                                  <a:pt x="206" y="531"/>
                                </a:lnTo>
                                <a:lnTo>
                                  <a:pt x="191" y="524"/>
                                </a:lnTo>
                                <a:lnTo>
                                  <a:pt x="177" y="521"/>
                                </a:lnTo>
                                <a:lnTo>
                                  <a:pt x="167" y="515"/>
                                </a:lnTo>
                                <a:lnTo>
                                  <a:pt x="152" y="508"/>
                                </a:lnTo>
                                <a:lnTo>
                                  <a:pt x="142" y="501"/>
                                </a:lnTo>
                                <a:lnTo>
                                  <a:pt x="128" y="495"/>
                                </a:lnTo>
                                <a:lnTo>
                                  <a:pt x="117" y="488"/>
                                </a:lnTo>
                                <a:lnTo>
                                  <a:pt x="106" y="478"/>
                                </a:lnTo>
                                <a:lnTo>
                                  <a:pt x="96" y="472"/>
                                </a:lnTo>
                                <a:lnTo>
                                  <a:pt x="85" y="462"/>
                                </a:lnTo>
                                <a:lnTo>
                                  <a:pt x="74" y="452"/>
                                </a:lnTo>
                                <a:lnTo>
                                  <a:pt x="67" y="442"/>
                                </a:lnTo>
                                <a:lnTo>
                                  <a:pt x="56" y="433"/>
                                </a:lnTo>
                                <a:lnTo>
                                  <a:pt x="49" y="423"/>
                                </a:lnTo>
                                <a:lnTo>
                                  <a:pt x="42" y="410"/>
                                </a:lnTo>
                                <a:lnTo>
                                  <a:pt x="35" y="400"/>
                                </a:lnTo>
                                <a:lnTo>
                                  <a:pt x="28" y="387"/>
                                </a:lnTo>
                                <a:lnTo>
                                  <a:pt x="21" y="377"/>
                                </a:lnTo>
                                <a:lnTo>
                                  <a:pt x="17" y="364"/>
                                </a:lnTo>
                                <a:lnTo>
                                  <a:pt x="10" y="351"/>
                                </a:lnTo>
                                <a:lnTo>
                                  <a:pt x="7" y="337"/>
                                </a:lnTo>
                                <a:lnTo>
                                  <a:pt x="3" y="324"/>
                                </a:lnTo>
                                <a:lnTo>
                                  <a:pt x="3" y="311"/>
                                </a:lnTo>
                                <a:lnTo>
                                  <a:pt x="0" y="298"/>
                                </a:lnTo>
                                <a:lnTo>
                                  <a:pt x="0" y="285"/>
                                </a:lnTo>
                                <a:lnTo>
                                  <a:pt x="0" y="268"/>
                                </a:lnTo>
                                <a:lnTo>
                                  <a:pt x="0" y="255"/>
                                </a:lnTo>
                                <a:lnTo>
                                  <a:pt x="0" y="242"/>
                                </a:lnTo>
                                <a:lnTo>
                                  <a:pt x="3" y="229"/>
                                </a:lnTo>
                                <a:lnTo>
                                  <a:pt x="3" y="216"/>
                                </a:lnTo>
                                <a:lnTo>
                                  <a:pt x="7" y="203"/>
                                </a:lnTo>
                                <a:lnTo>
                                  <a:pt x="10" y="190"/>
                                </a:lnTo>
                                <a:lnTo>
                                  <a:pt x="17" y="177"/>
                                </a:lnTo>
                                <a:lnTo>
                                  <a:pt x="21" y="164"/>
                                </a:lnTo>
                                <a:lnTo>
                                  <a:pt x="28" y="154"/>
                                </a:lnTo>
                                <a:lnTo>
                                  <a:pt x="35" y="141"/>
                                </a:lnTo>
                                <a:lnTo>
                                  <a:pt x="42" y="131"/>
                                </a:lnTo>
                                <a:lnTo>
                                  <a:pt x="49" y="118"/>
                                </a:lnTo>
                                <a:lnTo>
                                  <a:pt x="56" y="108"/>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9"/>
                                </a:lnTo>
                                <a:lnTo>
                                  <a:pt x="220" y="6"/>
                                </a:lnTo>
                                <a:lnTo>
                                  <a:pt x="234" y="3"/>
                                </a:lnTo>
                                <a:lnTo>
                                  <a:pt x="248" y="3"/>
                                </a:lnTo>
                                <a:lnTo>
                                  <a:pt x="262" y="0"/>
                                </a:lnTo>
                                <a:lnTo>
                                  <a:pt x="277" y="0"/>
                                </a:lnTo>
                                <a:lnTo>
                                  <a:pt x="291" y="0"/>
                                </a:lnTo>
                              </a:path>
                            </a:pathLst>
                          </a:custGeom>
                          <a:noFill/>
                          <a:ln w="2162">
                            <a:solidFill>
                              <a:srgbClr val="000000"/>
                            </a:solidFill>
                            <a:round/>
                          </a:ln>
                        </wps:spPr>
                        <wps:bodyPr rot="0" vert="horz" wrap="square" lIns="91440" tIns="45720" rIns="91440" bIns="45720" anchor="t" anchorCtr="0" upright="1">
                          <a:noAutofit/>
                        </wps:bodyPr>
                      </wps:wsp>
                      <wps:wsp>
                        <wps:cNvPr id="1520996162" name="Freeform 87"/>
                        <wps:cNvSpPr/>
                        <wps:spPr bwMode="auto">
                          <a:xfrm>
                            <a:off x="868" y="5119"/>
                            <a:ext cx="491" cy="460"/>
                          </a:xfrm>
                          <a:custGeom>
                            <a:avLst/>
                            <a:gdLst>
                              <a:gd name="T0" fmla="+- 0 1312 868"/>
                              <a:gd name="T1" fmla="*/ T0 w 491"/>
                              <a:gd name="T2" fmla="+- 0 5579 5119"/>
                              <a:gd name="T3" fmla="*/ 5579 h 460"/>
                              <a:gd name="T4" fmla="+- 0 868 868"/>
                              <a:gd name="T5" fmla="*/ T4 w 491"/>
                              <a:gd name="T6" fmla="+- 0 5165 5119"/>
                              <a:gd name="T7" fmla="*/ 5165 h 460"/>
                              <a:gd name="T8" fmla="+- 0 907 868"/>
                              <a:gd name="T9" fmla="*/ T8 w 491"/>
                              <a:gd name="T10" fmla="+- 0 5119 5119"/>
                              <a:gd name="T11" fmla="*/ 5119 h 460"/>
                              <a:gd name="T12" fmla="+- 0 1358 868"/>
                              <a:gd name="T13" fmla="*/ T12 w 491"/>
                              <a:gd name="T14" fmla="+- 0 5536 5119"/>
                              <a:gd name="T15" fmla="*/ 5536 h 460"/>
                              <a:gd name="T16" fmla="+- 0 1312 868"/>
                              <a:gd name="T17" fmla="*/ T16 w 491"/>
                              <a:gd name="T18" fmla="+- 0 5579 5119"/>
                              <a:gd name="T19" fmla="*/ 5579 h 460"/>
                            </a:gdLst>
                            <a:ahLst/>
                            <a:cxnLst>
                              <a:cxn ang="0">
                                <a:pos x="T1" y="T3"/>
                              </a:cxn>
                              <a:cxn ang="0">
                                <a:pos x="T5" y="T7"/>
                              </a:cxn>
                              <a:cxn ang="0">
                                <a:pos x="T9" y="T11"/>
                              </a:cxn>
                              <a:cxn ang="0">
                                <a:pos x="T13" y="T15"/>
                              </a:cxn>
                              <a:cxn ang="0">
                                <a:pos x="T17" y="T19"/>
                              </a:cxn>
                            </a:cxnLst>
                            <a:rect l="0" t="0" r="r" b="b"/>
                            <a:pathLst>
                              <a:path w="491" h="460">
                                <a:moveTo>
                                  <a:pt x="444" y="460"/>
                                </a:moveTo>
                                <a:lnTo>
                                  <a:pt x="0" y="46"/>
                                </a:lnTo>
                                <a:lnTo>
                                  <a:pt x="39" y="0"/>
                                </a:lnTo>
                                <a:lnTo>
                                  <a:pt x="490" y="417"/>
                                </a:lnTo>
                                <a:lnTo>
                                  <a:pt x="444" y="460"/>
                                </a:lnTo>
                                <a:close/>
                              </a:path>
                            </a:pathLst>
                          </a:custGeom>
                          <a:solidFill>
                            <a:srgbClr val="000000"/>
                          </a:solidFill>
                          <a:ln>
                            <a:noFill/>
                          </a:ln>
                        </wps:spPr>
                        <wps:bodyPr rot="0" vert="horz" wrap="square" lIns="91440" tIns="45720" rIns="91440" bIns="45720" anchor="t" anchorCtr="0" upright="1">
                          <a:noAutofit/>
                        </wps:bodyPr>
                      </wps:wsp>
                      <wps:wsp>
                        <wps:cNvPr id="508279344" name="Freeform 88"/>
                        <wps:cNvSpPr/>
                        <wps:spPr bwMode="auto">
                          <a:xfrm>
                            <a:off x="868" y="5119"/>
                            <a:ext cx="491" cy="460"/>
                          </a:xfrm>
                          <a:custGeom>
                            <a:avLst/>
                            <a:gdLst>
                              <a:gd name="T0" fmla="+- 0 868 868"/>
                              <a:gd name="T1" fmla="*/ T0 w 491"/>
                              <a:gd name="T2" fmla="+- 0 5165 5119"/>
                              <a:gd name="T3" fmla="*/ 5165 h 460"/>
                              <a:gd name="T4" fmla="+- 0 1312 868"/>
                              <a:gd name="T5" fmla="*/ T4 w 491"/>
                              <a:gd name="T6" fmla="+- 0 5579 5119"/>
                              <a:gd name="T7" fmla="*/ 5579 h 460"/>
                              <a:gd name="T8" fmla="+- 0 1358 868"/>
                              <a:gd name="T9" fmla="*/ T8 w 491"/>
                              <a:gd name="T10" fmla="+- 0 5536 5119"/>
                              <a:gd name="T11" fmla="*/ 5536 h 460"/>
                              <a:gd name="T12" fmla="+- 0 907 868"/>
                              <a:gd name="T13" fmla="*/ T12 w 491"/>
                              <a:gd name="T14" fmla="+- 0 5119 5119"/>
                              <a:gd name="T15" fmla="*/ 5119 h 460"/>
                              <a:gd name="T16" fmla="+- 0 868 868"/>
                              <a:gd name="T17" fmla="*/ T16 w 491"/>
                              <a:gd name="T18" fmla="+- 0 5165 5119"/>
                              <a:gd name="T19" fmla="*/ 5165 h 460"/>
                            </a:gdLst>
                            <a:ahLst/>
                            <a:cxnLst>
                              <a:cxn ang="0">
                                <a:pos x="T1" y="T3"/>
                              </a:cxn>
                              <a:cxn ang="0">
                                <a:pos x="T5" y="T7"/>
                              </a:cxn>
                              <a:cxn ang="0">
                                <a:pos x="T9" y="T11"/>
                              </a:cxn>
                              <a:cxn ang="0">
                                <a:pos x="T13" y="T15"/>
                              </a:cxn>
                              <a:cxn ang="0">
                                <a:pos x="T17" y="T19"/>
                              </a:cxn>
                            </a:cxnLst>
                            <a:rect l="0" t="0" r="r" b="b"/>
                            <a:pathLst>
                              <a:path w="491" h="460">
                                <a:moveTo>
                                  <a:pt x="0" y="46"/>
                                </a:moveTo>
                                <a:lnTo>
                                  <a:pt x="444" y="460"/>
                                </a:lnTo>
                                <a:lnTo>
                                  <a:pt x="490" y="417"/>
                                </a:lnTo>
                                <a:lnTo>
                                  <a:pt x="39" y="0"/>
                                </a:lnTo>
                                <a:lnTo>
                                  <a:pt x="0" y="46"/>
                                </a:lnTo>
                              </a:path>
                            </a:pathLst>
                          </a:custGeom>
                          <a:noFill/>
                          <a:ln w="2163">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82" o:spid="_x0000_s1026" o:spt="203" style="position:absolute;left:0pt;margin-left:38.15pt;margin-top:251.1pt;height:32.2pt;width:34.8pt;mso-position-horizontal-relative:page;mso-position-vertical-relative:page;z-index:-251634688;mso-width-relative:page;mso-height-relative:page;" coordorigin="764,5023" coordsize="696,644" o:gfxdata="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">
                <o:lock v:ext="edit" aspectratio="f"/>
                <v:shape id="AutoShape 83" o:spid="_x0000_s1026" o:spt="100" style="position:absolute;left:765;top:5024;height:640;width:693;" fillcolor="#000000" filled="t" stroked="f" coordsize="693,640" o:gfxdata="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cmYVzFAAAA4wAAAA8AAAAAAAAAAQAgAAAAIgAAAGRycy9kb3ducmV2LnhtbFBLAQIUABQAAAAI&#10;AIdO4kAzLwWeOwAAADkAAAAQAAAAAAAAAAEAIAAAABQBAABkcnMvc2hhcGV4bWwueG1sUEsFBgAA&#10;AAAGAAYAWwEAAL4DAAAAAA==&#10;" path="m363,4l331,4,345,0,363,4xm398,7l295,7,313,4,380,4,398,7xm416,633l277,633,260,627,245,624,228,620,199,607,182,601,167,591,153,584,142,574,114,555,93,535,71,509,61,499,54,486,43,473,36,456,22,430,18,414,15,401,8,384,8,368,4,351,4,335,0,319,4,305,4,289,8,273,8,256,15,240,18,227,22,210,36,184,43,168,54,154,61,141,71,132,93,105,114,86,142,66,153,56,167,50,182,40,199,33,228,20,245,17,260,13,277,7,416,7,434,13,448,17,466,20,494,33,512,40,526,50,540,56,551,66,579,86,601,105,622,132,633,141,640,154,650,168,657,184,672,210,675,227,679,240,686,256,686,273,689,289,689,305,693,319,689,335,689,351,686,368,686,384,679,401,675,414,672,430,657,456,650,473,640,486,633,499,622,509,601,535,579,555,551,574,540,584,526,591,512,601,494,607,466,620,448,624,434,627,416,633xm380,637l313,637,295,633,398,633,380,637xm345,640l331,637,363,637,345,640xe">
                  <v:path o:connectlocs="331,5028;363,5028;295,5031;380,5028;416,5657;260,5651;228,5644;182,5625;153,5608;114,5579;71,5533;54,5510;36,5480;18,5438;8,5408;4,5375;0,5343;4,5313;8,5280;18,5251;36,5208;54,5178;71,5156;114,5110;153,5080;182,5064;228,5044;260,5037;416,5031;448,5041;494,5057;526,5074;551,5090;601,5129;633,5165;650,5192;672,5234;679,5264;686,5297;689,5329;689,5359;686,5392;679,5425;672,5454;650,5497;633,5523;601,5559;551,5598;526,5615;494,5631;448,5648;416,5657;313,5661;398,5657;345,5664;363,5661" o:connectangles="0,0,0,0,0,0,0,0,0,0,0,0,0,0,0,0,0,0,0,0,0,0,0,0,0,0,0,0,0,0,0,0,0,0,0,0,0,0,0,0,0,0,0,0,0,0,0,0,0,0,0,0,0,0,0,0"/>
                  <v:fill on="t" focussize="0,0"/>
                  <v:stroke on="f"/>
                  <v:imagedata o:title=""/>
                  <o:lock v:ext="edit" aspectratio="f"/>
                </v:shape>
                <v:shape id="Freeform 84" o:spid="_x0000_s1026" o:spt="100" style="position:absolute;left:765;top:5024;height:640;width:693;" filled="f" stroked="t" coordsize="693,640" o:gfxdata="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Zzv&#10;zcEAAADiAAAADwAAAAAAAAABACAAAAAiAAAAZHJzL2Rvd25yZXYueG1sUEsBAhQAFAAAAAgAh07i&#10;QDMvBZ47AAAAOQAAABAAAAAAAAAAAQAgAAAAEAEAAGRycy9zaGFwZXhtbC54bWxQSwUGAAAAAAYA&#10;BgBbAQAAugMAAAAA&#10;" path="m345,640l331,637,313,637,295,633,277,633,260,627,245,624,228,620,213,614,199,607,182,601,167,591,153,584,142,574,128,565,114,555,103,545,93,535,82,522,71,509,61,499,54,486,43,473,36,456,29,443,22,430,18,414,15,401,8,384,8,368,4,351,4,335,0,319,4,305,4,289,8,273,8,256,15,240,18,227,22,210,29,197,36,184,43,168,54,154,61,141,71,132,82,118,93,105,103,95,114,86,128,76,142,66,153,56,167,50,182,40,199,33,213,27,228,20,245,17,260,13,277,7,295,7,313,4,331,4,345,0,363,4,380,4,398,7,416,7,434,13,448,17,466,20,480,27,494,33,512,40,526,50,540,56,551,66,565,76,579,86,590,95,601,105,611,118,622,132,633,141,640,154,650,168,657,184,664,197,672,210,675,227,679,240,686,256,686,273,689,289,689,305,693,319,689,335,689,351,686,368,686,384,679,401,675,414,672,430,664,443,657,456,650,473,640,486,633,499,622,509,611,522,601,535,590,545,579,555,565,565,551,574,540,584,526,591,512,601,494,607,480,614,466,620,448,624,434,627,416,633,398,633,380,637,363,637,345,640e">
                  <v:path o:connectlocs="313,5661;260,5651;213,5638;167,5615;128,5589;93,5559;61,5523;36,5480;18,5438;8,5392;0,5343;8,5297;18,5251;36,5208;61,5165;93,5129;128,5100;167,5074;213,5051;260,5037;313,5028;363,5028;416,5031;466,5044;512,5064;551,5090;590,5119;622,5156;650,5192;672,5234;686,5280;689,5329;689,5375;679,5425;664,5467;640,5510;611,5546;579,5579;540,5608;494,5631;448,5648;398,5657;345,5664" o:connectangles="0,0,0,0,0,0,0,0,0,0,0,0,0,0,0,0,0,0,0,0,0,0,0,0,0,0,0,0,0,0,0,0,0,0,0,0,0,0,0,0,0,0,0"/>
                  <v:fill on="f" focussize="0,0"/>
                  <v:stroke weight="0.170236220472441pt" color="#000000" joinstyle="round"/>
                  <v:imagedata o:title=""/>
                  <o:lock v:ext="edit" aspectratio="f"/>
                </v:shape>
                <v:shape id="AutoShape 85" o:spid="_x0000_s1026" o:spt="100" style="position:absolute;left:818;top:5073;height:542;width:586;" fillcolor="#FFFFFF" filled="t" stroked="f" coordsize="586,542" o:gfxdata="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A9&#10;91TCAAAA4wAAAA8AAAAAAAAAAQAgAAAAIgAAAGRycy9kb3ducmV2LnhtbFBLAQIUABQAAAAIAIdO&#10;4kAzLwWeOwAAADkAAAAQAAAAAAAAAAEAIAAAABEBAABkcnMvc2hhcGV4bWwueG1sUEsFBgAAAAAG&#10;AAYAWwEAALsDAAAAAA==&#10;" path="m337,3l248,3,262,0,323,0,337,3xm351,537l234,537,206,531,191,524,177,521,167,515,152,508,142,501,128,495,117,488,106,478,96,472,74,452,67,442,56,433,49,423,42,410,35,400,28,387,21,377,17,364,10,351,3,324,3,311,0,298,0,242,3,229,3,216,10,190,17,177,21,164,28,154,35,141,42,131,49,118,56,108,67,98,74,88,96,68,106,62,117,52,128,45,142,39,152,32,167,26,177,19,191,16,206,9,234,3,351,3,380,9,394,16,408,19,419,26,433,32,444,39,458,45,468,52,479,62,490,68,511,88,518,98,529,108,536,118,543,131,550,141,557,154,564,164,568,177,575,190,582,216,582,229,586,242,586,298,582,311,582,324,575,351,568,364,564,377,557,387,550,400,543,410,536,423,529,433,518,442,511,452,490,472,479,478,468,488,458,495,444,501,433,508,419,515,408,521,394,524,380,531,351,537xm323,541l262,541,248,537,337,537,323,541xe">
                  <v:path o:connectlocs="248,5077;323,5074;351,5611;206,5605;177,5595;152,5582;128,5569;106,5552;74,5526;56,5507;42,5484;28,5461;17,5438;3,5398;0,5372;3,5303;10,5264;21,5238;35,5215;49,5192;67,5172;96,5142;117,5126;142,5113;167,5100;191,5090;234,5077;380,5083;408,5093;433,5106;458,5119;479,5136;511,5162;529,5182;543,5205;557,5228;568,5251;582,5290;586,5316;582,5385;575,5425;564,5451;550,5474;536,5497;518,5516;490,5546;468,5562;444,5575;419,5589;394,5598;351,5611;262,5615;337,5611" o:connectangles="0,0,0,0,0,0,0,0,0,0,0,0,0,0,0,0,0,0,0,0,0,0,0,0,0,0,0,0,0,0,0,0,0,0,0,0,0,0,0,0,0,0,0,0,0,0,0,0,0,0,0,0,0"/>
                  <v:fill on="t" focussize="0,0"/>
                  <v:stroke on="f"/>
                  <v:imagedata o:title=""/>
                  <o:lock v:ext="edit" aspectratio="f"/>
                </v:shape>
                <v:shape id="Freeform 86" o:spid="_x0000_s1026" o:spt="100" style="position:absolute;left:818;top:5073;height:542;width:586;" filled="f" stroked="t" coordsize="586,542" o:gfxdata="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E19ucQAAADjAAAADwAAAAAAAAABACAAAAAiAAAAZHJzL2Rvd25yZXYueG1sUEsBAhQAFAAAAAgA&#10;h07iQDMvBZ47AAAAOQAAABAAAAAAAAAAAQAgAAAAEwEAAGRycy9zaGFwZXhtbC54bWxQSwUGAAAA&#10;AAYABgBbAQAAvQMAAAAA&#10;" path="m291,0l309,0,323,0,337,3,351,3,365,6,380,9,394,16,408,19,419,26,433,32,444,39,458,45,468,52,479,62,490,68,500,78,511,88,518,98,529,108,536,118,543,131,550,141,557,154,564,164,568,177,575,190,579,203,582,216,582,229,586,242,586,255,586,268,586,285,586,298,582,311,582,324,579,337,575,351,568,364,564,377,557,387,550,400,543,410,536,423,529,433,518,442,511,452,500,462,490,472,479,478,468,488,458,495,444,501,433,508,419,515,408,521,394,524,380,531,365,534,351,537,337,537,323,541,309,541,291,541,277,541,262,541,248,537,234,537,220,534,206,531,191,524,177,521,167,515,152,508,142,501,128,495,117,488,106,478,96,472,85,462,74,452,67,442,56,433,49,423,42,410,35,400,28,387,21,377,17,364,10,351,7,337,3,324,3,311,0,298,0,285,0,268,0,255,0,242,3,229,3,216,7,203,10,190,17,177,21,164,28,154,35,141,42,131,49,118,56,108,67,98,74,88,85,78,96,68,106,62,117,52,128,45,142,39,152,32,167,26,177,19,191,16,206,9,220,6,234,3,248,3,262,0,277,0,291,0e">
                  <v:path o:connectlocs="323,5074;365,5080;408,5093;444,5113;479,5136;511,5162;536,5192;557,5228;575,5264;582,5303;586,5342;582,5385;575,5425;557,5461;536,5497;511,5526;479,5552;444,5575;408,5595;365,5608;323,5615;277,5615;234,5611;191,5598;152,5582;117,5562;85,5536;56,5507;35,5474;17,5438;3,5398;0,5359;0,5316;7,5277;21,5238;42,5205;67,5172;96,5142;128,5119;167,5100;206,5083;248,5077;291,5074" o:connectangles="0,0,0,0,0,0,0,0,0,0,0,0,0,0,0,0,0,0,0,0,0,0,0,0,0,0,0,0,0,0,0,0,0,0,0,0,0,0,0,0,0,0,0"/>
                  <v:fill on="f" focussize="0,0"/>
                  <v:stroke weight="0.170236220472441pt" color="#000000" joinstyle="round"/>
                  <v:imagedata o:title=""/>
                  <o:lock v:ext="edit" aspectratio="f"/>
                </v:shape>
                <v:shape id="Freeform 87" o:spid="_x0000_s1026" o:spt="100" style="position:absolute;left:868;top:5119;height:460;width:491;" fillcolor="#000000" filled="t" stroked="f" coordsize="491,460" o:gfxdata="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JNnlb&#10;wAAAAOMAAAAPAAAAAAAAAAEAIAAAACIAAABkcnMvZG93bnJldi54bWxQSwECFAAUAAAACACHTuJA&#10;My8FnjsAAAA5AAAAEAAAAAAAAAABACAAAAAPAQAAZHJzL3NoYXBleG1sLnhtbFBLBQYAAAAABgAG&#10;AFsBAAC5AwAAAAA=&#10;" path="m444,460l0,46,39,0,490,417,444,460xe">
                  <v:path o:connectlocs="444,5579;0,5165;39,5119;490,5536;444,5579" o:connectangles="0,0,0,0,0"/>
                  <v:fill on="t" focussize="0,0"/>
                  <v:stroke on="f"/>
                  <v:imagedata o:title=""/>
                  <o:lock v:ext="edit" aspectratio="f"/>
                </v:shape>
                <v:shape id="Freeform 88" o:spid="_x0000_s1026" o:spt="100" style="position:absolute;left:868;top:5119;height:460;width:491;" filled="f" stroked="t" coordsize="491,460" o:gfxdata="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pPADM8QAAADiAAAADwAAAAAAAAABACAAAAAiAAAAZHJzL2Rvd25yZXYueG1sUEsBAhQAFAAAAAgA&#10;h07iQDMvBZ47AAAAOQAAABAAAAAAAAAAAQAgAAAAEwEAAGRycy9zaGFwZXhtbC54bWxQSwUGAAAA&#10;AAYABgBbAQAAvQMAAAAA&#10;" path="m0,46l444,460,490,417,39,0,0,46e">
                  <v:path o:connectlocs="0,5165;444,5579;490,5536;39,5119;0,5165" o:connectangles="0,0,0,0,0"/>
                  <v:fill on="f" focussize="0,0"/>
                  <v:stroke weight="0.170314960629921pt" color="#000000" joinstyle="round"/>
                  <v:imagedata o:title=""/>
                  <o:lock v:ext="edit" aspectratio="f"/>
                </v:shape>
              </v:group>
            </w:pict>
          </mc:Fallback>
        </mc:AlternateContent>
      </w:r>
      <w:r>
        <mc:AlternateContent>
          <mc:Choice Requires="wpg">
            <w:drawing>
              <wp:anchor distT="0" distB="0" distL="114300" distR="114300" simplePos="0" relativeHeight="251682816" behindDoc="1" locked="0" layoutInCell="1" allowOverlap="1">
                <wp:simplePos x="0" y="0"/>
                <wp:positionH relativeFrom="page">
                  <wp:posOffset>484505</wp:posOffset>
                </wp:positionH>
                <wp:positionV relativeFrom="page">
                  <wp:posOffset>3756025</wp:posOffset>
                </wp:positionV>
                <wp:extent cx="441960" cy="407035"/>
                <wp:effectExtent l="17780" t="12700" r="16510" b="8890"/>
                <wp:wrapNone/>
                <wp:docPr id="2005543034" name="Group 89"/>
                <wp:cNvGraphicFramePr/>
                <a:graphic xmlns:a="http://schemas.openxmlformats.org/drawingml/2006/main">
                  <a:graphicData uri="http://schemas.microsoft.com/office/word/2010/wordprocessingGroup">
                    <wpg:wgp>
                      <wpg:cNvGrpSpPr/>
                      <wpg:grpSpPr>
                        <a:xfrm>
                          <a:off x="0" y="0"/>
                          <a:ext cx="441960" cy="407035"/>
                          <a:chOff x="764" y="5915"/>
                          <a:chExt cx="696" cy="641"/>
                        </a:xfrm>
                      </wpg:grpSpPr>
                      <wps:wsp>
                        <wps:cNvPr id="269388472" name="AutoShape 90"/>
                        <wps:cNvSpPr/>
                        <wps:spPr bwMode="auto">
                          <a:xfrm>
                            <a:off x="765" y="5917"/>
                            <a:ext cx="693" cy="638"/>
                          </a:xfrm>
                          <a:custGeom>
                            <a:avLst/>
                            <a:gdLst>
                              <a:gd name="T0" fmla="+- 0 1096 765"/>
                              <a:gd name="T1" fmla="*/ T0 w 693"/>
                              <a:gd name="T2" fmla="+- 0 5920 5917"/>
                              <a:gd name="T3" fmla="*/ 5920 h 638"/>
                              <a:gd name="T4" fmla="+- 0 1128 765"/>
                              <a:gd name="T5" fmla="*/ T4 w 693"/>
                              <a:gd name="T6" fmla="+- 0 5920 5917"/>
                              <a:gd name="T7" fmla="*/ 5920 h 638"/>
                              <a:gd name="T8" fmla="+- 0 1060 765"/>
                              <a:gd name="T9" fmla="*/ T8 w 693"/>
                              <a:gd name="T10" fmla="+- 0 5924 5917"/>
                              <a:gd name="T11" fmla="*/ 5924 h 638"/>
                              <a:gd name="T12" fmla="+- 0 1145 765"/>
                              <a:gd name="T13" fmla="*/ T12 w 693"/>
                              <a:gd name="T14" fmla="+- 0 5920 5917"/>
                              <a:gd name="T15" fmla="*/ 5920 h 638"/>
                              <a:gd name="T16" fmla="+- 0 1181 765"/>
                              <a:gd name="T17" fmla="*/ T16 w 693"/>
                              <a:gd name="T18" fmla="+- 0 6548 5917"/>
                              <a:gd name="T19" fmla="*/ 6548 h 638"/>
                              <a:gd name="T20" fmla="+- 0 1025 765"/>
                              <a:gd name="T21" fmla="*/ T20 w 693"/>
                              <a:gd name="T22" fmla="+- 0 6541 5917"/>
                              <a:gd name="T23" fmla="*/ 6541 h 638"/>
                              <a:gd name="T24" fmla="+- 0 993 765"/>
                              <a:gd name="T25" fmla="*/ T24 w 693"/>
                              <a:gd name="T26" fmla="+- 0 6535 5917"/>
                              <a:gd name="T27" fmla="*/ 6535 h 638"/>
                              <a:gd name="T28" fmla="+- 0 947 765"/>
                              <a:gd name="T29" fmla="*/ T28 w 693"/>
                              <a:gd name="T30" fmla="+- 0 6515 5917"/>
                              <a:gd name="T31" fmla="*/ 6515 h 638"/>
                              <a:gd name="T32" fmla="+- 0 918 765"/>
                              <a:gd name="T33" fmla="*/ T32 w 693"/>
                              <a:gd name="T34" fmla="+- 0 6499 5917"/>
                              <a:gd name="T35" fmla="*/ 6499 h 638"/>
                              <a:gd name="T36" fmla="+- 0 879 765"/>
                              <a:gd name="T37" fmla="*/ T36 w 693"/>
                              <a:gd name="T38" fmla="+- 0 6469 5917"/>
                              <a:gd name="T39" fmla="*/ 6469 h 638"/>
                              <a:gd name="T40" fmla="+- 0 836 765"/>
                              <a:gd name="T41" fmla="*/ T40 w 693"/>
                              <a:gd name="T42" fmla="+- 0 6424 5917"/>
                              <a:gd name="T43" fmla="*/ 6424 h 638"/>
                              <a:gd name="T44" fmla="+- 0 819 765"/>
                              <a:gd name="T45" fmla="*/ T44 w 693"/>
                              <a:gd name="T46" fmla="+- 0 6401 5917"/>
                              <a:gd name="T47" fmla="*/ 6401 h 638"/>
                              <a:gd name="T48" fmla="+- 0 801 765"/>
                              <a:gd name="T49" fmla="*/ T48 w 693"/>
                              <a:gd name="T50" fmla="+- 0 6371 5917"/>
                              <a:gd name="T51" fmla="*/ 6371 h 638"/>
                              <a:gd name="T52" fmla="+- 0 783 765"/>
                              <a:gd name="T53" fmla="*/ T52 w 693"/>
                              <a:gd name="T54" fmla="+- 0 6329 5917"/>
                              <a:gd name="T55" fmla="*/ 6329 h 638"/>
                              <a:gd name="T56" fmla="+- 0 773 765"/>
                              <a:gd name="T57" fmla="*/ T56 w 693"/>
                              <a:gd name="T58" fmla="+- 0 6300 5917"/>
                              <a:gd name="T59" fmla="*/ 6300 h 638"/>
                              <a:gd name="T60" fmla="+- 0 769 765"/>
                              <a:gd name="T61" fmla="*/ T60 w 693"/>
                              <a:gd name="T62" fmla="+- 0 6267 5917"/>
                              <a:gd name="T63" fmla="*/ 6267 h 638"/>
                              <a:gd name="T64" fmla="+- 0 765 765"/>
                              <a:gd name="T65" fmla="*/ T64 w 693"/>
                              <a:gd name="T66" fmla="+- 0 6234 5917"/>
                              <a:gd name="T67" fmla="*/ 6234 h 638"/>
                              <a:gd name="T68" fmla="+- 0 769 765"/>
                              <a:gd name="T69" fmla="*/ T68 w 693"/>
                              <a:gd name="T70" fmla="+- 0 6205 5917"/>
                              <a:gd name="T71" fmla="*/ 6205 h 638"/>
                              <a:gd name="T72" fmla="+- 0 773 765"/>
                              <a:gd name="T73" fmla="*/ T72 w 693"/>
                              <a:gd name="T74" fmla="+- 0 6172 5917"/>
                              <a:gd name="T75" fmla="*/ 6172 h 638"/>
                              <a:gd name="T76" fmla="+- 0 783 765"/>
                              <a:gd name="T77" fmla="*/ T76 w 693"/>
                              <a:gd name="T78" fmla="+- 0 6143 5917"/>
                              <a:gd name="T79" fmla="*/ 6143 h 638"/>
                              <a:gd name="T80" fmla="+- 0 801 765"/>
                              <a:gd name="T81" fmla="*/ T80 w 693"/>
                              <a:gd name="T82" fmla="+- 0 6100 5917"/>
                              <a:gd name="T83" fmla="*/ 6100 h 638"/>
                              <a:gd name="T84" fmla="+- 0 819 765"/>
                              <a:gd name="T85" fmla="*/ T84 w 693"/>
                              <a:gd name="T86" fmla="+- 0 6071 5917"/>
                              <a:gd name="T87" fmla="*/ 6071 h 638"/>
                              <a:gd name="T88" fmla="+- 0 836 765"/>
                              <a:gd name="T89" fmla="*/ T88 w 693"/>
                              <a:gd name="T90" fmla="+- 0 6048 5917"/>
                              <a:gd name="T91" fmla="*/ 6048 h 638"/>
                              <a:gd name="T92" fmla="+- 0 879 765"/>
                              <a:gd name="T93" fmla="*/ T92 w 693"/>
                              <a:gd name="T94" fmla="+- 0 6002 5917"/>
                              <a:gd name="T95" fmla="*/ 6002 h 638"/>
                              <a:gd name="T96" fmla="+- 0 918 765"/>
                              <a:gd name="T97" fmla="*/ T96 w 693"/>
                              <a:gd name="T98" fmla="+- 0 5973 5917"/>
                              <a:gd name="T99" fmla="*/ 5973 h 638"/>
                              <a:gd name="T100" fmla="+- 0 947 765"/>
                              <a:gd name="T101" fmla="*/ T100 w 693"/>
                              <a:gd name="T102" fmla="+- 0 5956 5917"/>
                              <a:gd name="T103" fmla="*/ 5956 h 638"/>
                              <a:gd name="T104" fmla="+- 0 993 765"/>
                              <a:gd name="T105" fmla="*/ T104 w 693"/>
                              <a:gd name="T106" fmla="+- 0 5937 5917"/>
                              <a:gd name="T107" fmla="*/ 5937 h 638"/>
                              <a:gd name="T108" fmla="+- 0 1025 765"/>
                              <a:gd name="T109" fmla="*/ T108 w 693"/>
                              <a:gd name="T110" fmla="+- 0 5930 5917"/>
                              <a:gd name="T111" fmla="*/ 5930 h 638"/>
                              <a:gd name="T112" fmla="+- 0 1181 765"/>
                              <a:gd name="T113" fmla="*/ T112 w 693"/>
                              <a:gd name="T114" fmla="+- 0 5924 5917"/>
                              <a:gd name="T115" fmla="*/ 5924 h 638"/>
                              <a:gd name="T116" fmla="+- 0 1213 765"/>
                              <a:gd name="T117" fmla="*/ T116 w 693"/>
                              <a:gd name="T118" fmla="+- 0 5933 5917"/>
                              <a:gd name="T119" fmla="*/ 5933 h 638"/>
                              <a:gd name="T120" fmla="+- 0 1259 765"/>
                              <a:gd name="T121" fmla="*/ T120 w 693"/>
                              <a:gd name="T122" fmla="+- 0 5950 5917"/>
                              <a:gd name="T123" fmla="*/ 5950 h 638"/>
                              <a:gd name="T124" fmla="+- 0 1291 765"/>
                              <a:gd name="T125" fmla="*/ T124 w 693"/>
                              <a:gd name="T126" fmla="+- 0 5966 5917"/>
                              <a:gd name="T127" fmla="*/ 5966 h 638"/>
                              <a:gd name="T128" fmla="+- 0 1316 765"/>
                              <a:gd name="T129" fmla="*/ T128 w 693"/>
                              <a:gd name="T130" fmla="+- 0 5982 5917"/>
                              <a:gd name="T131" fmla="*/ 5982 h 638"/>
                              <a:gd name="T132" fmla="+- 0 1366 765"/>
                              <a:gd name="T133" fmla="*/ T132 w 693"/>
                              <a:gd name="T134" fmla="+- 0 6022 5917"/>
                              <a:gd name="T135" fmla="*/ 6022 h 638"/>
                              <a:gd name="T136" fmla="+- 0 1398 765"/>
                              <a:gd name="T137" fmla="*/ T136 w 693"/>
                              <a:gd name="T138" fmla="+- 0 6058 5917"/>
                              <a:gd name="T139" fmla="*/ 6058 h 638"/>
                              <a:gd name="T140" fmla="+- 0 1415 765"/>
                              <a:gd name="T141" fmla="*/ T140 w 693"/>
                              <a:gd name="T142" fmla="+- 0 6084 5917"/>
                              <a:gd name="T143" fmla="*/ 6084 h 638"/>
                              <a:gd name="T144" fmla="+- 0 1437 765"/>
                              <a:gd name="T145" fmla="*/ T144 w 693"/>
                              <a:gd name="T146" fmla="+- 0 6126 5917"/>
                              <a:gd name="T147" fmla="*/ 6126 h 638"/>
                              <a:gd name="T148" fmla="+- 0 1444 765"/>
                              <a:gd name="T149" fmla="*/ T148 w 693"/>
                              <a:gd name="T150" fmla="+- 0 6156 5917"/>
                              <a:gd name="T151" fmla="*/ 6156 h 638"/>
                              <a:gd name="T152" fmla="+- 0 1451 765"/>
                              <a:gd name="T153" fmla="*/ T152 w 693"/>
                              <a:gd name="T154" fmla="+- 0 6188 5917"/>
                              <a:gd name="T155" fmla="*/ 6188 h 638"/>
                              <a:gd name="T156" fmla="+- 0 1454 765"/>
                              <a:gd name="T157" fmla="*/ T156 w 693"/>
                              <a:gd name="T158" fmla="+- 0 6221 5917"/>
                              <a:gd name="T159" fmla="*/ 6221 h 638"/>
                              <a:gd name="T160" fmla="+- 0 1454 765"/>
                              <a:gd name="T161" fmla="*/ T160 w 693"/>
                              <a:gd name="T162" fmla="+- 0 6250 5917"/>
                              <a:gd name="T163" fmla="*/ 6250 h 638"/>
                              <a:gd name="T164" fmla="+- 0 1451 765"/>
                              <a:gd name="T165" fmla="*/ T164 w 693"/>
                              <a:gd name="T166" fmla="+- 0 6283 5917"/>
                              <a:gd name="T167" fmla="*/ 6283 h 638"/>
                              <a:gd name="T168" fmla="+- 0 1444 765"/>
                              <a:gd name="T169" fmla="*/ T168 w 693"/>
                              <a:gd name="T170" fmla="+- 0 6316 5917"/>
                              <a:gd name="T171" fmla="*/ 6316 h 638"/>
                              <a:gd name="T172" fmla="+- 0 1437 765"/>
                              <a:gd name="T173" fmla="*/ T172 w 693"/>
                              <a:gd name="T174" fmla="+- 0 6345 5917"/>
                              <a:gd name="T175" fmla="*/ 6345 h 638"/>
                              <a:gd name="T176" fmla="+- 0 1415 765"/>
                              <a:gd name="T177" fmla="*/ T176 w 693"/>
                              <a:gd name="T178" fmla="+- 0 6388 5917"/>
                              <a:gd name="T179" fmla="*/ 6388 h 638"/>
                              <a:gd name="T180" fmla="+- 0 1398 765"/>
                              <a:gd name="T181" fmla="*/ T180 w 693"/>
                              <a:gd name="T182" fmla="+- 0 6414 5917"/>
                              <a:gd name="T183" fmla="*/ 6414 h 638"/>
                              <a:gd name="T184" fmla="+- 0 1366 765"/>
                              <a:gd name="T185" fmla="*/ T184 w 693"/>
                              <a:gd name="T186" fmla="+- 0 6450 5917"/>
                              <a:gd name="T187" fmla="*/ 6450 h 638"/>
                              <a:gd name="T188" fmla="+- 0 1316 765"/>
                              <a:gd name="T189" fmla="*/ T188 w 693"/>
                              <a:gd name="T190" fmla="+- 0 6489 5917"/>
                              <a:gd name="T191" fmla="*/ 6489 h 638"/>
                              <a:gd name="T192" fmla="+- 0 1291 765"/>
                              <a:gd name="T193" fmla="*/ T192 w 693"/>
                              <a:gd name="T194" fmla="+- 0 6505 5917"/>
                              <a:gd name="T195" fmla="*/ 6505 h 638"/>
                              <a:gd name="T196" fmla="+- 0 1259 765"/>
                              <a:gd name="T197" fmla="*/ T196 w 693"/>
                              <a:gd name="T198" fmla="+- 0 6522 5917"/>
                              <a:gd name="T199" fmla="*/ 6522 h 638"/>
                              <a:gd name="T200" fmla="+- 0 1213 765"/>
                              <a:gd name="T201" fmla="*/ T200 w 693"/>
                              <a:gd name="T202" fmla="+- 0 6538 5917"/>
                              <a:gd name="T203" fmla="*/ 6538 h 638"/>
                              <a:gd name="T204" fmla="+- 0 1181 765"/>
                              <a:gd name="T205" fmla="*/ T204 w 693"/>
                              <a:gd name="T206" fmla="+- 0 6548 5917"/>
                              <a:gd name="T207" fmla="*/ 6548 h 638"/>
                              <a:gd name="T208" fmla="+- 0 1078 765"/>
                              <a:gd name="T209" fmla="*/ T208 w 693"/>
                              <a:gd name="T210" fmla="+- 0 6551 5917"/>
                              <a:gd name="T211" fmla="*/ 6551 h 638"/>
                              <a:gd name="T212" fmla="+- 0 1163 765"/>
                              <a:gd name="T213" fmla="*/ T212 w 693"/>
                              <a:gd name="T214" fmla="+- 0 6548 5917"/>
                              <a:gd name="T215" fmla="*/ 6548 h 638"/>
                              <a:gd name="T216" fmla="+- 0 1110 765"/>
                              <a:gd name="T217" fmla="*/ T216 w 693"/>
                              <a:gd name="T218" fmla="+- 0 6554 5917"/>
                              <a:gd name="T219" fmla="*/ 6554 h 638"/>
                              <a:gd name="T220" fmla="+- 0 1128 765"/>
                              <a:gd name="T221" fmla="*/ T220 w 693"/>
                              <a:gd name="T222" fmla="+- 0 6551 5917"/>
                              <a:gd name="T223" fmla="*/ 6551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7"/>
                                </a:moveTo>
                                <a:lnTo>
                                  <a:pt x="295" y="7"/>
                                </a:lnTo>
                                <a:lnTo>
                                  <a:pt x="313" y="3"/>
                                </a:lnTo>
                                <a:lnTo>
                                  <a:pt x="380" y="3"/>
                                </a:lnTo>
                                <a:lnTo>
                                  <a:pt x="398" y="7"/>
                                </a:lnTo>
                                <a:close/>
                                <a:moveTo>
                                  <a:pt x="416" y="631"/>
                                </a:moveTo>
                                <a:lnTo>
                                  <a:pt x="277" y="631"/>
                                </a:lnTo>
                                <a:lnTo>
                                  <a:pt x="260" y="624"/>
                                </a:lnTo>
                                <a:lnTo>
                                  <a:pt x="245" y="621"/>
                                </a:lnTo>
                                <a:lnTo>
                                  <a:pt x="228" y="618"/>
                                </a:lnTo>
                                <a:lnTo>
                                  <a:pt x="199" y="605"/>
                                </a:lnTo>
                                <a:lnTo>
                                  <a:pt x="182" y="598"/>
                                </a:lnTo>
                                <a:lnTo>
                                  <a:pt x="167" y="588"/>
                                </a:lnTo>
                                <a:lnTo>
                                  <a:pt x="153" y="582"/>
                                </a:lnTo>
                                <a:lnTo>
                                  <a:pt x="142" y="572"/>
                                </a:lnTo>
                                <a:lnTo>
                                  <a:pt x="114" y="552"/>
                                </a:lnTo>
                                <a:lnTo>
                                  <a:pt x="93" y="533"/>
                                </a:lnTo>
                                <a:lnTo>
                                  <a:pt x="71" y="507"/>
                                </a:lnTo>
                                <a:lnTo>
                                  <a:pt x="61" y="497"/>
                                </a:lnTo>
                                <a:lnTo>
                                  <a:pt x="54" y="484"/>
                                </a:lnTo>
                                <a:lnTo>
                                  <a:pt x="43" y="471"/>
                                </a:lnTo>
                                <a:lnTo>
                                  <a:pt x="36" y="454"/>
                                </a:lnTo>
                                <a:lnTo>
                                  <a:pt x="22" y="428"/>
                                </a:lnTo>
                                <a:lnTo>
                                  <a:pt x="18" y="412"/>
                                </a:lnTo>
                                <a:lnTo>
                                  <a:pt x="15" y="399"/>
                                </a:lnTo>
                                <a:lnTo>
                                  <a:pt x="8" y="383"/>
                                </a:lnTo>
                                <a:lnTo>
                                  <a:pt x="8" y="366"/>
                                </a:lnTo>
                                <a:lnTo>
                                  <a:pt x="4" y="350"/>
                                </a:lnTo>
                                <a:lnTo>
                                  <a:pt x="4" y="333"/>
                                </a:lnTo>
                                <a:lnTo>
                                  <a:pt x="0" y="317"/>
                                </a:lnTo>
                                <a:lnTo>
                                  <a:pt x="4" y="304"/>
                                </a:lnTo>
                                <a:lnTo>
                                  <a:pt x="4" y="288"/>
                                </a:lnTo>
                                <a:lnTo>
                                  <a:pt x="8" y="271"/>
                                </a:lnTo>
                                <a:lnTo>
                                  <a:pt x="8" y="255"/>
                                </a:lnTo>
                                <a:lnTo>
                                  <a:pt x="15" y="239"/>
                                </a:lnTo>
                                <a:lnTo>
                                  <a:pt x="18" y="226"/>
                                </a:lnTo>
                                <a:lnTo>
                                  <a:pt x="22" y="209"/>
                                </a:lnTo>
                                <a:lnTo>
                                  <a:pt x="36" y="183"/>
                                </a:lnTo>
                                <a:lnTo>
                                  <a:pt x="43" y="167"/>
                                </a:lnTo>
                                <a:lnTo>
                                  <a:pt x="54" y="154"/>
                                </a:lnTo>
                                <a:lnTo>
                                  <a:pt x="61" y="141"/>
                                </a:lnTo>
                                <a:lnTo>
                                  <a:pt x="71" y="131"/>
                                </a:lnTo>
                                <a:lnTo>
                                  <a:pt x="93" y="105"/>
                                </a:lnTo>
                                <a:lnTo>
                                  <a:pt x="114" y="85"/>
                                </a:lnTo>
                                <a:lnTo>
                                  <a:pt x="142" y="65"/>
                                </a:lnTo>
                                <a:lnTo>
                                  <a:pt x="153" y="56"/>
                                </a:lnTo>
                                <a:lnTo>
                                  <a:pt x="167" y="49"/>
                                </a:lnTo>
                                <a:lnTo>
                                  <a:pt x="182" y="39"/>
                                </a:lnTo>
                                <a:lnTo>
                                  <a:pt x="199" y="33"/>
                                </a:lnTo>
                                <a:lnTo>
                                  <a:pt x="228" y="20"/>
                                </a:lnTo>
                                <a:lnTo>
                                  <a:pt x="245" y="16"/>
                                </a:lnTo>
                                <a:lnTo>
                                  <a:pt x="260" y="13"/>
                                </a:lnTo>
                                <a:lnTo>
                                  <a:pt x="277" y="7"/>
                                </a:lnTo>
                                <a:lnTo>
                                  <a:pt x="416" y="7"/>
                                </a:lnTo>
                                <a:lnTo>
                                  <a:pt x="434" y="13"/>
                                </a:lnTo>
                                <a:lnTo>
                                  <a:pt x="448" y="16"/>
                                </a:lnTo>
                                <a:lnTo>
                                  <a:pt x="466" y="20"/>
                                </a:lnTo>
                                <a:lnTo>
                                  <a:pt x="494" y="33"/>
                                </a:lnTo>
                                <a:lnTo>
                                  <a:pt x="512" y="39"/>
                                </a:lnTo>
                                <a:lnTo>
                                  <a:pt x="526" y="49"/>
                                </a:lnTo>
                                <a:lnTo>
                                  <a:pt x="540" y="56"/>
                                </a:lnTo>
                                <a:lnTo>
                                  <a:pt x="551" y="65"/>
                                </a:lnTo>
                                <a:lnTo>
                                  <a:pt x="579" y="85"/>
                                </a:lnTo>
                                <a:lnTo>
                                  <a:pt x="601" y="105"/>
                                </a:lnTo>
                                <a:lnTo>
                                  <a:pt x="622" y="131"/>
                                </a:lnTo>
                                <a:lnTo>
                                  <a:pt x="633" y="141"/>
                                </a:lnTo>
                                <a:lnTo>
                                  <a:pt x="640" y="154"/>
                                </a:lnTo>
                                <a:lnTo>
                                  <a:pt x="650" y="167"/>
                                </a:lnTo>
                                <a:lnTo>
                                  <a:pt x="657" y="183"/>
                                </a:lnTo>
                                <a:lnTo>
                                  <a:pt x="672" y="209"/>
                                </a:lnTo>
                                <a:lnTo>
                                  <a:pt x="675" y="226"/>
                                </a:lnTo>
                                <a:lnTo>
                                  <a:pt x="679" y="239"/>
                                </a:lnTo>
                                <a:lnTo>
                                  <a:pt x="686" y="255"/>
                                </a:lnTo>
                                <a:lnTo>
                                  <a:pt x="686" y="271"/>
                                </a:lnTo>
                                <a:lnTo>
                                  <a:pt x="689" y="288"/>
                                </a:lnTo>
                                <a:lnTo>
                                  <a:pt x="689" y="304"/>
                                </a:lnTo>
                                <a:lnTo>
                                  <a:pt x="693" y="317"/>
                                </a:lnTo>
                                <a:lnTo>
                                  <a:pt x="689" y="333"/>
                                </a:lnTo>
                                <a:lnTo>
                                  <a:pt x="689" y="350"/>
                                </a:lnTo>
                                <a:lnTo>
                                  <a:pt x="686" y="366"/>
                                </a:lnTo>
                                <a:lnTo>
                                  <a:pt x="686" y="383"/>
                                </a:lnTo>
                                <a:lnTo>
                                  <a:pt x="679" y="399"/>
                                </a:lnTo>
                                <a:lnTo>
                                  <a:pt x="675" y="412"/>
                                </a:lnTo>
                                <a:lnTo>
                                  <a:pt x="672" y="428"/>
                                </a:lnTo>
                                <a:lnTo>
                                  <a:pt x="657" y="454"/>
                                </a:lnTo>
                                <a:lnTo>
                                  <a:pt x="650" y="471"/>
                                </a:lnTo>
                                <a:lnTo>
                                  <a:pt x="640" y="484"/>
                                </a:lnTo>
                                <a:lnTo>
                                  <a:pt x="633" y="497"/>
                                </a:lnTo>
                                <a:lnTo>
                                  <a:pt x="622" y="507"/>
                                </a:lnTo>
                                <a:lnTo>
                                  <a:pt x="601" y="533"/>
                                </a:lnTo>
                                <a:lnTo>
                                  <a:pt x="579" y="552"/>
                                </a:lnTo>
                                <a:lnTo>
                                  <a:pt x="551" y="572"/>
                                </a:lnTo>
                                <a:lnTo>
                                  <a:pt x="540" y="582"/>
                                </a:lnTo>
                                <a:lnTo>
                                  <a:pt x="526" y="588"/>
                                </a:lnTo>
                                <a:lnTo>
                                  <a:pt x="512" y="598"/>
                                </a:lnTo>
                                <a:lnTo>
                                  <a:pt x="494" y="605"/>
                                </a:lnTo>
                                <a:lnTo>
                                  <a:pt x="466" y="618"/>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411268830" name="Freeform 91"/>
                        <wps:cNvSpPr/>
                        <wps:spPr bwMode="auto">
                          <a:xfrm>
                            <a:off x="765" y="5917"/>
                            <a:ext cx="693" cy="638"/>
                          </a:xfrm>
                          <a:custGeom>
                            <a:avLst/>
                            <a:gdLst>
                              <a:gd name="T0" fmla="+- 0 1078 765"/>
                              <a:gd name="T1" fmla="*/ T0 w 693"/>
                              <a:gd name="T2" fmla="+- 0 6551 5917"/>
                              <a:gd name="T3" fmla="*/ 6551 h 638"/>
                              <a:gd name="T4" fmla="+- 0 1025 765"/>
                              <a:gd name="T5" fmla="*/ T4 w 693"/>
                              <a:gd name="T6" fmla="+- 0 6541 5917"/>
                              <a:gd name="T7" fmla="*/ 6541 h 638"/>
                              <a:gd name="T8" fmla="+- 0 978 765"/>
                              <a:gd name="T9" fmla="*/ T8 w 693"/>
                              <a:gd name="T10" fmla="+- 0 6528 5917"/>
                              <a:gd name="T11" fmla="*/ 6528 h 638"/>
                              <a:gd name="T12" fmla="+- 0 932 765"/>
                              <a:gd name="T13" fmla="*/ T12 w 693"/>
                              <a:gd name="T14" fmla="+- 0 6505 5917"/>
                              <a:gd name="T15" fmla="*/ 6505 h 638"/>
                              <a:gd name="T16" fmla="+- 0 893 765"/>
                              <a:gd name="T17" fmla="*/ T16 w 693"/>
                              <a:gd name="T18" fmla="+- 0 6479 5917"/>
                              <a:gd name="T19" fmla="*/ 6479 h 638"/>
                              <a:gd name="T20" fmla="+- 0 858 765"/>
                              <a:gd name="T21" fmla="*/ T20 w 693"/>
                              <a:gd name="T22" fmla="+- 0 6450 5917"/>
                              <a:gd name="T23" fmla="*/ 6450 h 638"/>
                              <a:gd name="T24" fmla="+- 0 826 765"/>
                              <a:gd name="T25" fmla="*/ T24 w 693"/>
                              <a:gd name="T26" fmla="+- 0 6414 5917"/>
                              <a:gd name="T27" fmla="*/ 6414 h 638"/>
                              <a:gd name="T28" fmla="+- 0 801 765"/>
                              <a:gd name="T29" fmla="*/ T28 w 693"/>
                              <a:gd name="T30" fmla="+- 0 6371 5917"/>
                              <a:gd name="T31" fmla="*/ 6371 h 638"/>
                              <a:gd name="T32" fmla="+- 0 783 765"/>
                              <a:gd name="T33" fmla="*/ T32 w 693"/>
                              <a:gd name="T34" fmla="+- 0 6329 5917"/>
                              <a:gd name="T35" fmla="*/ 6329 h 638"/>
                              <a:gd name="T36" fmla="+- 0 773 765"/>
                              <a:gd name="T37" fmla="*/ T36 w 693"/>
                              <a:gd name="T38" fmla="+- 0 6283 5917"/>
                              <a:gd name="T39" fmla="*/ 6283 h 638"/>
                              <a:gd name="T40" fmla="+- 0 765 765"/>
                              <a:gd name="T41" fmla="*/ T40 w 693"/>
                              <a:gd name="T42" fmla="+- 0 6234 5917"/>
                              <a:gd name="T43" fmla="*/ 6234 h 638"/>
                              <a:gd name="T44" fmla="+- 0 773 765"/>
                              <a:gd name="T45" fmla="*/ T44 w 693"/>
                              <a:gd name="T46" fmla="+- 0 6188 5917"/>
                              <a:gd name="T47" fmla="*/ 6188 h 638"/>
                              <a:gd name="T48" fmla="+- 0 783 765"/>
                              <a:gd name="T49" fmla="*/ T48 w 693"/>
                              <a:gd name="T50" fmla="+- 0 6143 5917"/>
                              <a:gd name="T51" fmla="*/ 6143 h 638"/>
                              <a:gd name="T52" fmla="+- 0 801 765"/>
                              <a:gd name="T53" fmla="*/ T52 w 693"/>
                              <a:gd name="T54" fmla="+- 0 6100 5917"/>
                              <a:gd name="T55" fmla="*/ 6100 h 638"/>
                              <a:gd name="T56" fmla="+- 0 826 765"/>
                              <a:gd name="T57" fmla="*/ T56 w 693"/>
                              <a:gd name="T58" fmla="+- 0 6058 5917"/>
                              <a:gd name="T59" fmla="*/ 6058 h 638"/>
                              <a:gd name="T60" fmla="+- 0 858 765"/>
                              <a:gd name="T61" fmla="*/ T60 w 693"/>
                              <a:gd name="T62" fmla="+- 0 6022 5917"/>
                              <a:gd name="T63" fmla="*/ 6022 h 638"/>
                              <a:gd name="T64" fmla="+- 0 893 765"/>
                              <a:gd name="T65" fmla="*/ T64 w 693"/>
                              <a:gd name="T66" fmla="+- 0 5992 5917"/>
                              <a:gd name="T67" fmla="*/ 5992 h 638"/>
                              <a:gd name="T68" fmla="+- 0 932 765"/>
                              <a:gd name="T69" fmla="*/ T68 w 693"/>
                              <a:gd name="T70" fmla="+- 0 5966 5917"/>
                              <a:gd name="T71" fmla="*/ 5966 h 638"/>
                              <a:gd name="T72" fmla="+- 0 978 765"/>
                              <a:gd name="T73" fmla="*/ T72 w 693"/>
                              <a:gd name="T74" fmla="+- 0 5943 5917"/>
                              <a:gd name="T75" fmla="*/ 5943 h 638"/>
                              <a:gd name="T76" fmla="+- 0 1025 765"/>
                              <a:gd name="T77" fmla="*/ T76 w 693"/>
                              <a:gd name="T78" fmla="+- 0 5930 5917"/>
                              <a:gd name="T79" fmla="*/ 5930 h 638"/>
                              <a:gd name="T80" fmla="+- 0 1078 765"/>
                              <a:gd name="T81" fmla="*/ T80 w 693"/>
                              <a:gd name="T82" fmla="+- 0 5920 5917"/>
                              <a:gd name="T83" fmla="*/ 5920 h 638"/>
                              <a:gd name="T84" fmla="+- 0 1128 765"/>
                              <a:gd name="T85" fmla="*/ T84 w 693"/>
                              <a:gd name="T86" fmla="+- 0 5920 5917"/>
                              <a:gd name="T87" fmla="*/ 5920 h 638"/>
                              <a:gd name="T88" fmla="+- 0 1181 765"/>
                              <a:gd name="T89" fmla="*/ T88 w 693"/>
                              <a:gd name="T90" fmla="+- 0 5924 5917"/>
                              <a:gd name="T91" fmla="*/ 5924 h 638"/>
                              <a:gd name="T92" fmla="+- 0 1231 765"/>
                              <a:gd name="T93" fmla="*/ T92 w 693"/>
                              <a:gd name="T94" fmla="+- 0 5937 5917"/>
                              <a:gd name="T95" fmla="*/ 5937 h 638"/>
                              <a:gd name="T96" fmla="+- 0 1277 765"/>
                              <a:gd name="T97" fmla="*/ T96 w 693"/>
                              <a:gd name="T98" fmla="+- 0 5956 5917"/>
                              <a:gd name="T99" fmla="*/ 5956 h 638"/>
                              <a:gd name="T100" fmla="+- 0 1316 765"/>
                              <a:gd name="T101" fmla="*/ T100 w 693"/>
                              <a:gd name="T102" fmla="+- 0 5982 5917"/>
                              <a:gd name="T103" fmla="*/ 5982 h 638"/>
                              <a:gd name="T104" fmla="+- 0 1355 765"/>
                              <a:gd name="T105" fmla="*/ T104 w 693"/>
                              <a:gd name="T106" fmla="+- 0 6012 5917"/>
                              <a:gd name="T107" fmla="*/ 6012 h 638"/>
                              <a:gd name="T108" fmla="+- 0 1387 765"/>
                              <a:gd name="T109" fmla="*/ T108 w 693"/>
                              <a:gd name="T110" fmla="+- 0 6048 5917"/>
                              <a:gd name="T111" fmla="*/ 6048 h 638"/>
                              <a:gd name="T112" fmla="+- 0 1415 765"/>
                              <a:gd name="T113" fmla="*/ T112 w 693"/>
                              <a:gd name="T114" fmla="+- 0 6084 5917"/>
                              <a:gd name="T115" fmla="*/ 6084 h 638"/>
                              <a:gd name="T116" fmla="+- 0 1437 765"/>
                              <a:gd name="T117" fmla="*/ T116 w 693"/>
                              <a:gd name="T118" fmla="+- 0 6126 5917"/>
                              <a:gd name="T119" fmla="*/ 6126 h 638"/>
                              <a:gd name="T120" fmla="+- 0 1451 765"/>
                              <a:gd name="T121" fmla="*/ T120 w 693"/>
                              <a:gd name="T122" fmla="+- 0 6172 5917"/>
                              <a:gd name="T123" fmla="*/ 6172 h 638"/>
                              <a:gd name="T124" fmla="+- 0 1454 765"/>
                              <a:gd name="T125" fmla="*/ T124 w 693"/>
                              <a:gd name="T126" fmla="+- 0 6221 5917"/>
                              <a:gd name="T127" fmla="*/ 6221 h 638"/>
                              <a:gd name="T128" fmla="+- 0 1454 765"/>
                              <a:gd name="T129" fmla="*/ T128 w 693"/>
                              <a:gd name="T130" fmla="+- 0 6267 5917"/>
                              <a:gd name="T131" fmla="*/ 6267 h 638"/>
                              <a:gd name="T132" fmla="+- 0 1444 765"/>
                              <a:gd name="T133" fmla="*/ T132 w 693"/>
                              <a:gd name="T134" fmla="+- 0 6316 5917"/>
                              <a:gd name="T135" fmla="*/ 6316 h 638"/>
                              <a:gd name="T136" fmla="+- 0 1429 765"/>
                              <a:gd name="T137" fmla="*/ T136 w 693"/>
                              <a:gd name="T138" fmla="+- 0 6358 5917"/>
                              <a:gd name="T139" fmla="*/ 6358 h 638"/>
                              <a:gd name="T140" fmla="+- 0 1405 765"/>
                              <a:gd name="T141" fmla="*/ T140 w 693"/>
                              <a:gd name="T142" fmla="+- 0 6401 5917"/>
                              <a:gd name="T143" fmla="*/ 6401 h 638"/>
                              <a:gd name="T144" fmla="+- 0 1376 765"/>
                              <a:gd name="T145" fmla="*/ T144 w 693"/>
                              <a:gd name="T146" fmla="+- 0 6437 5917"/>
                              <a:gd name="T147" fmla="*/ 6437 h 638"/>
                              <a:gd name="T148" fmla="+- 0 1344 765"/>
                              <a:gd name="T149" fmla="*/ T148 w 693"/>
                              <a:gd name="T150" fmla="+- 0 6469 5917"/>
                              <a:gd name="T151" fmla="*/ 6469 h 638"/>
                              <a:gd name="T152" fmla="+- 0 1305 765"/>
                              <a:gd name="T153" fmla="*/ T152 w 693"/>
                              <a:gd name="T154" fmla="+- 0 6499 5917"/>
                              <a:gd name="T155" fmla="*/ 6499 h 638"/>
                              <a:gd name="T156" fmla="+- 0 1259 765"/>
                              <a:gd name="T157" fmla="*/ T156 w 693"/>
                              <a:gd name="T158" fmla="+- 0 6522 5917"/>
                              <a:gd name="T159" fmla="*/ 6522 h 638"/>
                              <a:gd name="T160" fmla="+- 0 1213 765"/>
                              <a:gd name="T161" fmla="*/ T160 w 693"/>
                              <a:gd name="T162" fmla="+- 0 6538 5917"/>
                              <a:gd name="T163" fmla="*/ 6538 h 638"/>
                              <a:gd name="T164" fmla="+- 0 1163 765"/>
                              <a:gd name="T165" fmla="*/ T164 w 693"/>
                              <a:gd name="T166" fmla="+- 0 6548 5917"/>
                              <a:gd name="T167" fmla="*/ 6548 h 638"/>
                              <a:gd name="T168" fmla="+- 0 1110 765"/>
                              <a:gd name="T169" fmla="*/ T168 w 693"/>
                              <a:gd name="T170" fmla="+- 0 6554 5917"/>
                              <a:gd name="T171" fmla="*/ 6554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8"/>
                                </a:lnTo>
                                <a:lnTo>
                                  <a:pt x="213" y="611"/>
                                </a:lnTo>
                                <a:lnTo>
                                  <a:pt x="199" y="605"/>
                                </a:lnTo>
                                <a:lnTo>
                                  <a:pt x="182" y="598"/>
                                </a:lnTo>
                                <a:lnTo>
                                  <a:pt x="167" y="588"/>
                                </a:lnTo>
                                <a:lnTo>
                                  <a:pt x="153" y="582"/>
                                </a:lnTo>
                                <a:lnTo>
                                  <a:pt x="142" y="572"/>
                                </a:lnTo>
                                <a:lnTo>
                                  <a:pt x="128" y="562"/>
                                </a:lnTo>
                                <a:lnTo>
                                  <a:pt x="114" y="552"/>
                                </a:lnTo>
                                <a:lnTo>
                                  <a:pt x="103" y="543"/>
                                </a:lnTo>
                                <a:lnTo>
                                  <a:pt x="93" y="533"/>
                                </a:lnTo>
                                <a:lnTo>
                                  <a:pt x="82" y="520"/>
                                </a:lnTo>
                                <a:lnTo>
                                  <a:pt x="71" y="507"/>
                                </a:lnTo>
                                <a:lnTo>
                                  <a:pt x="61" y="497"/>
                                </a:lnTo>
                                <a:lnTo>
                                  <a:pt x="54" y="484"/>
                                </a:lnTo>
                                <a:lnTo>
                                  <a:pt x="43" y="471"/>
                                </a:lnTo>
                                <a:lnTo>
                                  <a:pt x="36" y="454"/>
                                </a:lnTo>
                                <a:lnTo>
                                  <a:pt x="29" y="441"/>
                                </a:lnTo>
                                <a:lnTo>
                                  <a:pt x="22" y="428"/>
                                </a:lnTo>
                                <a:lnTo>
                                  <a:pt x="18" y="412"/>
                                </a:lnTo>
                                <a:lnTo>
                                  <a:pt x="15" y="399"/>
                                </a:lnTo>
                                <a:lnTo>
                                  <a:pt x="8" y="383"/>
                                </a:lnTo>
                                <a:lnTo>
                                  <a:pt x="8" y="366"/>
                                </a:lnTo>
                                <a:lnTo>
                                  <a:pt x="4" y="350"/>
                                </a:lnTo>
                                <a:lnTo>
                                  <a:pt x="4" y="333"/>
                                </a:lnTo>
                                <a:lnTo>
                                  <a:pt x="0" y="317"/>
                                </a:lnTo>
                                <a:lnTo>
                                  <a:pt x="4" y="304"/>
                                </a:lnTo>
                                <a:lnTo>
                                  <a:pt x="4" y="288"/>
                                </a:lnTo>
                                <a:lnTo>
                                  <a:pt x="8" y="271"/>
                                </a:lnTo>
                                <a:lnTo>
                                  <a:pt x="8" y="255"/>
                                </a:lnTo>
                                <a:lnTo>
                                  <a:pt x="15" y="239"/>
                                </a:lnTo>
                                <a:lnTo>
                                  <a:pt x="18" y="226"/>
                                </a:lnTo>
                                <a:lnTo>
                                  <a:pt x="22" y="209"/>
                                </a:lnTo>
                                <a:lnTo>
                                  <a:pt x="29" y="196"/>
                                </a:lnTo>
                                <a:lnTo>
                                  <a:pt x="36" y="183"/>
                                </a:lnTo>
                                <a:lnTo>
                                  <a:pt x="43" y="167"/>
                                </a:lnTo>
                                <a:lnTo>
                                  <a:pt x="54" y="154"/>
                                </a:lnTo>
                                <a:lnTo>
                                  <a:pt x="61" y="141"/>
                                </a:lnTo>
                                <a:lnTo>
                                  <a:pt x="71" y="131"/>
                                </a:lnTo>
                                <a:lnTo>
                                  <a:pt x="82" y="118"/>
                                </a:lnTo>
                                <a:lnTo>
                                  <a:pt x="93" y="105"/>
                                </a:lnTo>
                                <a:lnTo>
                                  <a:pt x="103" y="95"/>
                                </a:lnTo>
                                <a:lnTo>
                                  <a:pt x="114" y="85"/>
                                </a:lnTo>
                                <a:lnTo>
                                  <a:pt x="128" y="75"/>
                                </a:lnTo>
                                <a:lnTo>
                                  <a:pt x="142" y="65"/>
                                </a:lnTo>
                                <a:lnTo>
                                  <a:pt x="153" y="56"/>
                                </a:lnTo>
                                <a:lnTo>
                                  <a:pt x="167" y="49"/>
                                </a:lnTo>
                                <a:lnTo>
                                  <a:pt x="182" y="39"/>
                                </a:lnTo>
                                <a:lnTo>
                                  <a:pt x="199" y="33"/>
                                </a:lnTo>
                                <a:lnTo>
                                  <a:pt x="213" y="26"/>
                                </a:lnTo>
                                <a:lnTo>
                                  <a:pt x="228" y="20"/>
                                </a:lnTo>
                                <a:lnTo>
                                  <a:pt x="245" y="16"/>
                                </a:lnTo>
                                <a:lnTo>
                                  <a:pt x="260" y="13"/>
                                </a:lnTo>
                                <a:lnTo>
                                  <a:pt x="277" y="7"/>
                                </a:lnTo>
                                <a:lnTo>
                                  <a:pt x="295" y="7"/>
                                </a:lnTo>
                                <a:lnTo>
                                  <a:pt x="313" y="3"/>
                                </a:lnTo>
                                <a:lnTo>
                                  <a:pt x="331" y="3"/>
                                </a:lnTo>
                                <a:lnTo>
                                  <a:pt x="345" y="0"/>
                                </a:lnTo>
                                <a:lnTo>
                                  <a:pt x="363" y="3"/>
                                </a:lnTo>
                                <a:lnTo>
                                  <a:pt x="380" y="3"/>
                                </a:lnTo>
                                <a:lnTo>
                                  <a:pt x="398" y="7"/>
                                </a:lnTo>
                                <a:lnTo>
                                  <a:pt x="416" y="7"/>
                                </a:lnTo>
                                <a:lnTo>
                                  <a:pt x="434" y="13"/>
                                </a:lnTo>
                                <a:lnTo>
                                  <a:pt x="448" y="16"/>
                                </a:lnTo>
                                <a:lnTo>
                                  <a:pt x="466" y="20"/>
                                </a:lnTo>
                                <a:lnTo>
                                  <a:pt x="480" y="26"/>
                                </a:lnTo>
                                <a:lnTo>
                                  <a:pt x="494" y="33"/>
                                </a:lnTo>
                                <a:lnTo>
                                  <a:pt x="512" y="39"/>
                                </a:lnTo>
                                <a:lnTo>
                                  <a:pt x="526" y="49"/>
                                </a:lnTo>
                                <a:lnTo>
                                  <a:pt x="540" y="56"/>
                                </a:lnTo>
                                <a:lnTo>
                                  <a:pt x="551" y="65"/>
                                </a:lnTo>
                                <a:lnTo>
                                  <a:pt x="565" y="75"/>
                                </a:lnTo>
                                <a:lnTo>
                                  <a:pt x="579" y="85"/>
                                </a:lnTo>
                                <a:lnTo>
                                  <a:pt x="590" y="95"/>
                                </a:lnTo>
                                <a:lnTo>
                                  <a:pt x="601" y="105"/>
                                </a:lnTo>
                                <a:lnTo>
                                  <a:pt x="611" y="118"/>
                                </a:lnTo>
                                <a:lnTo>
                                  <a:pt x="622" y="131"/>
                                </a:lnTo>
                                <a:lnTo>
                                  <a:pt x="633" y="141"/>
                                </a:lnTo>
                                <a:lnTo>
                                  <a:pt x="640" y="154"/>
                                </a:lnTo>
                                <a:lnTo>
                                  <a:pt x="650" y="167"/>
                                </a:lnTo>
                                <a:lnTo>
                                  <a:pt x="657" y="183"/>
                                </a:lnTo>
                                <a:lnTo>
                                  <a:pt x="664" y="196"/>
                                </a:lnTo>
                                <a:lnTo>
                                  <a:pt x="672" y="209"/>
                                </a:lnTo>
                                <a:lnTo>
                                  <a:pt x="675" y="226"/>
                                </a:lnTo>
                                <a:lnTo>
                                  <a:pt x="679" y="239"/>
                                </a:lnTo>
                                <a:lnTo>
                                  <a:pt x="686" y="255"/>
                                </a:lnTo>
                                <a:lnTo>
                                  <a:pt x="686" y="271"/>
                                </a:lnTo>
                                <a:lnTo>
                                  <a:pt x="689" y="288"/>
                                </a:lnTo>
                                <a:lnTo>
                                  <a:pt x="689" y="304"/>
                                </a:lnTo>
                                <a:lnTo>
                                  <a:pt x="693" y="317"/>
                                </a:lnTo>
                                <a:lnTo>
                                  <a:pt x="689" y="333"/>
                                </a:lnTo>
                                <a:lnTo>
                                  <a:pt x="689" y="350"/>
                                </a:lnTo>
                                <a:lnTo>
                                  <a:pt x="686" y="366"/>
                                </a:lnTo>
                                <a:lnTo>
                                  <a:pt x="686" y="383"/>
                                </a:lnTo>
                                <a:lnTo>
                                  <a:pt x="679" y="399"/>
                                </a:lnTo>
                                <a:lnTo>
                                  <a:pt x="675" y="412"/>
                                </a:lnTo>
                                <a:lnTo>
                                  <a:pt x="672" y="428"/>
                                </a:lnTo>
                                <a:lnTo>
                                  <a:pt x="664" y="441"/>
                                </a:lnTo>
                                <a:lnTo>
                                  <a:pt x="657" y="454"/>
                                </a:lnTo>
                                <a:lnTo>
                                  <a:pt x="650" y="471"/>
                                </a:lnTo>
                                <a:lnTo>
                                  <a:pt x="640" y="484"/>
                                </a:lnTo>
                                <a:lnTo>
                                  <a:pt x="633" y="497"/>
                                </a:lnTo>
                                <a:lnTo>
                                  <a:pt x="622" y="507"/>
                                </a:lnTo>
                                <a:lnTo>
                                  <a:pt x="611" y="520"/>
                                </a:lnTo>
                                <a:lnTo>
                                  <a:pt x="601" y="533"/>
                                </a:lnTo>
                                <a:lnTo>
                                  <a:pt x="590" y="543"/>
                                </a:lnTo>
                                <a:lnTo>
                                  <a:pt x="579" y="552"/>
                                </a:lnTo>
                                <a:lnTo>
                                  <a:pt x="565" y="562"/>
                                </a:lnTo>
                                <a:lnTo>
                                  <a:pt x="551" y="572"/>
                                </a:lnTo>
                                <a:lnTo>
                                  <a:pt x="540" y="582"/>
                                </a:lnTo>
                                <a:lnTo>
                                  <a:pt x="526" y="588"/>
                                </a:lnTo>
                                <a:lnTo>
                                  <a:pt x="512" y="598"/>
                                </a:lnTo>
                                <a:lnTo>
                                  <a:pt x="494" y="605"/>
                                </a:lnTo>
                                <a:lnTo>
                                  <a:pt x="480" y="611"/>
                                </a:lnTo>
                                <a:lnTo>
                                  <a:pt x="466" y="618"/>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784380845" name="AutoShape 92"/>
                        <wps:cNvSpPr/>
                        <wps:spPr bwMode="auto">
                          <a:xfrm>
                            <a:off x="818" y="5966"/>
                            <a:ext cx="586" cy="540"/>
                          </a:xfrm>
                          <a:custGeom>
                            <a:avLst/>
                            <a:gdLst>
                              <a:gd name="T0" fmla="+- 0 1067 819"/>
                              <a:gd name="T1" fmla="*/ T0 w 586"/>
                              <a:gd name="T2" fmla="+- 0 5969 5966"/>
                              <a:gd name="T3" fmla="*/ 5969 h 540"/>
                              <a:gd name="T4" fmla="+- 0 1142 819"/>
                              <a:gd name="T5" fmla="*/ T4 w 586"/>
                              <a:gd name="T6" fmla="+- 0 5966 5966"/>
                              <a:gd name="T7" fmla="*/ 5966 h 540"/>
                              <a:gd name="T8" fmla="+- 0 1170 819"/>
                              <a:gd name="T9" fmla="*/ T8 w 586"/>
                              <a:gd name="T10" fmla="+- 0 6502 5966"/>
                              <a:gd name="T11" fmla="*/ 6502 h 540"/>
                              <a:gd name="T12" fmla="+- 0 1025 819"/>
                              <a:gd name="T13" fmla="*/ T12 w 586"/>
                              <a:gd name="T14" fmla="+- 0 6496 5966"/>
                              <a:gd name="T15" fmla="*/ 6496 h 540"/>
                              <a:gd name="T16" fmla="+- 0 996 819"/>
                              <a:gd name="T17" fmla="*/ T16 w 586"/>
                              <a:gd name="T18" fmla="+- 0 6486 5966"/>
                              <a:gd name="T19" fmla="*/ 6486 h 540"/>
                              <a:gd name="T20" fmla="+- 0 971 819"/>
                              <a:gd name="T21" fmla="*/ T20 w 586"/>
                              <a:gd name="T22" fmla="+- 0 6473 5966"/>
                              <a:gd name="T23" fmla="*/ 6473 h 540"/>
                              <a:gd name="T24" fmla="+- 0 947 819"/>
                              <a:gd name="T25" fmla="*/ T24 w 586"/>
                              <a:gd name="T26" fmla="+- 0 6460 5966"/>
                              <a:gd name="T27" fmla="*/ 6460 h 540"/>
                              <a:gd name="T28" fmla="+- 0 925 819"/>
                              <a:gd name="T29" fmla="*/ T28 w 586"/>
                              <a:gd name="T30" fmla="+- 0 6443 5966"/>
                              <a:gd name="T31" fmla="*/ 6443 h 540"/>
                              <a:gd name="T32" fmla="+- 0 893 819"/>
                              <a:gd name="T33" fmla="*/ T32 w 586"/>
                              <a:gd name="T34" fmla="+- 0 6417 5966"/>
                              <a:gd name="T35" fmla="*/ 6417 h 540"/>
                              <a:gd name="T36" fmla="+- 0 875 819"/>
                              <a:gd name="T37" fmla="*/ T36 w 586"/>
                              <a:gd name="T38" fmla="+- 0 6398 5966"/>
                              <a:gd name="T39" fmla="*/ 6398 h 540"/>
                              <a:gd name="T40" fmla="+- 0 861 819"/>
                              <a:gd name="T41" fmla="*/ T40 w 586"/>
                              <a:gd name="T42" fmla="+- 0 6375 5966"/>
                              <a:gd name="T43" fmla="*/ 6375 h 540"/>
                              <a:gd name="T44" fmla="+- 0 847 819"/>
                              <a:gd name="T45" fmla="*/ T44 w 586"/>
                              <a:gd name="T46" fmla="+- 0 6352 5966"/>
                              <a:gd name="T47" fmla="*/ 6352 h 540"/>
                              <a:gd name="T48" fmla="+- 0 836 819"/>
                              <a:gd name="T49" fmla="*/ T48 w 586"/>
                              <a:gd name="T50" fmla="+- 0 6329 5966"/>
                              <a:gd name="T51" fmla="*/ 6329 h 540"/>
                              <a:gd name="T52" fmla="+- 0 822 819"/>
                              <a:gd name="T53" fmla="*/ T52 w 586"/>
                              <a:gd name="T54" fmla="+- 0 6290 5966"/>
                              <a:gd name="T55" fmla="*/ 6290 h 540"/>
                              <a:gd name="T56" fmla="+- 0 819 819"/>
                              <a:gd name="T57" fmla="*/ T56 w 586"/>
                              <a:gd name="T58" fmla="+- 0 6264 5966"/>
                              <a:gd name="T59" fmla="*/ 6264 h 540"/>
                              <a:gd name="T60" fmla="+- 0 822 819"/>
                              <a:gd name="T61" fmla="*/ T60 w 586"/>
                              <a:gd name="T62" fmla="+- 0 6195 5966"/>
                              <a:gd name="T63" fmla="*/ 6195 h 540"/>
                              <a:gd name="T64" fmla="+- 0 829 819"/>
                              <a:gd name="T65" fmla="*/ T64 w 586"/>
                              <a:gd name="T66" fmla="+- 0 6156 5966"/>
                              <a:gd name="T67" fmla="*/ 6156 h 540"/>
                              <a:gd name="T68" fmla="+- 0 840 819"/>
                              <a:gd name="T69" fmla="*/ T68 w 586"/>
                              <a:gd name="T70" fmla="+- 0 6130 5966"/>
                              <a:gd name="T71" fmla="*/ 6130 h 540"/>
                              <a:gd name="T72" fmla="+- 0 854 819"/>
                              <a:gd name="T73" fmla="*/ T72 w 586"/>
                              <a:gd name="T74" fmla="+- 0 6107 5966"/>
                              <a:gd name="T75" fmla="*/ 6107 h 540"/>
                              <a:gd name="T76" fmla="+- 0 868 819"/>
                              <a:gd name="T77" fmla="*/ T76 w 586"/>
                              <a:gd name="T78" fmla="+- 0 6084 5966"/>
                              <a:gd name="T79" fmla="*/ 6084 h 540"/>
                              <a:gd name="T80" fmla="+- 0 886 819"/>
                              <a:gd name="T81" fmla="*/ T80 w 586"/>
                              <a:gd name="T82" fmla="+- 0 6064 5966"/>
                              <a:gd name="T83" fmla="*/ 6064 h 540"/>
                              <a:gd name="T84" fmla="+- 0 915 819"/>
                              <a:gd name="T85" fmla="*/ T84 w 586"/>
                              <a:gd name="T86" fmla="+- 0 6035 5966"/>
                              <a:gd name="T87" fmla="*/ 6035 h 540"/>
                              <a:gd name="T88" fmla="+- 0 936 819"/>
                              <a:gd name="T89" fmla="*/ T88 w 586"/>
                              <a:gd name="T90" fmla="+- 0 6018 5966"/>
                              <a:gd name="T91" fmla="*/ 6018 h 540"/>
                              <a:gd name="T92" fmla="+- 0 961 819"/>
                              <a:gd name="T93" fmla="*/ T92 w 586"/>
                              <a:gd name="T94" fmla="+- 0 6005 5966"/>
                              <a:gd name="T95" fmla="*/ 6005 h 540"/>
                              <a:gd name="T96" fmla="+- 0 986 819"/>
                              <a:gd name="T97" fmla="*/ T96 w 586"/>
                              <a:gd name="T98" fmla="+- 0 5992 5966"/>
                              <a:gd name="T99" fmla="*/ 5992 h 540"/>
                              <a:gd name="T100" fmla="+- 0 1010 819"/>
                              <a:gd name="T101" fmla="*/ T100 w 586"/>
                              <a:gd name="T102" fmla="+- 0 5982 5966"/>
                              <a:gd name="T103" fmla="*/ 5982 h 540"/>
                              <a:gd name="T104" fmla="+- 0 1053 819"/>
                              <a:gd name="T105" fmla="*/ T104 w 586"/>
                              <a:gd name="T106" fmla="+- 0 5969 5966"/>
                              <a:gd name="T107" fmla="*/ 5969 h 540"/>
                              <a:gd name="T108" fmla="+- 0 1199 819"/>
                              <a:gd name="T109" fmla="*/ T108 w 586"/>
                              <a:gd name="T110" fmla="+- 0 5976 5966"/>
                              <a:gd name="T111" fmla="*/ 5976 h 540"/>
                              <a:gd name="T112" fmla="+- 0 1227 819"/>
                              <a:gd name="T113" fmla="*/ T112 w 586"/>
                              <a:gd name="T114" fmla="+- 0 5986 5966"/>
                              <a:gd name="T115" fmla="*/ 5986 h 540"/>
                              <a:gd name="T116" fmla="+- 0 1252 819"/>
                              <a:gd name="T117" fmla="*/ T116 w 586"/>
                              <a:gd name="T118" fmla="+- 0 5999 5966"/>
                              <a:gd name="T119" fmla="*/ 5999 h 540"/>
                              <a:gd name="T120" fmla="+- 0 1277 819"/>
                              <a:gd name="T121" fmla="*/ T120 w 586"/>
                              <a:gd name="T122" fmla="+- 0 6012 5966"/>
                              <a:gd name="T123" fmla="*/ 6012 h 540"/>
                              <a:gd name="T124" fmla="+- 0 1298 819"/>
                              <a:gd name="T125" fmla="*/ T124 w 586"/>
                              <a:gd name="T126" fmla="+- 0 6028 5966"/>
                              <a:gd name="T127" fmla="*/ 6028 h 540"/>
                              <a:gd name="T128" fmla="+- 0 1330 819"/>
                              <a:gd name="T129" fmla="*/ T128 w 586"/>
                              <a:gd name="T130" fmla="+- 0 6054 5966"/>
                              <a:gd name="T131" fmla="*/ 6054 h 540"/>
                              <a:gd name="T132" fmla="+- 0 1348 819"/>
                              <a:gd name="T133" fmla="*/ T132 w 586"/>
                              <a:gd name="T134" fmla="+- 0 6074 5966"/>
                              <a:gd name="T135" fmla="*/ 6074 h 540"/>
                              <a:gd name="T136" fmla="+- 0 1362 819"/>
                              <a:gd name="T137" fmla="*/ T136 w 586"/>
                              <a:gd name="T138" fmla="+- 0 6097 5966"/>
                              <a:gd name="T139" fmla="*/ 6097 h 540"/>
                              <a:gd name="T140" fmla="+- 0 1376 819"/>
                              <a:gd name="T141" fmla="*/ T140 w 586"/>
                              <a:gd name="T142" fmla="+- 0 6120 5966"/>
                              <a:gd name="T143" fmla="*/ 6120 h 540"/>
                              <a:gd name="T144" fmla="+- 0 1387 819"/>
                              <a:gd name="T145" fmla="*/ T144 w 586"/>
                              <a:gd name="T146" fmla="+- 0 6143 5966"/>
                              <a:gd name="T147" fmla="*/ 6143 h 540"/>
                              <a:gd name="T148" fmla="+- 0 1401 819"/>
                              <a:gd name="T149" fmla="*/ T148 w 586"/>
                              <a:gd name="T150" fmla="+- 0 6182 5966"/>
                              <a:gd name="T151" fmla="*/ 6182 h 540"/>
                              <a:gd name="T152" fmla="+- 0 1405 819"/>
                              <a:gd name="T153" fmla="*/ T152 w 586"/>
                              <a:gd name="T154" fmla="+- 0 6208 5966"/>
                              <a:gd name="T155" fmla="*/ 6208 h 540"/>
                              <a:gd name="T156" fmla="+- 0 1401 819"/>
                              <a:gd name="T157" fmla="*/ T156 w 586"/>
                              <a:gd name="T158" fmla="+- 0 6277 5966"/>
                              <a:gd name="T159" fmla="*/ 6277 h 540"/>
                              <a:gd name="T160" fmla="+- 0 1394 819"/>
                              <a:gd name="T161" fmla="*/ T160 w 586"/>
                              <a:gd name="T162" fmla="+- 0 6316 5966"/>
                              <a:gd name="T163" fmla="*/ 6316 h 540"/>
                              <a:gd name="T164" fmla="+- 0 1383 819"/>
                              <a:gd name="T165" fmla="*/ T164 w 586"/>
                              <a:gd name="T166" fmla="+- 0 6342 5966"/>
                              <a:gd name="T167" fmla="*/ 6342 h 540"/>
                              <a:gd name="T168" fmla="+- 0 1369 819"/>
                              <a:gd name="T169" fmla="*/ T168 w 586"/>
                              <a:gd name="T170" fmla="+- 0 6365 5966"/>
                              <a:gd name="T171" fmla="*/ 6365 h 540"/>
                              <a:gd name="T172" fmla="+- 0 1355 819"/>
                              <a:gd name="T173" fmla="*/ T172 w 586"/>
                              <a:gd name="T174" fmla="+- 0 6388 5966"/>
                              <a:gd name="T175" fmla="*/ 6388 h 540"/>
                              <a:gd name="T176" fmla="+- 0 1337 819"/>
                              <a:gd name="T177" fmla="*/ T176 w 586"/>
                              <a:gd name="T178" fmla="+- 0 6407 5966"/>
                              <a:gd name="T179" fmla="*/ 6407 h 540"/>
                              <a:gd name="T180" fmla="+- 0 1309 819"/>
                              <a:gd name="T181" fmla="*/ T180 w 586"/>
                              <a:gd name="T182" fmla="+- 0 6437 5966"/>
                              <a:gd name="T183" fmla="*/ 6437 h 540"/>
                              <a:gd name="T184" fmla="+- 0 1287 819"/>
                              <a:gd name="T185" fmla="*/ T184 w 586"/>
                              <a:gd name="T186" fmla="+- 0 6453 5966"/>
                              <a:gd name="T187" fmla="*/ 6453 h 540"/>
                              <a:gd name="T188" fmla="+- 0 1263 819"/>
                              <a:gd name="T189" fmla="*/ T188 w 586"/>
                              <a:gd name="T190" fmla="+- 0 6466 5966"/>
                              <a:gd name="T191" fmla="*/ 6466 h 540"/>
                              <a:gd name="T192" fmla="+- 0 1238 819"/>
                              <a:gd name="T193" fmla="*/ T192 w 586"/>
                              <a:gd name="T194" fmla="+- 0 6479 5966"/>
                              <a:gd name="T195" fmla="*/ 6479 h 540"/>
                              <a:gd name="T196" fmla="+- 0 1213 819"/>
                              <a:gd name="T197" fmla="*/ T196 w 586"/>
                              <a:gd name="T198" fmla="+- 0 6489 5966"/>
                              <a:gd name="T199" fmla="*/ 6489 h 540"/>
                              <a:gd name="T200" fmla="+- 0 1170 819"/>
                              <a:gd name="T201" fmla="*/ T200 w 586"/>
                              <a:gd name="T202" fmla="+- 0 6502 5966"/>
                              <a:gd name="T203" fmla="*/ 6502 h 540"/>
                              <a:gd name="T204" fmla="+- 0 1081 819"/>
                              <a:gd name="T205" fmla="*/ T204 w 586"/>
                              <a:gd name="T206" fmla="+- 0 6505 5966"/>
                              <a:gd name="T207" fmla="*/ 6505 h 540"/>
                              <a:gd name="T208" fmla="+- 0 1156 819"/>
                              <a:gd name="T209" fmla="*/ T208 w 586"/>
                              <a:gd name="T210" fmla="+- 0 6502 5966"/>
                              <a:gd name="T211" fmla="*/ 6502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30"/>
                                </a:lnTo>
                                <a:lnTo>
                                  <a:pt x="191" y="523"/>
                                </a:lnTo>
                                <a:lnTo>
                                  <a:pt x="177" y="520"/>
                                </a:lnTo>
                                <a:lnTo>
                                  <a:pt x="167" y="513"/>
                                </a:lnTo>
                                <a:lnTo>
                                  <a:pt x="152" y="507"/>
                                </a:lnTo>
                                <a:lnTo>
                                  <a:pt x="142" y="500"/>
                                </a:lnTo>
                                <a:lnTo>
                                  <a:pt x="128" y="494"/>
                                </a:lnTo>
                                <a:lnTo>
                                  <a:pt x="117" y="487"/>
                                </a:lnTo>
                                <a:lnTo>
                                  <a:pt x="106" y="477"/>
                                </a:lnTo>
                                <a:lnTo>
                                  <a:pt x="96" y="471"/>
                                </a:lnTo>
                                <a:lnTo>
                                  <a:pt x="74" y="451"/>
                                </a:lnTo>
                                <a:lnTo>
                                  <a:pt x="67" y="441"/>
                                </a:lnTo>
                                <a:lnTo>
                                  <a:pt x="56" y="432"/>
                                </a:lnTo>
                                <a:lnTo>
                                  <a:pt x="49" y="422"/>
                                </a:lnTo>
                                <a:lnTo>
                                  <a:pt x="42" y="409"/>
                                </a:lnTo>
                                <a:lnTo>
                                  <a:pt x="35" y="399"/>
                                </a:lnTo>
                                <a:lnTo>
                                  <a:pt x="28" y="386"/>
                                </a:lnTo>
                                <a:lnTo>
                                  <a:pt x="21" y="376"/>
                                </a:lnTo>
                                <a:lnTo>
                                  <a:pt x="17" y="363"/>
                                </a:lnTo>
                                <a:lnTo>
                                  <a:pt x="10" y="350"/>
                                </a:lnTo>
                                <a:lnTo>
                                  <a:pt x="3" y="324"/>
                                </a:lnTo>
                                <a:lnTo>
                                  <a:pt x="3" y="311"/>
                                </a:lnTo>
                                <a:lnTo>
                                  <a:pt x="0" y="298"/>
                                </a:lnTo>
                                <a:lnTo>
                                  <a:pt x="0" y="242"/>
                                </a:lnTo>
                                <a:lnTo>
                                  <a:pt x="3" y="229"/>
                                </a:lnTo>
                                <a:lnTo>
                                  <a:pt x="3" y="216"/>
                                </a:lnTo>
                                <a:lnTo>
                                  <a:pt x="10" y="190"/>
                                </a:lnTo>
                                <a:lnTo>
                                  <a:pt x="17" y="177"/>
                                </a:lnTo>
                                <a:lnTo>
                                  <a:pt x="21" y="164"/>
                                </a:lnTo>
                                <a:lnTo>
                                  <a:pt x="28" y="154"/>
                                </a:lnTo>
                                <a:lnTo>
                                  <a:pt x="35" y="141"/>
                                </a:lnTo>
                                <a:lnTo>
                                  <a:pt x="42" y="131"/>
                                </a:lnTo>
                                <a:lnTo>
                                  <a:pt x="49" y="118"/>
                                </a:lnTo>
                                <a:lnTo>
                                  <a:pt x="56" y="108"/>
                                </a:lnTo>
                                <a:lnTo>
                                  <a:pt x="67" y="98"/>
                                </a:lnTo>
                                <a:lnTo>
                                  <a:pt x="74" y="88"/>
                                </a:lnTo>
                                <a:lnTo>
                                  <a:pt x="96" y="69"/>
                                </a:lnTo>
                                <a:lnTo>
                                  <a:pt x="106" y="62"/>
                                </a:lnTo>
                                <a:lnTo>
                                  <a:pt x="117" y="52"/>
                                </a:lnTo>
                                <a:lnTo>
                                  <a:pt x="128" y="46"/>
                                </a:lnTo>
                                <a:lnTo>
                                  <a:pt x="142" y="39"/>
                                </a:lnTo>
                                <a:lnTo>
                                  <a:pt x="152" y="33"/>
                                </a:lnTo>
                                <a:lnTo>
                                  <a:pt x="167" y="26"/>
                                </a:lnTo>
                                <a:lnTo>
                                  <a:pt x="177" y="20"/>
                                </a:lnTo>
                                <a:lnTo>
                                  <a:pt x="191" y="16"/>
                                </a:lnTo>
                                <a:lnTo>
                                  <a:pt x="206" y="10"/>
                                </a:lnTo>
                                <a:lnTo>
                                  <a:pt x="234" y="3"/>
                                </a:lnTo>
                                <a:lnTo>
                                  <a:pt x="351" y="3"/>
                                </a:lnTo>
                                <a:lnTo>
                                  <a:pt x="380" y="10"/>
                                </a:lnTo>
                                <a:lnTo>
                                  <a:pt x="394" y="16"/>
                                </a:lnTo>
                                <a:lnTo>
                                  <a:pt x="408" y="20"/>
                                </a:lnTo>
                                <a:lnTo>
                                  <a:pt x="419" y="26"/>
                                </a:lnTo>
                                <a:lnTo>
                                  <a:pt x="433" y="33"/>
                                </a:lnTo>
                                <a:lnTo>
                                  <a:pt x="444" y="39"/>
                                </a:lnTo>
                                <a:lnTo>
                                  <a:pt x="458" y="46"/>
                                </a:lnTo>
                                <a:lnTo>
                                  <a:pt x="468" y="52"/>
                                </a:lnTo>
                                <a:lnTo>
                                  <a:pt x="479" y="62"/>
                                </a:lnTo>
                                <a:lnTo>
                                  <a:pt x="490" y="69"/>
                                </a:lnTo>
                                <a:lnTo>
                                  <a:pt x="511" y="88"/>
                                </a:lnTo>
                                <a:lnTo>
                                  <a:pt x="518" y="98"/>
                                </a:lnTo>
                                <a:lnTo>
                                  <a:pt x="529" y="108"/>
                                </a:lnTo>
                                <a:lnTo>
                                  <a:pt x="536" y="118"/>
                                </a:lnTo>
                                <a:lnTo>
                                  <a:pt x="543" y="131"/>
                                </a:lnTo>
                                <a:lnTo>
                                  <a:pt x="550" y="141"/>
                                </a:lnTo>
                                <a:lnTo>
                                  <a:pt x="557" y="154"/>
                                </a:lnTo>
                                <a:lnTo>
                                  <a:pt x="564" y="164"/>
                                </a:lnTo>
                                <a:lnTo>
                                  <a:pt x="568" y="177"/>
                                </a:lnTo>
                                <a:lnTo>
                                  <a:pt x="575" y="190"/>
                                </a:lnTo>
                                <a:lnTo>
                                  <a:pt x="582" y="216"/>
                                </a:lnTo>
                                <a:lnTo>
                                  <a:pt x="582" y="229"/>
                                </a:lnTo>
                                <a:lnTo>
                                  <a:pt x="586" y="242"/>
                                </a:lnTo>
                                <a:lnTo>
                                  <a:pt x="586" y="298"/>
                                </a:lnTo>
                                <a:lnTo>
                                  <a:pt x="582" y="311"/>
                                </a:lnTo>
                                <a:lnTo>
                                  <a:pt x="582" y="324"/>
                                </a:lnTo>
                                <a:lnTo>
                                  <a:pt x="575" y="350"/>
                                </a:lnTo>
                                <a:lnTo>
                                  <a:pt x="568" y="363"/>
                                </a:lnTo>
                                <a:lnTo>
                                  <a:pt x="564" y="376"/>
                                </a:lnTo>
                                <a:lnTo>
                                  <a:pt x="557" y="386"/>
                                </a:lnTo>
                                <a:lnTo>
                                  <a:pt x="550" y="399"/>
                                </a:lnTo>
                                <a:lnTo>
                                  <a:pt x="543" y="409"/>
                                </a:lnTo>
                                <a:lnTo>
                                  <a:pt x="536" y="422"/>
                                </a:lnTo>
                                <a:lnTo>
                                  <a:pt x="529" y="432"/>
                                </a:lnTo>
                                <a:lnTo>
                                  <a:pt x="518" y="441"/>
                                </a:lnTo>
                                <a:lnTo>
                                  <a:pt x="511" y="451"/>
                                </a:lnTo>
                                <a:lnTo>
                                  <a:pt x="490" y="471"/>
                                </a:lnTo>
                                <a:lnTo>
                                  <a:pt x="479" y="477"/>
                                </a:lnTo>
                                <a:lnTo>
                                  <a:pt x="468" y="487"/>
                                </a:lnTo>
                                <a:lnTo>
                                  <a:pt x="458" y="494"/>
                                </a:lnTo>
                                <a:lnTo>
                                  <a:pt x="444" y="500"/>
                                </a:lnTo>
                                <a:lnTo>
                                  <a:pt x="433" y="507"/>
                                </a:lnTo>
                                <a:lnTo>
                                  <a:pt x="419" y="513"/>
                                </a:lnTo>
                                <a:lnTo>
                                  <a:pt x="408" y="520"/>
                                </a:lnTo>
                                <a:lnTo>
                                  <a:pt x="394" y="523"/>
                                </a:lnTo>
                                <a:lnTo>
                                  <a:pt x="380" y="530"/>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1557703568" name="Freeform 93"/>
                        <wps:cNvSpPr/>
                        <wps:spPr bwMode="auto">
                          <a:xfrm>
                            <a:off x="818" y="5966"/>
                            <a:ext cx="586" cy="540"/>
                          </a:xfrm>
                          <a:custGeom>
                            <a:avLst/>
                            <a:gdLst>
                              <a:gd name="T0" fmla="+- 0 1142 819"/>
                              <a:gd name="T1" fmla="*/ T0 w 586"/>
                              <a:gd name="T2" fmla="+- 0 5966 5966"/>
                              <a:gd name="T3" fmla="*/ 5966 h 540"/>
                              <a:gd name="T4" fmla="+- 0 1184 819"/>
                              <a:gd name="T5" fmla="*/ T4 w 586"/>
                              <a:gd name="T6" fmla="+- 0 5973 5966"/>
                              <a:gd name="T7" fmla="*/ 5973 h 540"/>
                              <a:gd name="T8" fmla="+- 0 1227 819"/>
                              <a:gd name="T9" fmla="*/ T8 w 586"/>
                              <a:gd name="T10" fmla="+- 0 5986 5966"/>
                              <a:gd name="T11" fmla="*/ 5986 h 540"/>
                              <a:gd name="T12" fmla="+- 0 1263 819"/>
                              <a:gd name="T13" fmla="*/ T12 w 586"/>
                              <a:gd name="T14" fmla="+- 0 6005 5966"/>
                              <a:gd name="T15" fmla="*/ 6005 h 540"/>
                              <a:gd name="T16" fmla="+- 0 1298 819"/>
                              <a:gd name="T17" fmla="*/ T16 w 586"/>
                              <a:gd name="T18" fmla="+- 0 6028 5966"/>
                              <a:gd name="T19" fmla="*/ 6028 h 540"/>
                              <a:gd name="T20" fmla="+- 0 1330 819"/>
                              <a:gd name="T21" fmla="*/ T20 w 586"/>
                              <a:gd name="T22" fmla="+- 0 6054 5966"/>
                              <a:gd name="T23" fmla="*/ 6054 h 540"/>
                              <a:gd name="T24" fmla="+- 0 1355 819"/>
                              <a:gd name="T25" fmla="*/ T24 w 586"/>
                              <a:gd name="T26" fmla="+- 0 6084 5966"/>
                              <a:gd name="T27" fmla="*/ 6084 h 540"/>
                              <a:gd name="T28" fmla="+- 0 1376 819"/>
                              <a:gd name="T29" fmla="*/ T28 w 586"/>
                              <a:gd name="T30" fmla="+- 0 6120 5966"/>
                              <a:gd name="T31" fmla="*/ 6120 h 540"/>
                              <a:gd name="T32" fmla="+- 0 1394 819"/>
                              <a:gd name="T33" fmla="*/ T32 w 586"/>
                              <a:gd name="T34" fmla="+- 0 6156 5966"/>
                              <a:gd name="T35" fmla="*/ 6156 h 540"/>
                              <a:gd name="T36" fmla="+- 0 1401 819"/>
                              <a:gd name="T37" fmla="*/ T36 w 586"/>
                              <a:gd name="T38" fmla="+- 0 6195 5966"/>
                              <a:gd name="T39" fmla="*/ 6195 h 540"/>
                              <a:gd name="T40" fmla="+- 0 1405 819"/>
                              <a:gd name="T41" fmla="*/ T40 w 586"/>
                              <a:gd name="T42" fmla="+- 0 6234 5966"/>
                              <a:gd name="T43" fmla="*/ 6234 h 540"/>
                              <a:gd name="T44" fmla="+- 0 1401 819"/>
                              <a:gd name="T45" fmla="*/ T44 w 586"/>
                              <a:gd name="T46" fmla="+- 0 6277 5966"/>
                              <a:gd name="T47" fmla="*/ 6277 h 540"/>
                              <a:gd name="T48" fmla="+- 0 1394 819"/>
                              <a:gd name="T49" fmla="*/ T48 w 586"/>
                              <a:gd name="T50" fmla="+- 0 6316 5966"/>
                              <a:gd name="T51" fmla="*/ 6316 h 540"/>
                              <a:gd name="T52" fmla="+- 0 1376 819"/>
                              <a:gd name="T53" fmla="*/ T52 w 586"/>
                              <a:gd name="T54" fmla="+- 0 6352 5966"/>
                              <a:gd name="T55" fmla="*/ 6352 h 540"/>
                              <a:gd name="T56" fmla="+- 0 1355 819"/>
                              <a:gd name="T57" fmla="*/ T56 w 586"/>
                              <a:gd name="T58" fmla="+- 0 6388 5966"/>
                              <a:gd name="T59" fmla="*/ 6388 h 540"/>
                              <a:gd name="T60" fmla="+- 0 1330 819"/>
                              <a:gd name="T61" fmla="*/ T60 w 586"/>
                              <a:gd name="T62" fmla="+- 0 6417 5966"/>
                              <a:gd name="T63" fmla="*/ 6417 h 540"/>
                              <a:gd name="T64" fmla="+- 0 1298 819"/>
                              <a:gd name="T65" fmla="*/ T64 w 586"/>
                              <a:gd name="T66" fmla="+- 0 6443 5966"/>
                              <a:gd name="T67" fmla="*/ 6443 h 540"/>
                              <a:gd name="T68" fmla="+- 0 1263 819"/>
                              <a:gd name="T69" fmla="*/ T68 w 586"/>
                              <a:gd name="T70" fmla="+- 0 6466 5966"/>
                              <a:gd name="T71" fmla="*/ 6466 h 540"/>
                              <a:gd name="T72" fmla="+- 0 1227 819"/>
                              <a:gd name="T73" fmla="*/ T72 w 586"/>
                              <a:gd name="T74" fmla="+- 0 6486 5966"/>
                              <a:gd name="T75" fmla="*/ 6486 h 540"/>
                              <a:gd name="T76" fmla="+- 0 1184 819"/>
                              <a:gd name="T77" fmla="*/ T76 w 586"/>
                              <a:gd name="T78" fmla="+- 0 6499 5966"/>
                              <a:gd name="T79" fmla="*/ 6499 h 540"/>
                              <a:gd name="T80" fmla="+- 0 1142 819"/>
                              <a:gd name="T81" fmla="*/ T80 w 586"/>
                              <a:gd name="T82" fmla="+- 0 6505 5966"/>
                              <a:gd name="T83" fmla="*/ 6505 h 540"/>
                              <a:gd name="T84" fmla="+- 0 1096 819"/>
                              <a:gd name="T85" fmla="*/ T84 w 586"/>
                              <a:gd name="T86" fmla="+- 0 6505 5966"/>
                              <a:gd name="T87" fmla="*/ 6505 h 540"/>
                              <a:gd name="T88" fmla="+- 0 1053 819"/>
                              <a:gd name="T89" fmla="*/ T88 w 586"/>
                              <a:gd name="T90" fmla="+- 0 6502 5966"/>
                              <a:gd name="T91" fmla="*/ 6502 h 540"/>
                              <a:gd name="T92" fmla="+- 0 1010 819"/>
                              <a:gd name="T93" fmla="*/ T92 w 586"/>
                              <a:gd name="T94" fmla="+- 0 6489 5966"/>
                              <a:gd name="T95" fmla="*/ 6489 h 540"/>
                              <a:gd name="T96" fmla="+- 0 971 819"/>
                              <a:gd name="T97" fmla="*/ T96 w 586"/>
                              <a:gd name="T98" fmla="+- 0 6473 5966"/>
                              <a:gd name="T99" fmla="*/ 6473 h 540"/>
                              <a:gd name="T100" fmla="+- 0 936 819"/>
                              <a:gd name="T101" fmla="*/ T100 w 586"/>
                              <a:gd name="T102" fmla="+- 0 6453 5966"/>
                              <a:gd name="T103" fmla="*/ 6453 h 540"/>
                              <a:gd name="T104" fmla="+- 0 904 819"/>
                              <a:gd name="T105" fmla="*/ T104 w 586"/>
                              <a:gd name="T106" fmla="+- 0 6427 5966"/>
                              <a:gd name="T107" fmla="*/ 6427 h 540"/>
                              <a:gd name="T108" fmla="+- 0 875 819"/>
                              <a:gd name="T109" fmla="*/ T108 w 586"/>
                              <a:gd name="T110" fmla="+- 0 6398 5966"/>
                              <a:gd name="T111" fmla="*/ 6398 h 540"/>
                              <a:gd name="T112" fmla="+- 0 854 819"/>
                              <a:gd name="T113" fmla="*/ T112 w 586"/>
                              <a:gd name="T114" fmla="+- 0 6365 5966"/>
                              <a:gd name="T115" fmla="*/ 6365 h 540"/>
                              <a:gd name="T116" fmla="+- 0 836 819"/>
                              <a:gd name="T117" fmla="*/ T116 w 586"/>
                              <a:gd name="T118" fmla="+- 0 6329 5966"/>
                              <a:gd name="T119" fmla="*/ 6329 h 540"/>
                              <a:gd name="T120" fmla="+- 0 822 819"/>
                              <a:gd name="T121" fmla="*/ T120 w 586"/>
                              <a:gd name="T122" fmla="+- 0 6290 5966"/>
                              <a:gd name="T123" fmla="*/ 6290 h 540"/>
                              <a:gd name="T124" fmla="+- 0 819 819"/>
                              <a:gd name="T125" fmla="*/ T124 w 586"/>
                              <a:gd name="T126" fmla="+- 0 6250 5966"/>
                              <a:gd name="T127" fmla="*/ 6250 h 540"/>
                              <a:gd name="T128" fmla="+- 0 819 819"/>
                              <a:gd name="T129" fmla="*/ T128 w 586"/>
                              <a:gd name="T130" fmla="+- 0 6208 5966"/>
                              <a:gd name="T131" fmla="*/ 6208 h 540"/>
                              <a:gd name="T132" fmla="+- 0 826 819"/>
                              <a:gd name="T133" fmla="*/ T132 w 586"/>
                              <a:gd name="T134" fmla="+- 0 6169 5966"/>
                              <a:gd name="T135" fmla="*/ 6169 h 540"/>
                              <a:gd name="T136" fmla="+- 0 840 819"/>
                              <a:gd name="T137" fmla="*/ T136 w 586"/>
                              <a:gd name="T138" fmla="+- 0 6130 5966"/>
                              <a:gd name="T139" fmla="*/ 6130 h 540"/>
                              <a:gd name="T140" fmla="+- 0 861 819"/>
                              <a:gd name="T141" fmla="*/ T140 w 586"/>
                              <a:gd name="T142" fmla="+- 0 6097 5966"/>
                              <a:gd name="T143" fmla="*/ 6097 h 540"/>
                              <a:gd name="T144" fmla="+- 0 886 819"/>
                              <a:gd name="T145" fmla="*/ T144 w 586"/>
                              <a:gd name="T146" fmla="+- 0 6064 5966"/>
                              <a:gd name="T147" fmla="*/ 6064 h 540"/>
                              <a:gd name="T148" fmla="+- 0 915 819"/>
                              <a:gd name="T149" fmla="*/ T148 w 586"/>
                              <a:gd name="T150" fmla="+- 0 6035 5966"/>
                              <a:gd name="T151" fmla="*/ 6035 h 540"/>
                              <a:gd name="T152" fmla="+- 0 947 819"/>
                              <a:gd name="T153" fmla="*/ T152 w 586"/>
                              <a:gd name="T154" fmla="+- 0 6012 5966"/>
                              <a:gd name="T155" fmla="*/ 6012 h 540"/>
                              <a:gd name="T156" fmla="+- 0 986 819"/>
                              <a:gd name="T157" fmla="*/ T156 w 586"/>
                              <a:gd name="T158" fmla="+- 0 5992 5966"/>
                              <a:gd name="T159" fmla="*/ 5992 h 540"/>
                              <a:gd name="T160" fmla="+- 0 1025 819"/>
                              <a:gd name="T161" fmla="*/ T160 w 586"/>
                              <a:gd name="T162" fmla="+- 0 5976 5966"/>
                              <a:gd name="T163" fmla="*/ 5976 h 540"/>
                              <a:gd name="T164" fmla="+- 0 1067 819"/>
                              <a:gd name="T165" fmla="*/ T164 w 586"/>
                              <a:gd name="T166" fmla="+- 0 5969 5966"/>
                              <a:gd name="T167" fmla="*/ 5969 h 540"/>
                              <a:gd name="T168" fmla="+- 0 1110 819"/>
                              <a:gd name="T169" fmla="*/ T168 w 586"/>
                              <a:gd name="T170" fmla="+- 0 5966 5966"/>
                              <a:gd name="T171" fmla="*/ 596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7"/>
                                </a:lnTo>
                                <a:lnTo>
                                  <a:pt x="380" y="10"/>
                                </a:lnTo>
                                <a:lnTo>
                                  <a:pt x="394" y="16"/>
                                </a:lnTo>
                                <a:lnTo>
                                  <a:pt x="408" y="20"/>
                                </a:lnTo>
                                <a:lnTo>
                                  <a:pt x="419" y="26"/>
                                </a:lnTo>
                                <a:lnTo>
                                  <a:pt x="433" y="33"/>
                                </a:lnTo>
                                <a:lnTo>
                                  <a:pt x="444" y="39"/>
                                </a:lnTo>
                                <a:lnTo>
                                  <a:pt x="458" y="46"/>
                                </a:lnTo>
                                <a:lnTo>
                                  <a:pt x="468" y="52"/>
                                </a:lnTo>
                                <a:lnTo>
                                  <a:pt x="479" y="62"/>
                                </a:lnTo>
                                <a:lnTo>
                                  <a:pt x="490" y="69"/>
                                </a:lnTo>
                                <a:lnTo>
                                  <a:pt x="500" y="79"/>
                                </a:lnTo>
                                <a:lnTo>
                                  <a:pt x="511" y="88"/>
                                </a:lnTo>
                                <a:lnTo>
                                  <a:pt x="518" y="98"/>
                                </a:lnTo>
                                <a:lnTo>
                                  <a:pt x="529" y="108"/>
                                </a:lnTo>
                                <a:lnTo>
                                  <a:pt x="536" y="118"/>
                                </a:lnTo>
                                <a:lnTo>
                                  <a:pt x="543" y="131"/>
                                </a:lnTo>
                                <a:lnTo>
                                  <a:pt x="550" y="141"/>
                                </a:lnTo>
                                <a:lnTo>
                                  <a:pt x="557" y="154"/>
                                </a:lnTo>
                                <a:lnTo>
                                  <a:pt x="564" y="164"/>
                                </a:lnTo>
                                <a:lnTo>
                                  <a:pt x="568" y="177"/>
                                </a:lnTo>
                                <a:lnTo>
                                  <a:pt x="575" y="190"/>
                                </a:lnTo>
                                <a:lnTo>
                                  <a:pt x="579" y="203"/>
                                </a:lnTo>
                                <a:lnTo>
                                  <a:pt x="582" y="216"/>
                                </a:lnTo>
                                <a:lnTo>
                                  <a:pt x="582" y="229"/>
                                </a:lnTo>
                                <a:lnTo>
                                  <a:pt x="586" y="242"/>
                                </a:lnTo>
                                <a:lnTo>
                                  <a:pt x="586" y="255"/>
                                </a:lnTo>
                                <a:lnTo>
                                  <a:pt x="586" y="268"/>
                                </a:lnTo>
                                <a:lnTo>
                                  <a:pt x="586" y="284"/>
                                </a:lnTo>
                                <a:lnTo>
                                  <a:pt x="586" y="298"/>
                                </a:lnTo>
                                <a:lnTo>
                                  <a:pt x="582" y="311"/>
                                </a:lnTo>
                                <a:lnTo>
                                  <a:pt x="582" y="324"/>
                                </a:lnTo>
                                <a:lnTo>
                                  <a:pt x="579" y="337"/>
                                </a:lnTo>
                                <a:lnTo>
                                  <a:pt x="575" y="350"/>
                                </a:lnTo>
                                <a:lnTo>
                                  <a:pt x="568" y="363"/>
                                </a:lnTo>
                                <a:lnTo>
                                  <a:pt x="564" y="376"/>
                                </a:lnTo>
                                <a:lnTo>
                                  <a:pt x="557" y="386"/>
                                </a:lnTo>
                                <a:lnTo>
                                  <a:pt x="550" y="399"/>
                                </a:lnTo>
                                <a:lnTo>
                                  <a:pt x="543" y="409"/>
                                </a:lnTo>
                                <a:lnTo>
                                  <a:pt x="536" y="422"/>
                                </a:lnTo>
                                <a:lnTo>
                                  <a:pt x="529" y="432"/>
                                </a:lnTo>
                                <a:lnTo>
                                  <a:pt x="518" y="441"/>
                                </a:lnTo>
                                <a:lnTo>
                                  <a:pt x="511" y="451"/>
                                </a:lnTo>
                                <a:lnTo>
                                  <a:pt x="500" y="461"/>
                                </a:lnTo>
                                <a:lnTo>
                                  <a:pt x="490" y="471"/>
                                </a:lnTo>
                                <a:lnTo>
                                  <a:pt x="479" y="477"/>
                                </a:lnTo>
                                <a:lnTo>
                                  <a:pt x="468" y="487"/>
                                </a:lnTo>
                                <a:lnTo>
                                  <a:pt x="458" y="494"/>
                                </a:lnTo>
                                <a:lnTo>
                                  <a:pt x="444" y="500"/>
                                </a:lnTo>
                                <a:lnTo>
                                  <a:pt x="433" y="507"/>
                                </a:lnTo>
                                <a:lnTo>
                                  <a:pt x="419" y="513"/>
                                </a:lnTo>
                                <a:lnTo>
                                  <a:pt x="408" y="520"/>
                                </a:lnTo>
                                <a:lnTo>
                                  <a:pt x="394" y="523"/>
                                </a:lnTo>
                                <a:lnTo>
                                  <a:pt x="380" y="530"/>
                                </a:lnTo>
                                <a:lnTo>
                                  <a:pt x="365" y="533"/>
                                </a:lnTo>
                                <a:lnTo>
                                  <a:pt x="351" y="536"/>
                                </a:lnTo>
                                <a:lnTo>
                                  <a:pt x="337" y="536"/>
                                </a:lnTo>
                                <a:lnTo>
                                  <a:pt x="323" y="539"/>
                                </a:lnTo>
                                <a:lnTo>
                                  <a:pt x="309" y="539"/>
                                </a:lnTo>
                                <a:lnTo>
                                  <a:pt x="291" y="539"/>
                                </a:lnTo>
                                <a:lnTo>
                                  <a:pt x="277" y="539"/>
                                </a:lnTo>
                                <a:lnTo>
                                  <a:pt x="262" y="539"/>
                                </a:lnTo>
                                <a:lnTo>
                                  <a:pt x="248" y="536"/>
                                </a:lnTo>
                                <a:lnTo>
                                  <a:pt x="234" y="536"/>
                                </a:lnTo>
                                <a:lnTo>
                                  <a:pt x="220" y="533"/>
                                </a:lnTo>
                                <a:lnTo>
                                  <a:pt x="206" y="530"/>
                                </a:lnTo>
                                <a:lnTo>
                                  <a:pt x="191" y="523"/>
                                </a:lnTo>
                                <a:lnTo>
                                  <a:pt x="177" y="520"/>
                                </a:lnTo>
                                <a:lnTo>
                                  <a:pt x="167" y="513"/>
                                </a:lnTo>
                                <a:lnTo>
                                  <a:pt x="152" y="507"/>
                                </a:lnTo>
                                <a:lnTo>
                                  <a:pt x="142" y="500"/>
                                </a:lnTo>
                                <a:lnTo>
                                  <a:pt x="128" y="494"/>
                                </a:lnTo>
                                <a:lnTo>
                                  <a:pt x="117" y="487"/>
                                </a:lnTo>
                                <a:lnTo>
                                  <a:pt x="106" y="477"/>
                                </a:lnTo>
                                <a:lnTo>
                                  <a:pt x="96" y="471"/>
                                </a:lnTo>
                                <a:lnTo>
                                  <a:pt x="85" y="461"/>
                                </a:lnTo>
                                <a:lnTo>
                                  <a:pt x="74" y="451"/>
                                </a:lnTo>
                                <a:lnTo>
                                  <a:pt x="67" y="441"/>
                                </a:lnTo>
                                <a:lnTo>
                                  <a:pt x="56" y="432"/>
                                </a:lnTo>
                                <a:lnTo>
                                  <a:pt x="49" y="422"/>
                                </a:lnTo>
                                <a:lnTo>
                                  <a:pt x="42" y="409"/>
                                </a:lnTo>
                                <a:lnTo>
                                  <a:pt x="35" y="399"/>
                                </a:lnTo>
                                <a:lnTo>
                                  <a:pt x="28" y="386"/>
                                </a:lnTo>
                                <a:lnTo>
                                  <a:pt x="21" y="376"/>
                                </a:lnTo>
                                <a:lnTo>
                                  <a:pt x="17" y="363"/>
                                </a:lnTo>
                                <a:lnTo>
                                  <a:pt x="10" y="350"/>
                                </a:lnTo>
                                <a:lnTo>
                                  <a:pt x="7" y="337"/>
                                </a:lnTo>
                                <a:lnTo>
                                  <a:pt x="3" y="324"/>
                                </a:lnTo>
                                <a:lnTo>
                                  <a:pt x="3" y="311"/>
                                </a:lnTo>
                                <a:lnTo>
                                  <a:pt x="0" y="298"/>
                                </a:lnTo>
                                <a:lnTo>
                                  <a:pt x="0" y="284"/>
                                </a:lnTo>
                                <a:lnTo>
                                  <a:pt x="0" y="268"/>
                                </a:lnTo>
                                <a:lnTo>
                                  <a:pt x="0" y="255"/>
                                </a:lnTo>
                                <a:lnTo>
                                  <a:pt x="0" y="242"/>
                                </a:lnTo>
                                <a:lnTo>
                                  <a:pt x="3" y="229"/>
                                </a:lnTo>
                                <a:lnTo>
                                  <a:pt x="3" y="216"/>
                                </a:lnTo>
                                <a:lnTo>
                                  <a:pt x="7" y="203"/>
                                </a:lnTo>
                                <a:lnTo>
                                  <a:pt x="10" y="190"/>
                                </a:lnTo>
                                <a:lnTo>
                                  <a:pt x="17" y="177"/>
                                </a:lnTo>
                                <a:lnTo>
                                  <a:pt x="21" y="164"/>
                                </a:lnTo>
                                <a:lnTo>
                                  <a:pt x="28" y="154"/>
                                </a:lnTo>
                                <a:lnTo>
                                  <a:pt x="35" y="141"/>
                                </a:lnTo>
                                <a:lnTo>
                                  <a:pt x="42" y="131"/>
                                </a:lnTo>
                                <a:lnTo>
                                  <a:pt x="49" y="118"/>
                                </a:lnTo>
                                <a:lnTo>
                                  <a:pt x="56" y="108"/>
                                </a:lnTo>
                                <a:lnTo>
                                  <a:pt x="67" y="98"/>
                                </a:lnTo>
                                <a:lnTo>
                                  <a:pt x="74" y="88"/>
                                </a:lnTo>
                                <a:lnTo>
                                  <a:pt x="85" y="79"/>
                                </a:lnTo>
                                <a:lnTo>
                                  <a:pt x="96" y="69"/>
                                </a:lnTo>
                                <a:lnTo>
                                  <a:pt x="106" y="62"/>
                                </a:lnTo>
                                <a:lnTo>
                                  <a:pt x="117" y="52"/>
                                </a:lnTo>
                                <a:lnTo>
                                  <a:pt x="128" y="46"/>
                                </a:lnTo>
                                <a:lnTo>
                                  <a:pt x="142" y="39"/>
                                </a:lnTo>
                                <a:lnTo>
                                  <a:pt x="152" y="33"/>
                                </a:lnTo>
                                <a:lnTo>
                                  <a:pt x="167" y="26"/>
                                </a:lnTo>
                                <a:lnTo>
                                  <a:pt x="177" y="20"/>
                                </a:lnTo>
                                <a:lnTo>
                                  <a:pt x="191" y="16"/>
                                </a:lnTo>
                                <a:lnTo>
                                  <a:pt x="206" y="10"/>
                                </a:lnTo>
                                <a:lnTo>
                                  <a:pt x="220" y="7"/>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198734504" name="Freeform 94"/>
                        <wps:cNvSpPr/>
                        <wps:spPr bwMode="auto">
                          <a:xfrm>
                            <a:off x="868" y="6011"/>
                            <a:ext cx="491" cy="458"/>
                          </a:xfrm>
                          <a:custGeom>
                            <a:avLst/>
                            <a:gdLst>
                              <a:gd name="T0" fmla="+- 0 1312 868"/>
                              <a:gd name="T1" fmla="*/ T0 w 491"/>
                              <a:gd name="T2" fmla="+- 0 6469 6012"/>
                              <a:gd name="T3" fmla="*/ 6469 h 458"/>
                              <a:gd name="T4" fmla="+- 0 868 868"/>
                              <a:gd name="T5" fmla="*/ T4 w 491"/>
                              <a:gd name="T6" fmla="+- 0 6058 6012"/>
                              <a:gd name="T7" fmla="*/ 6058 h 458"/>
                              <a:gd name="T8" fmla="+- 0 907 868"/>
                              <a:gd name="T9" fmla="*/ T8 w 491"/>
                              <a:gd name="T10" fmla="+- 0 6012 6012"/>
                              <a:gd name="T11" fmla="*/ 6012 h 458"/>
                              <a:gd name="T12" fmla="+- 0 1358 868"/>
                              <a:gd name="T13" fmla="*/ T12 w 491"/>
                              <a:gd name="T14" fmla="+- 0 6427 6012"/>
                              <a:gd name="T15" fmla="*/ 6427 h 458"/>
                              <a:gd name="T16" fmla="+- 0 1312 868"/>
                              <a:gd name="T17" fmla="*/ T16 w 491"/>
                              <a:gd name="T18" fmla="+- 0 6469 6012"/>
                              <a:gd name="T19" fmla="*/ 6469 h 458"/>
                            </a:gdLst>
                            <a:ahLst/>
                            <a:cxnLst>
                              <a:cxn ang="0">
                                <a:pos x="T1" y="T3"/>
                              </a:cxn>
                              <a:cxn ang="0">
                                <a:pos x="T5" y="T7"/>
                              </a:cxn>
                              <a:cxn ang="0">
                                <a:pos x="T9" y="T11"/>
                              </a:cxn>
                              <a:cxn ang="0">
                                <a:pos x="T13" y="T15"/>
                              </a:cxn>
                              <a:cxn ang="0">
                                <a:pos x="T17" y="T19"/>
                              </a:cxn>
                            </a:cxnLst>
                            <a:rect l="0" t="0" r="r" b="b"/>
                            <a:pathLst>
                              <a:path w="491" h="458">
                                <a:moveTo>
                                  <a:pt x="444" y="457"/>
                                </a:moveTo>
                                <a:lnTo>
                                  <a:pt x="0" y="46"/>
                                </a:lnTo>
                                <a:lnTo>
                                  <a:pt x="39" y="0"/>
                                </a:lnTo>
                                <a:lnTo>
                                  <a:pt x="490" y="415"/>
                                </a:lnTo>
                                <a:lnTo>
                                  <a:pt x="444" y="457"/>
                                </a:lnTo>
                                <a:close/>
                              </a:path>
                            </a:pathLst>
                          </a:custGeom>
                          <a:solidFill>
                            <a:srgbClr val="000000"/>
                          </a:solidFill>
                          <a:ln>
                            <a:noFill/>
                          </a:ln>
                        </wps:spPr>
                        <wps:bodyPr rot="0" vert="horz" wrap="square" lIns="91440" tIns="45720" rIns="91440" bIns="45720" anchor="t" anchorCtr="0" upright="1">
                          <a:noAutofit/>
                        </wps:bodyPr>
                      </wps:wsp>
                      <wps:wsp>
                        <wps:cNvPr id="1394288365" name="Freeform 95"/>
                        <wps:cNvSpPr/>
                        <wps:spPr bwMode="auto">
                          <a:xfrm>
                            <a:off x="868" y="6011"/>
                            <a:ext cx="491" cy="458"/>
                          </a:xfrm>
                          <a:custGeom>
                            <a:avLst/>
                            <a:gdLst>
                              <a:gd name="T0" fmla="+- 0 868 868"/>
                              <a:gd name="T1" fmla="*/ T0 w 491"/>
                              <a:gd name="T2" fmla="+- 0 6058 6012"/>
                              <a:gd name="T3" fmla="*/ 6058 h 458"/>
                              <a:gd name="T4" fmla="+- 0 1312 868"/>
                              <a:gd name="T5" fmla="*/ T4 w 491"/>
                              <a:gd name="T6" fmla="+- 0 6469 6012"/>
                              <a:gd name="T7" fmla="*/ 6469 h 458"/>
                              <a:gd name="T8" fmla="+- 0 1358 868"/>
                              <a:gd name="T9" fmla="*/ T8 w 491"/>
                              <a:gd name="T10" fmla="+- 0 6427 6012"/>
                              <a:gd name="T11" fmla="*/ 6427 h 458"/>
                              <a:gd name="T12" fmla="+- 0 907 868"/>
                              <a:gd name="T13" fmla="*/ T12 w 491"/>
                              <a:gd name="T14" fmla="+- 0 6012 6012"/>
                              <a:gd name="T15" fmla="*/ 6012 h 458"/>
                              <a:gd name="T16" fmla="+- 0 868 868"/>
                              <a:gd name="T17" fmla="*/ T16 w 491"/>
                              <a:gd name="T18" fmla="+- 0 6058 6012"/>
                              <a:gd name="T19" fmla="*/ 6058 h 458"/>
                            </a:gdLst>
                            <a:ahLst/>
                            <a:cxnLst>
                              <a:cxn ang="0">
                                <a:pos x="T1" y="T3"/>
                              </a:cxn>
                              <a:cxn ang="0">
                                <a:pos x="T5" y="T7"/>
                              </a:cxn>
                              <a:cxn ang="0">
                                <a:pos x="T9" y="T11"/>
                              </a:cxn>
                              <a:cxn ang="0">
                                <a:pos x="T13" y="T15"/>
                              </a:cxn>
                              <a:cxn ang="0">
                                <a:pos x="T17" y="T19"/>
                              </a:cxn>
                            </a:cxnLst>
                            <a:rect l="0" t="0" r="r" b="b"/>
                            <a:pathLst>
                              <a:path w="491" h="458">
                                <a:moveTo>
                                  <a:pt x="0" y="46"/>
                                </a:moveTo>
                                <a:lnTo>
                                  <a:pt x="444" y="457"/>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89" o:spid="_x0000_s1026" o:spt="203" style="position:absolute;left:0pt;margin-left:38.15pt;margin-top:295.75pt;height:32.05pt;width:34.8pt;mso-position-horizontal-relative:page;mso-position-vertical-relative:page;z-index:-251633664;mso-width-relative:page;mso-height-relative:page;" coordorigin="764,5915" coordsize="696,641" o:gfxdata="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">
                <o:lock v:ext="edit" aspectratio="f"/>
                <v:shape id="AutoShape 90" o:spid="_x0000_s1026" o:spt="100" style="position:absolute;left:765;top:5917;height:638;width:693;" fillcolor="#000000" filled="t" stroked="f" coordsize="693,638" o:gfxdata="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h/XkC/&#10;AAAA4gAAAA8AAAAAAAAAAQAgAAAAIgAAAGRycy9kb3ducmV2LnhtbFBLAQIUABQAAAAIAIdO4kAz&#10;LwWeOwAAADkAAAAQAAAAAAAAAAEAIAAAAA4BAABkcnMvc2hhcGV4bWwueG1sUEsFBgAAAAAGAAYA&#10;WwEAALgDAAAAAA==&#10;" path="m363,3l331,3,345,0,363,3xm398,7l295,7,313,3,380,3,398,7xm416,631l277,631,260,624,245,621,228,618,199,605,182,598,167,588,153,582,142,572,114,552,93,533,71,507,61,497,54,484,43,471,36,454,22,428,18,412,15,399,8,383,8,366,4,350,4,333,0,317,4,304,4,288,8,271,8,255,15,239,18,226,22,209,36,183,43,167,54,154,61,141,71,131,93,105,114,85,142,65,153,56,167,49,182,39,199,33,228,20,245,16,260,13,277,7,416,7,434,13,448,16,466,20,494,33,512,39,526,49,540,56,551,65,579,85,601,105,622,131,633,141,640,154,650,167,657,183,672,209,675,226,679,239,686,255,686,271,689,288,689,304,693,317,689,333,689,350,686,366,686,383,679,399,675,412,672,428,657,454,650,471,640,484,633,497,622,507,601,533,579,552,551,572,540,582,526,588,512,598,494,605,466,618,448,621,434,624,416,631xm380,634l313,634,295,631,398,631,380,634xm345,637l331,634,363,634,345,637xe">
                  <v:path o:connectlocs="331,5920;363,5920;295,5924;380,5920;416,6548;260,6541;228,6535;182,6515;153,6499;114,6469;71,6424;54,6401;36,6371;18,6329;8,6300;4,6267;0,6234;4,6205;8,6172;18,6143;36,6100;54,6071;71,6048;114,6002;153,5973;182,5956;228,5937;260,5930;416,5924;448,5933;494,5950;526,5966;551,5982;601,6022;633,6058;650,6084;672,6126;679,6156;686,6188;689,6221;689,6250;686,6283;679,6316;672,6345;650,6388;633,6414;601,6450;551,6489;526,6505;494,6522;448,6538;416,6548;313,6551;398,6548;345,6554;363,6551" o:connectangles="0,0,0,0,0,0,0,0,0,0,0,0,0,0,0,0,0,0,0,0,0,0,0,0,0,0,0,0,0,0,0,0,0,0,0,0,0,0,0,0,0,0,0,0,0,0,0,0,0,0,0,0,0,0,0,0"/>
                  <v:fill on="t" focussize="0,0"/>
                  <v:stroke on="f"/>
                  <v:imagedata o:title=""/>
                  <o:lock v:ext="edit" aspectratio="f"/>
                </v:shape>
                <v:shape id="Freeform 91" o:spid="_x0000_s1026" o:spt="100" style="position:absolute;left:765;top:5917;height:638;width:693;" filled="f" stroked="t" coordsize="693,638" o:gfxdata="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DPFHLMQAAADiAAAADwAAAAAAAAABACAAAAAiAAAAZHJzL2Rvd25yZXYueG1sUEsBAhQAFAAAAAgA&#10;h07iQDMvBZ47AAAAOQAAABAAAAAAAAAAAQAgAAAAEwEAAGRycy9zaGFwZXhtbC54bWxQSwUGAAAA&#10;AAYABgBbAQAAvQMAAAAA&#10;" path="m345,637l331,634,313,634,295,631,277,631,260,624,245,621,228,618,213,611,199,605,182,598,167,588,153,582,142,572,128,562,114,552,103,543,93,533,82,520,71,507,61,497,54,484,43,471,36,454,29,441,22,428,18,412,15,399,8,383,8,366,4,350,4,333,0,317,4,304,4,288,8,271,8,255,15,239,18,226,22,209,29,196,36,183,43,167,54,154,61,141,71,131,82,118,93,105,103,95,114,85,128,75,142,65,153,56,167,49,182,39,199,33,213,26,228,20,245,16,260,13,277,7,295,7,313,3,331,3,345,0,363,3,380,3,398,7,416,7,434,13,448,16,466,20,480,26,494,33,512,39,526,49,540,56,551,65,565,75,579,85,590,95,601,105,611,118,622,131,633,141,640,154,650,167,657,183,664,196,672,209,675,226,679,239,686,255,686,271,689,288,689,304,693,317,689,333,689,350,686,366,686,383,679,399,675,412,672,428,664,441,657,454,650,471,640,484,633,497,622,507,611,520,601,533,590,543,579,552,565,562,551,572,540,582,526,588,512,598,494,605,480,611,466,618,448,621,434,624,416,631,398,631,380,634,363,634,345,637e">
                  <v:path o:connectlocs="313,6551;260,6541;213,6528;167,6505;128,6479;93,6450;61,6414;36,6371;18,6329;8,6283;0,6234;8,6188;18,6143;36,6100;61,6058;93,6022;128,5992;167,5966;213,5943;260,5930;313,5920;363,5920;416,5924;466,5937;512,5956;551,5982;590,6012;622,6048;650,6084;672,6126;686,6172;689,6221;689,6267;679,6316;664,6358;640,6401;611,6437;579,6469;540,6499;494,6522;448,6538;398,6548;345,6554" o:connectangles="0,0,0,0,0,0,0,0,0,0,0,0,0,0,0,0,0,0,0,0,0,0,0,0,0,0,0,0,0,0,0,0,0,0,0,0,0,0,0,0,0,0,0"/>
                  <v:fill on="f" focussize="0,0"/>
                  <v:stroke weight="0.16992125984252pt" color="#000000" joinstyle="round"/>
                  <v:imagedata o:title=""/>
                  <o:lock v:ext="edit" aspectratio="f"/>
                </v:shape>
                <v:shape id="AutoShape 92" o:spid="_x0000_s1026" o:spt="100" style="position:absolute;left:818;top:5966;height:540;width:586;" fillcolor="#FFFFFF" filled="t" stroked="f" coordsize="586,540" o:gfxdata="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GNamqTFAAAA4gAAAA8AAAAAAAAAAQAgAAAAIgAAAGRycy9kb3ducmV2LnhtbFBLAQIUABQAAAAI&#10;AIdO4kAzLwWeOwAAADkAAAAQAAAAAAAAAAEAIAAAABQBAABkcnMvc2hhcGV4bWwueG1sUEsFBgAA&#10;AAAGAAYAWwEAAL4DAAAAAA==&#10;" path="m337,3l248,3,262,0,323,0,337,3xm351,536l234,536,206,530,191,523,177,520,167,513,152,507,142,500,128,494,117,487,106,477,96,471,74,451,67,441,56,432,49,422,42,409,35,399,28,386,21,376,17,363,10,350,3,324,3,311,0,298,0,242,3,229,3,216,10,190,17,177,21,164,28,154,35,141,42,131,49,118,56,108,67,98,74,88,96,69,106,62,117,52,128,46,142,39,152,33,167,26,177,20,191,16,206,10,234,3,351,3,380,10,394,16,408,20,419,26,433,33,444,39,458,46,468,52,479,62,490,69,511,88,518,98,529,108,536,118,543,131,550,141,557,154,564,164,568,177,575,190,582,216,582,229,586,242,586,298,582,311,582,324,575,350,568,363,564,376,557,386,550,399,543,409,536,422,529,432,518,441,511,451,490,471,479,477,468,487,458,494,444,500,433,507,419,513,408,520,394,523,380,530,351,536xm323,539l262,539,248,536,337,536,323,539xe">
                  <v:path o:connectlocs="248,5969;323,5966;351,6502;206,6496;177,6486;152,6473;128,6460;106,6443;74,6417;56,6398;42,6375;28,6352;17,6329;3,6290;0,6264;3,6195;10,6156;21,6130;35,6107;49,6084;67,6064;96,6035;117,6018;142,6005;167,5992;191,5982;234,5969;380,5976;408,5986;433,5999;458,6012;479,6028;511,6054;529,6074;543,6097;557,6120;568,6143;582,6182;586,6208;582,6277;575,6316;564,6342;550,6365;536,6388;518,6407;490,6437;468,6453;444,6466;419,6479;394,6489;351,6502;262,6505;337,6502" o:connectangles="0,0,0,0,0,0,0,0,0,0,0,0,0,0,0,0,0,0,0,0,0,0,0,0,0,0,0,0,0,0,0,0,0,0,0,0,0,0,0,0,0,0,0,0,0,0,0,0,0,0,0,0,0"/>
                  <v:fill on="t" focussize="0,0"/>
                  <v:stroke on="f"/>
                  <v:imagedata o:title=""/>
                  <o:lock v:ext="edit" aspectratio="f"/>
                </v:shape>
                <v:shape id="Freeform 93" o:spid="_x0000_s1026" o:spt="100" style="position:absolute;left:818;top:5966;height:540;width:586;" filled="f" stroked="t" coordsize="586,540" o:gfxdata="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6wqgcQAAADjAAAADwAAAAAAAAABACAAAAAiAAAAZHJzL2Rvd25yZXYueG1sUEsBAhQAFAAAAAgA&#10;h07iQDMvBZ47AAAAOQAAABAAAAAAAAAAAQAgAAAAEwEAAGRycy9zaGFwZXhtbC54bWxQSwUGAAAA&#10;AAYABgBbAQAAvQMAAAAA&#10;" path="m291,0l309,0,323,0,337,3,351,3,365,7,380,10,394,16,408,20,419,26,433,33,444,39,458,46,468,52,479,62,490,69,500,79,511,88,518,98,529,108,536,118,543,131,550,141,557,154,564,164,568,177,575,190,579,203,582,216,582,229,586,242,586,255,586,268,586,284,586,298,582,311,582,324,579,337,575,350,568,363,564,376,557,386,550,399,543,409,536,422,529,432,518,441,511,451,500,461,490,471,479,477,468,487,458,494,444,500,433,507,419,513,408,520,394,523,380,530,365,533,351,536,337,536,323,539,309,539,291,539,277,539,262,539,248,536,234,536,220,533,206,530,191,523,177,520,167,513,152,507,142,500,128,494,117,487,106,477,96,471,85,461,74,451,67,441,56,432,49,422,42,409,35,399,28,386,21,376,17,363,10,350,7,337,3,324,3,311,0,298,0,284,0,268,0,255,0,242,3,229,3,216,7,203,10,190,17,177,21,164,28,154,35,141,42,131,49,118,56,108,67,98,74,88,85,79,96,69,106,62,117,52,128,46,142,39,152,33,167,26,177,20,191,16,206,10,220,7,234,3,248,3,262,0,277,0,291,0e">
                  <v:path o:connectlocs="323,5966;365,5973;408,5986;444,6005;479,6028;511,6054;536,6084;557,6120;575,6156;582,6195;586,6234;582,6277;575,6316;557,6352;536,6388;511,6417;479,6443;444,6466;408,6486;365,6499;323,6505;277,6505;234,6502;191,6489;152,6473;117,6453;85,6427;56,6398;35,6365;17,6329;3,6290;0,6250;0,6208;7,6169;21,6130;42,6097;67,6064;96,6035;128,6012;167,5992;206,5976;248,5969;291,5966" o:connectangles="0,0,0,0,0,0,0,0,0,0,0,0,0,0,0,0,0,0,0,0,0,0,0,0,0,0,0,0,0,0,0,0,0,0,0,0,0,0,0,0,0,0,0"/>
                  <v:fill on="f" focussize="0,0"/>
                  <v:stroke weight="0.16992125984252pt" color="#000000" joinstyle="round"/>
                  <v:imagedata o:title=""/>
                  <o:lock v:ext="edit" aspectratio="f"/>
                </v:shape>
                <v:shape id="Freeform 94" o:spid="_x0000_s1026" o:spt="100" style="position:absolute;left:868;top:6011;height:458;width:491;" fillcolor="#000000" filled="t" stroked="f" coordsize="491,458" o:gfxdata="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xCI&#10;GcEAAADjAAAADwAAAAAAAAABACAAAAAiAAAAZHJzL2Rvd25yZXYueG1sUEsBAhQAFAAAAAgAh07i&#10;QDMvBZ47AAAAOQAAABAAAAAAAAAAAQAgAAAAEAEAAGRycy9zaGFwZXhtbC54bWxQSwUGAAAAAAYA&#10;BgBbAQAAugMAAAAA&#10;" path="m444,457l0,46,39,0,490,415,444,457xe">
                  <v:path o:connectlocs="444,6469;0,6058;39,6012;490,6427;444,6469" o:connectangles="0,0,0,0,0"/>
                  <v:fill on="t" focussize="0,0"/>
                  <v:stroke on="f"/>
                  <v:imagedata o:title=""/>
                  <o:lock v:ext="edit" aspectratio="f"/>
                </v:shape>
                <v:shape id="Freeform 95" o:spid="_x0000_s1026" o:spt="100" style="position:absolute;left:868;top:6011;height:458;width:491;" filled="f" stroked="t" coordsize="491,458" o:gfxdata="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fNX&#10;FcEAAADjAAAADwAAAAAAAAABACAAAAAiAAAAZHJzL2Rvd25yZXYueG1sUEsBAhQAFAAAAAgAh07i&#10;QDMvBZ47AAAAOQAAABAAAAAAAAAAAQAgAAAAEAEAAGRycy9zaGFwZXhtbC54bWxQSwUGAAAAAAYA&#10;BgBbAQAAugMAAAAA&#10;" path="m0,46l444,457,490,415,39,0,0,46e">
                  <v:path o:connectlocs="0,6058;444,6469;490,6427;39,6012;0,6058"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83840" behindDoc="1" locked="0" layoutInCell="1" allowOverlap="1">
                <wp:simplePos x="0" y="0"/>
                <wp:positionH relativeFrom="page">
                  <wp:posOffset>484505</wp:posOffset>
                </wp:positionH>
                <wp:positionV relativeFrom="page">
                  <wp:posOffset>4328795</wp:posOffset>
                </wp:positionV>
                <wp:extent cx="441960" cy="407035"/>
                <wp:effectExtent l="17780" t="13970" r="16510" b="7620"/>
                <wp:wrapNone/>
                <wp:docPr id="775138091" name="Group 96"/>
                <wp:cNvGraphicFramePr/>
                <a:graphic xmlns:a="http://schemas.openxmlformats.org/drawingml/2006/main">
                  <a:graphicData uri="http://schemas.microsoft.com/office/word/2010/wordprocessingGroup">
                    <wpg:wgp>
                      <wpg:cNvGrpSpPr/>
                      <wpg:grpSpPr>
                        <a:xfrm>
                          <a:off x="0" y="0"/>
                          <a:ext cx="441960" cy="407035"/>
                          <a:chOff x="764" y="6818"/>
                          <a:chExt cx="696" cy="641"/>
                        </a:xfrm>
                      </wpg:grpSpPr>
                      <wps:wsp>
                        <wps:cNvPr id="1557383575" name="AutoShape 97"/>
                        <wps:cNvSpPr/>
                        <wps:spPr bwMode="auto">
                          <a:xfrm>
                            <a:off x="765" y="6819"/>
                            <a:ext cx="693" cy="638"/>
                          </a:xfrm>
                          <a:custGeom>
                            <a:avLst/>
                            <a:gdLst>
                              <a:gd name="T0" fmla="+- 0 1096 765"/>
                              <a:gd name="T1" fmla="*/ T0 w 693"/>
                              <a:gd name="T2" fmla="+- 0 6823 6819"/>
                              <a:gd name="T3" fmla="*/ 6823 h 638"/>
                              <a:gd name="T4" fmla="+- 0 1128 765"/>
                              <a:gd name="T5" fmla="*/ T4 w 693"/>
                              <a:gd name="T6" fmla="+- 0 6823 6819"/>
                              <a:gd name="T7" fmla="*/ 6823 h 638"/>
                              <a:gd name="T8" fmla="+- 0 1060 765"/>
                              <a:gd name="T9" fmla="*/ T8 w 693"/>
                              <a:gd name="T10" fmla="+- 0 6826 6819"/>
                              <a:gd name="T11" fmla="*/ 6826 h 638"/>
                              <a:gd name="T12" fmla="+- 0 1145 765"/>
                              <a:gd name="T13" fmla="*/ T12 w 693"/>
                              <a:gd name="T14" fmla="+- 0 6823 6819"/>
                              <a:gd name="T15" fmla="*/ 6823 h 638"/>
                              <a:gd name="T16" fmla="+- 0 1181 765"/>
                              <a:gd name="T17" fmla="*/ T16 w 693"/>
                              <a:gd name="T18" fmla="+- 0 7450 6819"/>
                              <a:gd name="T19" fmla="*/ 7450 h 638"/>
                              <a:gd name="T20" fmla="+- 0 1025 765"/>
                              <a:gd name="T21" fmla="*/ T20 w 693"/>
                              <a:gd name="T22" fmla="+- 0 7444 6819"/>
                              <a:gd name="T23" fmla="*/ 7444 h 638"/>
                              <a:gd name="T24" fmla="+- 0 993 765"/>
                              <a:gd name="T25" fmla="*/ T24 w 693"/>
                              <a:gd name="T26" fmla="+- 0 7437 6819"/>
                              <a:gd name="T27" fmla="*/ 7437 h 638"/>
                              <a:gd name="T28" fmla="+- 0 947 765"/>
                              <a:gd name="T29" fmla="*/ T28 w 693"/>
                              <a:gd name="T30" fmla="+- 0 7418 6819"/>
                              <a:gd name="T31" fmla="*/ 7418 h 638"/>
                              <a:gd name="T32" fmla="+- 0 918 765"/>
                              <a:gd name="T33" fmla="*/ T32 w 693"/>
                              <a:gd name="T34" fmla="+- 0 7401 6819"/>
                              <a:gd name="T35" fmla="*/ 7401 h 638"/>
                              <a:gd name="T36" fmla="+- 0 879 765"/>
                              <a:gd name="T37" fmla="*/ T36 w 693"/>
                              <a:gd name="T38" fmla="+- 0 7372 6819"/>
                              <a:gd name="T39" fmla="*/ 7372 h 638"/>
                              <a:gd name="T40" fmla="+- 0 836 765"/>
                              <a:gd name="T41" fmla="*/ T40 w 693"/>
                              <a:gd name="T42" fmla="+- 0 7326 6819"/>
                              <a:gd name="T43" fmla="*/ 7326 h 638"/>
                              <a:gd name="T44" fmla="+- 0 819 765"/>
                              <a:gd name="T45" fmla="*/ T44 w 693"/>
                              <a:gd name="T46" fmla="+- 0 7303 6819"/>
                              <a:gd name="T47" fmla="*/ 7303 h 638"/>
                              <a:gd name="T48" fmla="+- 0 801 765"/>
                              <a:gd name="T49" fmla="*/ T48 w 693"/>
                              <a:gd name="T50" fmla="+- 0 7274 6819"/>
                              <a:gd name="T51" fmla="*/ 7274 h 638"/>
                              <a:gd name="T52" fmla="+- 0 783 765"/>
                              <a:gd name="T53" fmla="*/ T52 w 693"/>
                              <a:gd name="T54" fmla="+- 0 7231 6819"/>
                              <a:gd name="T55" fmla="*/ 7231 h 638"/>
                              <a:gd name="T56" fmla="+- 0 773 765"/>
                              <a:gd name="T57" fmla="*/ T56 w 693"/>
                              <a:gd name="T58" fmla="+- 0 7202 6819"/>
                              <a:gd name="T59" fmla="*/ 7202 h 638"/>
                              <a:gd name="T60" fmla="+- 0 769 765"/>
                              <a:gd name="T61" fmla="*/ T60 w 693"/>
                              <a:gd name="T62" fmla="+- 0 7169 6819"/>
                              <a:gd name="T63" fmla="*/ 7169 h 638"/>
                              <a:gd name="T64" fmla="+- 0 765 765"/>
                              <a:gd name="T65" fmla="*/ T64 w 693"/>
                              <a:gd name="T66" fmla="+- 0 7137 6819"/>
                              <a:gd name="T67" fmla="*/ 7137 h 638"/>
                              <a:gd name="T68" fmla="+- 0 769 765"/>
                              <a:gd name="T69" fmla="*/ T68 w 693"/>
                              <a:gd name="T70" fmla="+- 0 7107 6819"/>
                              <a:gd name="T71" fmla="*/ 7107 h 638"/>
                              <a:gd name="T72" fmla="+- 0 773 765"/>
                              <a:gd name="T73" fmla="*/ T72 w 693"/>
                              <a:gd name="T74" fmla="+- 0 7074 6819"/>
                              <a:gd name="T75" fmla="*/ 7074 h 638"/>
                              <a:gd name="T76" fmla="+- 0 783 765"/>
                              <a:gd name="T77" fmla="*/ T76 w 693"/>
                              <a:gd name="T78" fmla="+- 0 7045 6819"/>
                              <a:gd name="T79" fmla="*/ 7045 h 638"/>
                              <a:gd name="T80" fmla="+- 0 801 765"/>
                              <a:gd name="T81" fmla="*/ T80 w 693"/>
                              <a:gd name="T82" fmla="+- 0 7003 6819"/>
                              <a:gd name="T83" fmla="*/ 7003 h 638"/>
                              <a:gd name="T84" fmla="+- 0 819 765"/>
                              <a:gd name="T85" fmla="*/ T84 w 693"/>
                              <a:gd name="T86" fmla="+- 0 6973 6819"/>
                              <a:gd name="T87" fmla="*/ 6973 h 638"/>
                              <a:gd name="T88" fmla="+- 0 836 765"/>
                              <a:gd name="T89" fmla="*/ T88 w 693"/>
                              <a:gd name="T90" fmla="+- 0 6950 6819"/>
                              <a:gd name="T91" fmla="*/ 6950 h 638"/>
                              <a:gd name="T92" fmla="+- 0 879 765"/>
                              <a:gd name="T93" fmla="*/ T92 w 693"/>
                              <a:gd name="T94" fmla="+- 0 6904 6819"/>
                              <a:gd name="T95" fmla="*/ 6904 h 638"/>
                              <a:gd name="T96" fmla="+- 0 918 765"/>
                              <a:gd name="T97" fmla="*/ T96 w 693"/>
                              <a:gd name="T98" fmla="+- 0 6875 6819"/>
                              <a:gd name="T99" fmla="*/ 6875 h 638"/>
                              <a:gd name="T100" fmla="+- 0 947 765"/>
                              <a:gd name="T101" fmla="*/ T100 w 693"/>
                              <a:gd name="T102" fmla="+- 0 6859 6819"/>
                              <a:gd name="T103" fmla="*/ 6859 h 638"/>
                              <a:gd name="T104" fmla="+- 0 993 765"/>
                              <a:gd name="T105" fmla="*/ T104 w 693"/>
                              <a:gd name="T106" fmla="+- 0 6839 6819"/>
                              <a:gd name="T107" fmla="*/ 6839 h 638"/>
                              <a:gd name="T108" fmla="+- 0 1025 765"/>
                              <a:gd name="T109" fmla="*/ T108 w 693"/>
                              <a:gd name="T110" fmla="+- 0 6833 6819"/>
                              <a:gd name="T111" fmla="*/ 6833 h 638"/>
                              <a:gd name="T112" fmla="+- 0 1181 765"/>
                              <a:gd name="T113" fmla="*/ T112 w 693"/>
                              <a:gd name="T114" fmla="+- 0 6826 6819"/>
                              <a:gd name="T115" fmla="*/ 6826 h 638"/>
                              <a:gd name="T116" fmla="+- 0 1213 765"/>
                              <a:gd name="T117" fmla="*/ T116 w 693"/>
                              <a:gd name="T118" fmla="+- 0 6836 6819"/>
                              <a:gd name="T119" fmla="*/ 6836 h 638"/>
                              <a:gd name="T120" fmla="+- 0 1259 765"/>
                              <a:gd name="T121" fmla="*/ T120 w 693"/>
                              <a:gd name="T122" fmla="+- 0 6852 6819"/>
                              <a:gd name="T123" fmla="*/ 6852 h 638"/>
                              <a:gd name="T124" fmla="+- 0 1291 765"/>
                              <a:gd name="T125" fmla="*/ T124 w 693"/>
                              <a:gd name="T126" fmla="+- 0 6869 6819"/>
                              <a:gd name="T127" fmla="*/ 6869 h 638"/>
                              <a:gd name="T128" fmla="+- 0 1316 765"/>
                              <a:gd name="T129" fmla="*/ T128 w 693"/>
                              <a:gd name="T130" fmla="+- 0 6885 6819"/>
                              <a:gd name="T131" fmla="*/ 6885 h 638"/>
                              <a:gd name="T132" fmla="+- 0 1366 765"/>
                              <a:gd name="T133" fmla="*/ T132 w 693"/>
                              <a:gd name="T134" fmla="+- 0 6924 6819"/>
                              <a:gd name="T135" fmla="*/ 6924 h 638"/>
                              <a:gd name="T136" fmla="+- 0 1398 765"/>
                              <a:gd name="T137" fmla="*/ T136 w 693"/>
                              <a:gd name="T138" fmla="+- 0 6960 6819"/>
                              <a:gd name="T139" fmla="*/ 6960 h 638"/>
                              <a:gd name="T140" fmla="+- 0 1415 765"/>
                              <a:gd name="T141" fmla="*/ T140 w 693"/>
                              <a:gd name="T142" fmla="+- 0 6986 6819"/>
                              <a:gd name="T143" fmla="*/ 6986 h 638"/>
                              <a:gd name="T144" fmla="+- 0 1437 765"/>
                              <a:gd name="T145" fmla="*/ T144 w 693"/>
                              <a:gd name="T146" fmla="+- 0 7029 6819"/>
                              <a:gd name="T147" fmla="*/ 7029 h 638"/>
                              <a:gd name="T148" fmla="+- 0 1444 765"/>
                              <a:gd name="T149" fmla="*/ T148 w 693"/>
                              <a:gd name="T150" fmla="+- 0 7058 6819"/>
                              <a:gd name="T151" fmla="*/ 7058 h 638"/>
                              <a:gd name="T152" fmla="+- 0 1451 765"/>
                              <a:gd name="T153" fmla="*/ T152 w 693"/>
                              <a:gd name="T154" fmla="+- 0 7091 6819"/>
                              <a:gd name="T155" fmla="*/ 7091 h 638"/>
                              <a:gd name="T156" fmla="+- 0 1454 765"/>
                              <a:gd name="T157" fmla="*/ T156 w 693"/>
                              <a:gd name="T158" fmla="+- 0 7123 6819"/>
                              <a:gd name="T159" fmla="*/ 7123 h 638"/>
                              <a:gd name="T160" fmla="+- 0 1454 765"/>
                              <a:gd name="T161" fmla="*/ T160 w 693"/>
                              <a:gd name="T162" fmla="+- 0 7153 6819"/>
                              <a:gd name="T163" fmla="*/ 7153 h 638"/>
                              <a:gd name="T164" fmla="+- 0 1451 765"/>
                              <a:gd name="T165" fmla="*/ T164 w 693"/>
                              <a:gd name="T166" fmla="+- 0 7186 6819"/>
                              <a:gd name="T167" fmla="*/ 7186 h 638"/>
                              <a:gd name="T168" fmla="+- 0 1444 765"/>
                              <a:gd name="T169" fmla="*/ T168 w 693"/>
                              <a:gd name="T170" fmla="+- 0 7218 6819"/>
                              <a:gd name="T171" fmla="*/ 7218 h 638"/>
                              <a:gd name="T172" fmla="+- 0 1437 765"/>
                              <a:gd name="T173" fmla="*/ T172 w 693"/>
                              <a:gd name="T174" fmla="+- 0 7248 6819"/>
                              <a:gd name="T175" fmla="*/ 7248 h 638"/>
                              <a:gd name="T176" fmla="+- 0 1415 765"/>
                              <a:gd name="T177" fmla="*/ T176 w 693"/>
                              <a:gd name="T178" fmla="+- 0 7290 6819"/>
                              <a:gd name="T179" fmla="*/ 7290 h 638"/>
                              <a:gd name="T180" fmla="+- 0 1398 765"/>
                              <a:gd name="T181" fmla="*/ T180 w 693"/>
                              <a:gd name="T182" fmla="+- 0 7316 6819"/>
                              <a:gd name="T183" fmla="*/ 7316 h 638"/>
                              <a:gd name="T184" fmla="+- 0 1366 765"/>
                              <a:gd name="T185" fmla="*/ T184 w 693"/>
                              <a:gd name="T186" fmla="+- 0 7352 6819"/>
                              <a:gd name="T187" fmla="*/ 7352 h 638"/>
                              <a:gd name="T188" fmla="+- 0 1316 765"/>
                              <a:gd name="T189" fmla="*/ T188 w 693"/>
                              <a:gd name="T190" fmla="+- 0 7391 6819"/>
                              <a:gd name="T191" fmla="*/ 7391 h 638"/>
                              <a:gd name="T192" fmla="+- 0 1291 765"/>
                              <a:gd name="T193" fmla="*/ T192 w 693"/>
                              <a:gd name="T194" fmla="+- 0 7408 6819"/>
                              <a:gd name="T195" fmla="*/ 7408 h 638"/>
                              <a:gd name="T196" fmla="+- 0 1259 765"/>
                              <a:gd name="T197" fmla="*/ T196 w 693"/>
                              <a:gd name="T198" fmla="+- 0 7424 6819"/>
                              <a:gd name="T199" fmla="*/ 7424 h 638"/>
                              <a:gd name="T200" fmla="+- 0 1213 765"/>
                              <a:gd name="T201" fmla="*/ T200 w 693"/>
                              <a:gd name="T202" fmla="+- 0 7441 6819"/>
                              <a:gd name="T203" fmla="*/ 7441 h 638"/>
                              <a:gd name="T204" fmla="+- 0 1181 765"/>
                              <a:gd name="T205" fmla="*/ T204 w 693"/>
                              <a:gd name="T206" fmla="+- 0 7450 6819"/>
                              <a:gd name="T207" fmla="*/ 7450 h 638"/>
                              <a:gd name="T208" fmla="+- 0 1078 765"/>
                              <a:gd name="T209" fmla="*/ T208 w 693"/>
                              <a:gd name="T210" fmla="+- 0 7454 6819"/>
                              <a:gd name="T211" fmla="*/ 7454 h 638"/>
                              <a:gd name="T212" fmla="+- 0 1163 765"/>
                              <a:gd name="T213" fmla="*/ T212 w 693"/>
                              <a:gd name="T214" fmla="+- 0 7450 6819"/>
                              <a:gd name="T215" fmla="*/ 7450 h 638"/>
                              <a:gd name="T216" fmla="+- 0 1110 765"/>
                              <a:gd name="T217" fmla="*/ T216 w 693"/>
                              <a:gd name="T218" fmla="+- 0 7457 6819"/>
                              <a:gd name="T219" fmla="*/ 7457 h 638"/>
                              <a:gd name="T220" fmla="+- 0 1128 765"/>
                              <a:gd name="T221" fmla="*/ T220 w 693"/>
                              <a:gd name="T222" fmla="+- 0 7454 6819"/>
                              <a:gd name="T223" fmla="*/ 7454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4"/>
                                </a:moveTo>
                                <a:lnTo>
                                  <a:pt x="331" y="4"/>
                                </a:lnTo>
                                <a:lnTo>
                                  <a:pt x="345" y="0"/>
                                </a:lnTo>
                                <a:lnTo>
                                  <a:pt x="363" y="4"/>
                                </a:lnTo>
                                <a:close/>
                                <a:moveTo>
                                  <a:pt x="398" y="7"/>
                                </a:moveTo>
                                <a:lnTo>
                                  <a:pt x="295" y="7"/>
                                </a:lnTo>
                                <a:lnTo>
                                  <a:pt x="313" y="4"/>
                                </a:lnTo>
                                <a:lnTo>
                                  <a:pt x="380" y="4"/>
                                </a:lnTo>
                                <a:lnTo>
                                  <a:pt x="398" y="7"/>
                                </a:lnTo>
                                <a:close/>
                                <a:moveTo>
                                  <a:pt x="416" y="631"/>
                                </a:moveTo>
                                <a:lnTo>
                                  <a:pt x="277" y="631"/>
                                </a:lnTo>
                                <a:lnTo>
                                  <a:pt x="260" y="625"/>
                                </a:lnTo>
                                <a:lnTo>
                                  <a:pt x="245" y="622"/>
                                </a:lnTo>
                                <a:lnTo>
                                  <a:pt x="228" y="618"/>
                                </a:lnTo>
                                <a:lnTo>
                                  <a:pt x="199" y="605"/>
                                </a:lnTo>
                                <a:lnTo>
                                  <a:pt x="182" y="599"/>
                                </a:lnTo>
                                <a:lnTo>
                                  <a:pt x="167" y="589"/>
                                </a:lnTo>
                                <a:lnTo>
                                  <a:pt x="153" y="582"/>
                                </a:lnTo>
                                <a:lnTo>
                                  <a:pt x="142" y="572"/>
                                </a:lnTo>
                                <a:lnTo>
                                  <a:pt x="114" y="553"/>
                                </a:lnTo>
                                <a:lnTo>
                                  <a:pt x="93" y="533"/>
                                </a:lnTo>
                                <a:lnTo>
                                  <a:pt x="71" y="507"/>
                                </a:lnTo>
                                <a:lnTo>
                                  <a:pt x="61" y="497"/>
                                </a:lnTo>
                                <a:lnTo>
                                  <a:pt x="54" y="484"/>
                                </a:lnTo>
                                <a:lnTo>
                                  <a:pt x="43" y="471"/>
                                </a:lnTo>
                                <a:lnTo>
                                  <a:pt x="36" y="455"/>
                                </a:lnTo>
                                <a:lnTo>
                                  <a:pt x="22" y="429"/>
                                </a:lnTo>
                                <a:lnTo>
                                  <a:pt x="18" y="412"/>
                                </a:lnTo>
                                <a:lnTo>
                                  <a:pt x="15" y="399"/>
                                </a:lnTo>
                                <a:lnTo>
                                  <a:pt x="8" y="383"/>
                                </a:lnTo>
                                <a:lnTo>
                                  <a:pt x="8" y="367"/>
                                </a:lnTo>
                                <a:lnTo>
                                  <a:pt x="4" y="350"/>
                                </a:lnTo>
                                <a:lnTo>
                                  <a:pt x="4" y="334"/>
                                </a:lnTo>
                                <a:lnTo>
                                  <a:pt x="0" y="318"/>
                                </a:lnTo>
                                <a:lnTo>
                                  <a:pt x="4" y="304"/>
                                </a:lnTo>
                                <a:lnTo>
                                  <a:pt x="4" y="288"/>
                                </a:lnTo>
                                <a:lnTo>
                                  <a:pt x="8" y="272"/>
                                </a:lnTo>
                                <a:lnTo>
                                  <a:pt x="8" y="255"/>
                                </a:lnTo>
                                <a:lnTo>
                                  <a:pt x="15" y="239"/>
                                </a:lnTo>
                                <a:lnTo>
                                  <a:pt x="18" y="226"/>
                                </a:lnTo>
                                <a:lnTo>
                                  <a:pt x="22" y="210"/>
                                </a:lnTo>
                                <a:lnTo>
                                  <a:pt x="36" y="184"/>
                                </a:lnTo>
                                <a:lnTo>
                                  <a:pt x="43" y="167"/>
                                </a:lnTo>
                                <a:lnTo>
                                  <a:pt x="54" y="154"/>
                                </a:lnTo>
                                <a:lnTo>
                                  <a:pt x="61" y="141"/>
                                </a:lnTo>
                                <a:lnTo>
                                  <a:pt x="71" y="131"/>
                                </a:lnTo>
                                <a:lnTo>
                                  <a:pt x="93" y="105"/>
                                </a:lnTo>
                                <a:lnTo>
                                  <a:pt x="114" y="85"/>
                                </a:lnTo>
                                <a:lnTo>
                                  <a:pt x="142" y="66"/>
                                </a:lnTo>
                                <a:lnTo>
                                  <a:pt x="153" y="56"/>
                                </a:lnTo>
                                <a:lnTo>
                                  <a:pt x="167" y="50"/>
                                </a:lnTo>
                                <a:lnTo>
                                  <a:pt x="182" y="40"/>
                                </a:lnTo>
                                <a:lnTo>
                                  <a:pt x="199" y="33"/>
                                </a:lnTo>
                                <a:lnTo>
                                  <a:pt x="228" y="20"/>
                                </a:lnTo>
                                <a:lnTo>
                                  <a:pt x="245" y="17"/>
                                </a:lnTo>
                                <a:lnTo>
                                  <a:pt x="260" y="14"/>
                                </a:lnTo>
                                <a:lnTo>
                                  <a:pt x="277" y="7"/>
                                </a:lnTo>
                                <a:lnTo>
                                  <a:pt x="416" y="7"/>
                                </a:lnTo>
                                <a:lnTo>
                                  <a:pt x="434" y="14"/>
                                </a:lnTo>
                                <a:lnTo>
                                  <a:pt x="448" y="17"/>
                                </a:lnTo>
                                <a:lnTo>
                                  <a:pt x="466" y="20"/>
                                </a:lnTo>
                                <a:lnTo>
                                  <a:pt x="494" y="33"/>
                                </a:lnTo>
                                <a:lnTo>
                                  <a:pt x="512" y="40"/>
                                </a:lnTo>
                                <a:lnTo>
                                  <a:pt x="526" y="50"/>
                                </a:lnTo>
                                <a:lnTo>
                                  <a:pt x="540" y="56"/>
                                </a:lnTo>
                                <a:lnTo>
                                  <a:pt x="551" y="66"/>
                                </a:lnTo>
                                <a:lnTo>
                                  <a:pt x="579" y="85"/>
                                </a:lnTo>
                                <a:lnTo>
                                  <a:pt x="601" y="105"/>
                                </a:lnTo>
                                <a:lnTo>
                                  <a:pt x="622" y="131"/>
                                </a:lnTo>
                                <a:lnTo>
                                  <a:pt x="633" y="141"/>
                                </a:lnTo>
                                <a:lnTo>
                                  <a:pt x="640" y="154"/>
                                </a:lnTo>
                                <a:lnTo>
                                  <a:pt x="650" y="167"/>
                                </a:lnTo>
                                <a:lnTo>
                                  <a:pt x="657" y="184"/>
                                </a:lnTo>
                                <a:lnTo>
                                  <a:pt x="672" y="210"/>
                                </a:lnTo>
                                <a:lnTo>
                                  <a:pt x="675" y="226"/>
                                </a:lnTo>
                                <a:lnTo>
                                  <a:pt x="679" y="239"/>
                                </a:lnTo>
                                <a:lnTo>
                                  <a:pt x="686" y="255"/>
                                </a:lnTo>
                                <a:lnTo>
                                  <a:pt x="686" y="272"/>
                                </a:lnTo>
                                <a:lnTo>
                                  <a:pt x="689" y="288"/>
                                </a:lnTo>
                                <a:lnTo>
                                  <a:pt x="689" y="304"/>
                                </a:lnTo>
                                <a:lnTo>
                                  <a:pt x="693" y="318"/>
                                </a:lnTo>
                                <a:lnTo>
                                  <a:pt x="689" y="334"/>
                                </a:lnTo>
                                <a:lnTo>
                                  <a:pt x="689" y="350"/>
                                </a:lnTo>
                                <a:lnTo>
                                  <a:pt x="686" y="367"/>
                                </a:lnTo>
                                <a:lnTo>
                                  <a:pt x="686" y="383"/>
                                </a:lnTo>
                                <a:lnTo>
                                  <a:pt x="679" y="399"/>
                                </a:lnTo>
                                <a:lnTo>
                                  <a:pt x="675" y="412"/>
                                </a:lnTo>
                                <a:lnTo>
                                  <a:pt x="672" y="429"/>
                                </a:lnTo>
                                <a:lnTo>
                                  <a:pt x="657" y="455"/>
                                </a:lnTo>
                                <a:lnTo>
                                  <a:pt x="650" y="471"/>
                                </a:lnTo>
                                <a:lnTo>
                                  <a:pt x="640" y="484"/>
                                </a:lnTo>
                                <a:lnTo>
                                  <a:pt x="633" y="497"/>
                                </a:lnTo>
                                <a:lnTo>
                                  <a:pt x="622" y="507"/>
                                </a:lnTo>
                                <a:lnTo>
                                  <a:pt x="601" y="533"/>
                                </a:lnTo>
                                <a:lnTo>
                                  <a:pt x="579" y="553"/>
                                </a:lnTo>
                                <a:lnTo>
                                  <a:pt x="551" y="572"/>
                                </a:lnTo>
                                <a:lnTo>
                                  <a:pt x="540" y="582"/>
                                </a:lnTo>
                                <a:lnTo>
                                  <a:pt x="526" y="589"/>
                                </a:lnTo>
                                <a:lnTo>
                                  <a:pt x="512" y="599"/>
                                </a:lnTo>
                                <a:lnTo>
                                  <a:pt x="494" y="605"/>
                                </a:lnTo>
                                <a:lnTo>
                                  <a:pt x="466" y="618"/>
                                </a:lnTo>
                                <a:lnTo>
                                  <a:pt x="448" y="622"/>
                                </a:lnTo>
                                <a:lnTo>
                                  <a:pt x="434" y="625"/>
                                </a:lnTo>
                                <a:lnTo>
                                  <a:pt x="416" y="631"/>
                                </a:lnTo>
                                <a:close/>
                                <a:moveTo>
                                  <a:pt x="380" y="635"/>
                                </a:moveTo>
                                <a:lnTo>
                                  <a:pt x="313" y="635"/>
                                </a:lnTo>
                                <a:lnTo>
                                  <a:pt x="295" y="631"/>
                                </a:lnTo>
                                <a:lnTo>
                                  <a:pt x="398" y="631"/>
                                </a:lnTo>
                                <a:lnTo>
                                  <a:pt x="380" y="635"/>
                                </a:lnTo>
                                <a:close/>
                                <a:moveTo>
                                  <a:pt x="345" y="638"/>
                                </a:moveTo>
                                <a:lnTo>
                                  <a:pt x="331" y="635"/>
                                </a:lnTo>
                                <a:lnTo>
                                  <a:pt x="363" y="635"/>
                                </a:lnTo>
                                <a:lnTo>
                                  <a:pt x="345" y="638"/>
                                </a:lnTo>
                                <a:close/>
                              </a:path>
                            </a:pathLst>
                          </a:custGeom>
                          <a:solidFill>
                            <a:srgbClr val="000000"/>
                          </a:solidFill>
                          <a:ln>
                            <a:noFill/>
                          </a:ln>
                        </wps:spPr>
                        <wps:bodyPr rot="0" vert="horz" wrap="square" lIns="91440" tIns="45720" rIns="91440" bIns="45720" anchor="t" anchorCtr="0" upright="1">
                          <a:noAutofit/>
                        </wps:bodyPr>
                      </wps:wsp>
                      <wps:wsp>
                        <wps:cNvPr id="1798761325" name="Freeform 98"/>
                        <wps:cNvSpPr/>
                        <wps:spPr bwMode="auto">
                          <a:xfrm>
                            <a:off x="765" y="6819"/>
                            <a:ext cx="693" cy="638"/>
                          </a:xfrm>
                          <a:custGeom>
                            <a:avLst/>
                            <a:gdLst>
                              <a:gd name="T0" fmla="+- 0 1078 765"/>
                              <a:gd name="T1" fmla="*/ T0 w 693"/>
                              <a:gd name="T2" fmla="+- 0 7454 6819"/>
                              <a:gd name="T3" fmla="*/ 7454 h 638"/>
                              <a:gd name="T4" fmla="+- 0 1025 765"/>
                              <a:gd name="T5" fmla="*/ T4 w 693"/>
                              <a:gd name="T6" fmla="+- 0 7444 6819"/>
                              <a:gd name="T7" fmla="*/ 7444 h 638"/>
                              <a:gd name="T8" fmla="+- 0 978 765"/>
                              <a:gd name="T9" fmla="*/ T8 w 693"/>
                              <a:gd name="T10" fmla="+- 0 7431 6819"/>
                              <a:gd name="T11" fmla="*/ 7431 h 638"/>
                              <a:gd name="T12" fmla="+- 0 932 765"/>
                              <a:gd name="T13" fmla="*/ T12 w 693"/>
                              <a:gd name="T14" fmla="+- 0 7408 6819"/>
                              <a:gd name="T15" fmla="*/ 7408 h 638"/>
                              <a:gd name="T16" fmla="+- 0 893 765"/>
                              <a:gd name="T17" fmla="*/ T16 w 693"/>
                              <a:gd name="T18" fmla="+- 0 7382 6819"/>
                              <a:gd name="T19" fmla="*/ 7382 h 638"/>
                              <a:gd name="T20" fmla="+- 0 858 765"/>
                              <a:gd name="T21" fmla="*/ T20 w 693"/>
                              <a:gd name="T22" fmla="+- 0 7352 6819"/>
                              <a:gd name="T23" fmla="*/ 7352 h 638"/>
                              <a:gd name="T24" fmla="+- 0 826 765"/>
                              <a:gd name="T25" fmla="*/ T24 w 693"/>
                              <a:gd name="T26" fmla="+- 0 7316 6819"/>
                              <a:gd name="T27" fmla="*/ 7316 h 638"/>
                              <a:gd name="T28" fmla="+- 0 801 765"/>
                              <a:gd name="T29" fmla="*/ T28 w 693"/>
                              <a:gd name="T30" fmla="+- 0 7274 6819"/>
                              <a:gd name="T31" fmla="*/ 7274 h 638"/>
                              <a:gd name="T32" fmla="+- 0 783 765"/>
                              <a:gd name="T33" fmla="*/ T32 w 693"/>
                              <a:gd name="T34" fmla="+- 0 7231 6819"/>
                              <a:gd name="T35" fmla="*/ 7231 h 638"/>
                              <a:gd name="T36" fmla="+- 0 773 765"/>
                              <a:gd name="T37" fmla="*/ T36 w 693"/>
                              <a:gd name="T38" fmla="+- 0 7186 6819"/>
                              <a:gd name="T39" fmla="*/ 7186 h 638"/>
                              <a:gd name="T40" fmla="+- 0 765 765"/>
                              <a:gd name="T41" fmla="*/ T40 w 693"/>
                              <a:gd name="T42" fmla="+- 0 7137 6819"/>
                              <a:gd name="T43" fmla="*/ 7137 h 638"/>
                              <a:gd name="T44" fmla="+- 0 773 765"/>
                              <a:gd name="T45" fmla="*/ T44 w 693"/>
                              <a:gd name="T46" fmla="+- 0 7091 6819"/>
                              <a:gd name="T47" fmla="*/ 7091 h 638"/>
                              <a:gd name="T48" fmla="+- 0 783 765"/>
                              <a:gd name="T49" fmla="*/ T48 w 693"/>
                              <a:gd name="T50" fmla="+- 0 7045 6819"/>
                              <a:gd name="T51" fmla="*/ 7045 h 638"/>
                              <a:gd name="T52" fmla="+- 0 801 765"/>
                              <a:gd name="T53" fmla="*/ T52 w 693"/>
                              <a:gd name="T54" fmla="+- 0 7003 6819"/>
                              <a:gd name="T55" fmla="*/ 7003 h 638"/>
                              <a:gd name="T56" fmla="+- 0 826 765"/>
                              <a:gd name="T57" fmla="*/ T56 w 693"/>
                              <a:gd name="T58" fmla="+- 0 6960 6819"/>
                              <a:gd name="T59" fmla="*/ 6960 h 638"/>
                              <a:gd name="T60" fmla="+- 0 858 765"/>
                              <a:gd name="T61" fmla="*/ T60 w 693"/>
                              <a:gd name="T62" fmla="+- 0 6924 6819"/>
                              <a:gd name="T63" fmla="*/ 6924 h 638"/>
                              <a:gd name="T64" fmla="+- 0 893 765"/>
                              <a:gd name="T65" fmla="*/ T64 w 693"/>
                              <a:gd name="T66" fmla="+- 0 6895 6819"/>
                              <a:gd name="T67" fmla="*/ 6895 h 638"/>
                              <a:gd name="T68" fmla="+- 0 932 765"/>
                              <a:gd name="T69" fmla="*/ T68 w 693"/>
                              <a:gd name="T70" fmla="+- 0 6869 6819"/>
                              <a:gd name="T71" fmla="*/ 6869 h 638"/>
                              <a:gd name="T72" fmla="+- 0 978 765"/>
                              <a:gd name="T73" fmla="*/ T72 w 693"/>
                              <a:gd name="T74" fmla="+- 0 6846 6819"/>
                              <a:gd name="T75" fmla="*/ 6846 h 638"/>
                              <a:gd name="T76" fmla="+- 0 1025 765"/>
                              <a:gd name="T77" fmla="*/ T76 w 693"/>
                              <a:gd name="T78" fmla="+- 0 6833 6819"/>
                              <a:gd name="T79" fmla="*/ 6833 h 638"/>
                              <a:gd name="T80" fmla="+- 0 1078 765"/>
                              <a:gd name="T81" fmla="*/ T80 w 693"/>
                              <a:gd name="T82" fmla="+- 0 6823 6819"/>
                              <a:gd name="T83" fmla="*/ 6823 h 638"/>
                              <a:gd name="T84" fmla="+- 0 1128 765"/>
                              <a:gd name="T85" fmla="*/ T84 w 693"/>
                              <a:gd name="T86" fmla="+- 0 6823 6819"/>
                              <a:gd name="T87" fmla="*/ 6823 h 638"/>
                              <a:gd name="T88" fmla="+- 0 1181 765"/>
                              <a:gd name="T89" fmla="*/ T88 w 693"/>
                              <a:gd name="T90" fmla="+- 0 6826 6819"/>
                              <a:gd name="T91" fmla="*/ 6826 h 638"/>
                              <a:gd name="T92" fmla="+- 0 1231 765"/>
                              <a:gd name="T93" fmla="*/ T92 w 693"/>
                              <a:gd name="T94" fmla="+- 0 6839 6819"/>
                              <a:gd name="T95" fmla="*/ 6839 h 638"/>
                              <a:gd name="T96" fmla="+- 0 1277 765"/>
                              <a:gd name="T97" fmla="*/ T96 w 693"/>
                              <a:gd name="T98" fmla="+- 0 6859 6819"/>
                              <a:gd name="T99" fmla="*/ 6859 h 638"/>
                              <a:gd name="T100" fmla="+- 0 1316 765"/>
                              <a:gd name="T101" fmla="*/ T100 w 693"/>
                              <a:gd name="T102" fmla="+- 0 6885 6819"/>
                              <a:gd name="T103" fmla="*/ 6885 h 638"/>
                              <a:gd name="T104" fmla="+- 0 1355 765"/>
                              <a:gd name="T105" fmla="*/ T104 w 693"/>
                              <a:gd name="T106" fmla="+- 0 6914 6819"/>
                              <a:gd name="T107" fmla="*/ 6914 h 638"/>
                              <a:gd name="T108" fmla="+- 0 1387 765"/>
                              <a:gd name="T109" fmla="*/ T108 w 693"/>
                              <a:gd name="T110" fmla="+- 0 6950 6819"/>
                              <a:gd name="T111" fmla="*/ 6950 h 638"/>
                              <a:gd name="T112" fmla="+- 0 1415 765"/>
                              <a:gd name="T113" fmla="*/ T112 w 693"/>
                              <a:gd name="T114" fmla="+- 0 6986 6819"/>
                              <a:gd name="T115" fmla="*/ 6986 h 638"/>
                              <a:gd name="T116" fmla="+- 0 1437 765"/>
                              <a:gd name="T117" fmla="*/ T116 w 693"/>
                              <a:gd name="T118" fmla="+- 0 7029 6819"/>
                              <a:gd name="T119" fmla="*/ 7029 h 638"/>
                              <a:gd name="T120" fmla="+- 0 1451 765"/>
                              <a:gd name="T121" fmla="*/ T120 w 693"/>
                              <a:gd name="T122" fmla="+- 0 7074 6819"/>
                              <a:gd name="T123" fmla="*/ 7074 h 638"/>
                              <a:gd name="T124" fmla="+- 0 1454 765"/>
                              <a:gd name="T125" fmla="*/ T124 w 693"/>
                              <a:gd name="T126" fmla="+- 0 7123 6819"/>
                              <a:gd name="T127" fmla="*/ 7123 h 638"/>
                              <a:gd name="T128" fmla="+- 0 1454 765"/>
                              <a:gd name="T129" fmla="*/ T128 w 693"/>
                              <a:gd name="T130" fmla="+- 0 7169 6819"/>
                              <a:gd name="T131" fmla="*/ 7169 h 638"/>
                              <a:gd name="T132" fmla="+- 0 1444 765"/>
                              <a:gd name="T133" fmla="*/ T132 w 693"/>
                              <a:gd name="T134" fmla="+- 0 7218 6819"/>
                              <a:gd name="T135" fmla="*/ 7218 h 638"/>
                              <a:gd name="T136" fmla="+- 0 1429 765"/>
                              <a:gd name="T137" fmla="*/ T136 w 693"/>
                              <a:gd name="T138" fmla="+- 0 7261 6819"/>
                              <a:gd name="T139" fmla="*/ 7261 h 638"/>
                              <a:gd name="T140" fmla="+- 0 1405 765"/>
                              <a:gd name="T141" fmla="*/ T140 w 693"/>
                              <a:gd name="T142" fmla="+- 0 7303 6819"/>
                              <a:gd name="T143" fmla="*/ 7303 h 638"/>
                              <a:gd name="T144" fmla="+- 0 1376 765"/>
                              <a:gd name="T145" fmla="*/ T144 w 693"/>
                              <a:gd name="T146" fmla="+- 0 7339 6819"/>
                              <a:gd name="T147" fmla="*/ 7339 h 638"/>
                              <a:gd name="T148" fmla="+- 0 1344 765"/>
                              <a:gd name="T149" fmla="*/ T148 w 693"/>
                              <a:gd name="T150" fmla="+- 0 7372 6819"/>
                              <a:gd name="T151" fmla="*/ 7372 h 638"/>
                              <a:gd name="T152" fmla="+- 0 1305 765"/>
                              <a:gd name="T153" fmla="*/ T152 w 693"/>
                              <a:gd name="T154" fmla="+- 0 7401 6819"/>
                              <a:gd name="T155" fmla="*/ 7401 h 638"/>
                              <a:gd name="T156" fmla="+- 0 1259 765"/>
                              <a:gd name="T157" fmla="*/ T156 w 693"/>
                              <a:gd name="T158" fmla="+- 0 7424 6819"/>
                              <a:gd name="T159" fmla="*/ 7424 h 638"/>
                              <a:gd name="T160" fmla="+- 0 1213 765"/>
                              <a:gd name="T161" fmla="*/ T160 w 693"/>
                              <a:gd name="T162" fmla="+- 0 7441 6819"/>
                              <a:gd name="T163" fmla="*/ 7441 h 638"/>
                              <a:gd name="T164" fmla="+- 0 1163 765"/>
                              <a:gd name="T165" fmla="*/ T164 w 693"/>
                              <a:gd name="T166" fmla="+- 0 7450 6819"/>
                              <a:gd name="T167" fmla="*/ 7450 h 638"/>
                              <a:gd name="T168" fmla="+- 0 1110 765"/>
                              <a:gd name="T169" fmla="*/ T168 w 693"/>
                              <a:gd name="T170" fmla="+- 0 7457 6819"/>
                              <a:gd name="T171" fmla="*/ 7457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8"/>
                                </a:moveTo>
                                <a:lnTo>
                                  <a:pt x="331" y="635"/>
                                </a:lnTo>
                                <a:lnTo>
                                  <a:pt x="313" y="635"/>
                                </a:lnTo>
                                <a:lnTo>
                                  <a:pt x="295" y="631"/>
                                </a:lnTo>
                                <a:lnTo>
                                  <a:pt x="277" y="631"/>
                                </a:lnTo>
                                <a:lnTo>
                                  <a:pt x="260" y="625"/>
                                </a:lnTo>
                                <a:lnTo>
                                  <a:pt x="245" y="622"/>
                                </a:lnTo>
                                <a:lnTo>
                                  <a:pt x="228" y="618"/>
                                </a:lnTo>
                                <a:lnTo>
                                  <a:pt x="213" y="612"/>
                                </a:lnTo>
                                <a:lnTo>
                                  <a:pt x="199" y="605"/>
                                </a:lnTo>
                                <a:lnTo>
                                  <a:pt x="182" y="599"/>
                                </a:lnTo>
                                <a:lnTo>
                                  <a:pt x="167" y="589"/>
                                </a:lnTo>
                                <a:lnTo>
                                  <a:pt x="153" y="582"/>
                                </a:lnTo>
                                <a:lnTo>
                                  <a:pt x="142" y="572"/>
                                </a:lnTo>
                                <a:lnTo>
                                  <a:pt x="128" y="563"/>
                                </a:lnTo>
                                <a:lnTo>
                                  <a:pt x="114" y="553"/>
                                </a:lnTo>
                                <a:lnTo>
                                  <a:pt x="103" y="543"/>
                                </a:lnTo>
                                <a:lnTo>
                                  <a:pt x="93" y="533"/>
                                </a:lnTo>
                                <a:lnTo>
                                  <a:pt x="82" y="520"/>
                                </a:lnTo>
                                <a:lnTo>
                                  <a:pt x="71" y="507"/>
                                </a:lnTo>
                                <a:lnTo>
                                  <a:pt x="61" y="497"/>
                                </a:lnTo>
                                <a:lnTo>
                                  <a:pt x="54" y="484"/>
                                </a:lnTo>
                                <a:lnTo>
                                  <a:pt x="43" y="471"/>
                                </a:lnTo>
                                <a:lnTo>
                                  <a:pt x="36" y="455"/>
                                </a:lnTo>
                                <a:lnTo>
                                  <a:pt x="29" y="442"/>
                                </a:lnTo>
                                <a:lnTo>
                                  <a:pt x="22" y="429"/>
                                </a:lnTo>
                                <a:lnTo>
                                  <a:pt x="18" y="412"/>
                                </a:lnTo>
                                <a:lnTo>
                                  <a:pt x="15" y="399"/>
                                </a:lnTo>
                                <a:lnTo>
                                  <a:pt x="8" y="383"/>
                                </a:lnTo>
                                <a:lnTo>
                                  <a:pt x="8" y="367"/>
                                </a:lnTo>
                                <a:lnTo>
                                  <a:pt x="4" y="350"/>
                                </a:lnTo>
                                <a:lnTo>
                                  <a:pt x="4" y="334"/>
                                </a:lnTo>
                                <a:lnTo>
                                  <a:pt x="0" y="318"/>
                                </a:lnTo>
                                <a:lnTo>
                                  <a:pt x="4" y="304"/>
                                </a:lnTo>
                                <a:lnTo>
                                  <a:pt x="4" y="288"/>
                                </a:lnTo>
                                <a:lnTo>
                                  <a:pt x="8" y="272"/>
                                </a:lnTo>
                                <a:lnTo>
                                  <a:pt x="8" y="255"/>
                                </a:lnTo>
                                <a:lnTo>
                                  <a:pt x="15" y="239"/>
                                </a:lnTo>
                                <a:lnTo>
                                  <a:pt x="18" y="226"/>
                                </a:lnTo>
                                <a:lnTo>
                                  <a:pt x="22" y="210"/>
                                </a:lnTo>
                                <a:lnTo>
                                  <a:pt x="29" y="197"/>
                                </a:lnTo>
                                <a:lnTo>
                                  <a:pt x="36" y="184"/>
                                </a:lnTo>
                                <a:lnTo>
                                  <a:pt x="43" y="167"/>
                                </a:lnTo>
                                <a:lnTo>
                                  <a:pt x="54" y="154"/>
                                </a:lnTo>
                                <a:lnTo>
                                  <a:pt x="61" y="141"/>
                                </a:lnTo>
                                <a:lnTo>
                                  <a:pt x="71" y="131"/>
                                </a:lnTo>
                                <a:lnTo>
                                  <a:pt x="82" y="118"/>
                                </a:lnTo>
                                <a:lnTo>
                                  <a:pt x="93" y="105"/>
                                </a:lnTo>
                                <a:lnTo>
                                  <a:pt x="103" y="95"/>
                                </a:lnTo>
                                <a:lnTo>
                                  <a:pt x="114" y="85"/>
                                </a:lnTo>
                                <a:lnTo>
                                  <a:pt x="128" y="76"/>
                                </a:lnTo>
                                <a:lnTo>
                                  <a:pt x="142" y="66"/>
                                </a:lnTo>
                                <a:lnTo>
                                  <a:pt x="153" y="56"/>
                                </a:lnTo>
                                <a:lnTo>
                                  <a:pt x="167" y="50"/>
                                </a:lnTo>
                                <a:lnTo>
                                  <a:pt x="182" y="40"/>
                                </a:lnTo>
                                <a:lnTo>
                                  <a:pt x="199" y="33"/>
                                </a:lnTo>
                                <a:lnTo>
                                  <a:pt x="213" y="27"/>
                                </a:lnTo>
                                <a:lnTo>
                                  <a:pt x="228" y="20"/>
                                </a:lnTo>
                                <a:lnTo>
                                  <a:pt x="245" y="17"/>
                                </a:lnTo>
                                <a:lnTo>
                                  <a:pt x="260" y="14"/>
                                </a:lnTo>
                                <a:lnTo>
                                  <a:pt x="277" y="7"/>
                                </a:lnTo>
                                <a:lnTo>
                                  <a:pt x="295" y="7"/>
                                </a:lnTo>
                                <a:lnTo>
                                  <a:pt x="313" y="4"/>
                                </a:lnTo>
                                <a:lnTo>
                                  <a:pt x="331" y="4"/>
                                </a:lnTo>
                                <a:lnTo>
                                  <a:pt x="345" y="0"/>
                                </a:lnTo>
                                <a:lnTo>
                                  <a:pt x="363" y="4"/>
                                </a:lnTo>
                                <a:lnTo>
                                  <a:pt x="380" y="4"/>
                                </a:lnTo>
                                <a:lnTo>
                                  <a:pt x="398" y="7"/>
                                </a:lnTo>
                                <a:lnTo>
                                  <a:pt x="416" y="7"/>
                                </a:lnTo>
                                <a:lnTo>
                                  <a:pt x="434" y="14"/>
                                </a:lnTo>
                                <a:lnTo>
                                  <a:pt x="448" y="17"/>
                                </a:lnTo>
                                <a:lnTo>
                                  <a:pt x="466" y="20"/>
                                </a:lnTo>
                                <a:lnTo>
                                  <a:pt x="480" y="27"/>
                                </a:lnTo>
                                <a:lnTo>
                                  <a:pt x="494" y="33"/>
                                </a:lnTo>
                                <a:lnTo>
                                  <a:pt x="512" y="40"/>
                                </a:lnTo>
                                <a:lnTo>
                                  <a:pt x="526" y="50"/>
                                </a:lnTo>
                                <a:lnTo>
                                  <a:pt x="540" y="56"/>
                                </a:lnTo>
                                <a:lnTo>
                                  <a:pt x="551" y="66"/>
                                </a:lnTo>
                                <a:lnTo>
                                  <a:pt x="565" y="76"/>
                                </a:lnTo>
                                <a:lnTo>
                                  <a:pt x="579" y="85"/>
                                </a:lnTo>
                                <a:lnTo>
                                  <a:pt x="590" y="95"/>
                                </a:lnTo>
                                <a:lnTo>
                                  <a:pt x="601" y="105"/>
                                </a:lnTo>
                                <a:lnTo>
                                  <a:pt x="611" y="118"/>
                                </a:lnTo>
                                <a:lnTo>
                                  <a:pt x="622" y="131"/>
                                </a:lnTo>
                                <a:lnTo>
                                  <a:pt x="633" y="141"/>
                                </a:lnTo>
                                <a:lnTo>
                                  <a:pt x="640" y="154"/>
                                </a:lnTo>
                                <a:lnTo>
                                  <a:pt x="650" y="167"/>
                                </a:lnTo>
                                <a:lnTo>
                                  <a:pt x="657" y="184"/>
                                </a:lnTo>
                                <a:lnTo>
                                  <a:pt x="664" y="197"/>
                                </a:lnTo>
                                <a:lnTo>
                                  <a:pt x="672" y="210"/>
                                </a:lnTo>
                                <a:lnTo>
                                  <a:pt x="675" y="226"/>
                                </a:lnTo>
                                <a:lnTo>
                                  <a:pt x="679" y="239"/>
                                </a:lnTo>
                                <a:lnTo>
                                  <a:pt x="686" y="255"/>
                                </a:lnTo>
                                <a:lnTo>
                                  <a:pt x="686" y="272"/>
                                </a:lnTo>
                                <a:lnTo>
                                  <a:pt x="689" y="288"/>
                                </a:lnTo>
                                <a:lnTo>
                                  <a:pt x="689" y="304"/>
                                </a:lnTo>
                                <a:lnTo>
                                  <a:pt x="693" y="318"/>
                                </a:lnTo>
                                <a:lnTo>
                                  <a:pt x="689" y="334"/>
                                </a:lnTo>
                                <a:lnTo>
                                  <a:pt x="689" y="350"/>
                                </a:lnTo>
                                <a:lnTo>
                                  <a:pt x="686" y="367"/>
                                </a:lnTo>
                                <a:lnTo>
                                  <a:pt x="686" y="383"/>
                                </a:lnTo>
                                <a:lnTo>
                                  <a:pt x="679" y="399"/>
                                </a:lnTo>
                                <a:lnTo>
                                  <a:pt x="675" y="412"/>
                                </a:lnTo>
                                <a:lnTo>
                                  <a:pt x="672" y="429"/>
                                </a:lnTo>
                                <a:lnTo>
                                  <a:pt x="664" y="442"/>
                                </a:lnTo>
                                <a:lnTo>
                                  <a:pt x="657" y="455"/>
                                </a:lnTo>
                                <a:lnTo>
                                  <a:pt x="650" y="471"/>
                                </a:lnTo>
                                <a:lnTo>
                                  <a:pt x="640" y="484"/>
                                </a:lnTo>
                                <a:lnTo>
                                  <a:pt x="633" y="497"/>
                                </a:lnTo>
                                <a:lnTo>
                                  <a:pt x="622" y="507"/>
                                </a:lnTo>
                                <a:lnTo>
                                  <a:pt x="611" y="520"/>
                                </a:lnTo>
                                <a:lnTo>
                                  <a:pt x="601" y="533"/>
                                </a:lnTo>
                                <a:lnTo>
                                  <a:pt x="590" y="543"/>
                                </a:lnTo>
                                <a:lnTo>
                                  <a:pt x="579" y="553"/>
                                </a:lnTo>
                                <a:lnTo>
                                  <a:pt x="565" y="563"/>
                                </a:lnTo>
                                <a:lnTo>
                                  <a:pt x="551" y="572"/>
                                </a:lnTo>
                                <a:lnTo>
                                  <a:pt x="540" y="582"/>
                                </a:lnTo>
                                <a:lnTo>
                                  <a:pt x="526" y="589"/>
                                </a:lnTo>
                                <a:lnTo>
                                  <a:pt x="512" y="599"/>
                                </a:lnTo>
                                <a:lnTo>
                                  <a:pt x="494" y="605"/>
                                </a:lnTo>
                                <a:lnTo>
                                  <a:pt x="480" y="612"/>
                                </a:lnTo>
                                <a:lnTo>
                                  <a:pt x="466" y="618"/>
                                </a:lnTo>
                                <a:lnTo>
                                  <a:pt x="448" y="622"/>
                                </a:lnTo>
                                <a:lnTo>
                                  <a:pt x="434" y="625"/>
                                </a:lnTo>
                                <a:lnTo>
                                  <a:pt x="416" y="631"/>
                                </a:lnTo>
                                <a:lnTo>
                                  <a:pt x="398" y="631"/>
                                </a:lnTo>
                                <a:lnTo>
                                  <a:pt x="380" y="635"/>
                                </a:lnTo>
                                <a:lnTo>
                                  <a:pt x="363" y="635"/>
                                </a:lnTo>
                                <a:lnTo>
                                  <a:pt x="345" y="638"/>
                                </a:lnTo>
                              </a:path>
                            </a:pathLst>
                          </a:custGeom>
                          <a:noFill/>
                          <a:ln w="2158">
                            <a:solidFill>
                              <a:srgbClr val="000000"/>
                            </a:solidFill>
                            <a:round/>
                          </a:ln>
                        </wps:spPr>
                        <wps:bodyPr rot="0" vert="horz" wrap="square" lIns="91440" tIns="45720" rIns="91440" bIns="45720" anchor="t" anchorCtr="0" upright="1">
                          <a:noAutofit/>
                        </wps:bodyPr>
                      </wps:wsp>
                      <wps:wsp>
                        <wps:cNvPr id="1783353139" name="AutoShape 99"/>
                        <wps:cNvSpPr/>
                        <wps:spPr bwMode="auto">
                          <a:xfrm>
                            <a:off x="818" y="6868"/>
                            <a:ext cx="586" cy="540"/>
                          </a:xfrm>
                          <a:custGeom>
                            <a:avLst/>
                            <a:gdLst>
                              <a:gd name="T0" fmla="+- 0 1067 819"/>
                              <a:gd name="T1" fmla="*/ T0 w 586"/>
                              <a:gd name="T2" fmla="+- 0 6872 6869"/>
                              <a:gd name="T3" fmla="*/ 6872 h 540"/>
                              <a:gd name="T4" fmla="+- 0 1142 819"/>
                              <a:gd name="T5" fmla="*/ T4 w 586"/>
                              <a:gd name="T6" fmla="+- 0 6869 6869"/>
                              <a:gd name="T7" fmla="*/ 6869 h 540"/>
                              <a:gd name="T8" fmla="+- 0 1170 819"/>
                              <a:gd name="T9" fmla="*/ T8 w 586"/>
                              <a:gd name="T10" fmla="+- 0 7405 6869"/>
                              <a:gd name="T11" fmla="*/ 7405 h 540"/>
                              <a:gd name="T12" fmla="+- 0 1025 819"/>
                              <a:gd name="T13" fmla="*/ T12 w 586"/>
                              <a:gd name="T14" fmla="+- 0 7398 6869"/>
                              <a:gd name="T15" fmla="*/ 7398 h 540"/>
                              <a:gd name="T16" fmla="+- 0 996 819"/>
                              <a:gd name="T17" fmla="*/ T16 w 586"/>
                              <a:gd name="T18" fmla="+- 0 7388 6869"/>
                              <a:gd name="T19" fmla="*/ 7388 h 540"/>
                              <a:gd name="T20" fmla="+- 0 971 819"/>
                              <a:gd name="T21" fmla="*/ T20 w 586"/>
                              <a:gd name="T22" fmla="+- 0 7375 6869"/>
                              <a:gd name="T23" fmla="*/ 7375 h 540"/>
                              <a:gd name="T24" fmla="+- 0 947 819"/>
                              <a:gd name="T25" fmla="*/ T24 w 586"/>
                              <a:gd name="T26" fmla="+- 0 7362 6869"/>
                              <a:gd name="T27" fmla="*/ 7362 h 540"/>
                              <a:gd name="T28" fmla="+- 0 925 819"/>
                              <a:gd name="T29" fmla="*/ T28 w 586"/>
                              <a:gd name="T30" fmla="+- 0 7346 6869"/>
                              <a:gd name="T31" fmla="*/ 7346 h 540"/>
                              <a:gd name="T32" fmla="+- 0 893 819"/>
                              <a:gd name="T33" fmla="*/ T32 w 586"/>
                              <a:gd name="T34" fmla="+- 0 7320 6869"/>
                              <a:gd name="T35" fmla="*/ 7320 h 540"/>
                              <a:gd name="T36" fmla="+- 0 875 819"/>
                              <a:gd name="T37" fmla="*/ T36 w 586"/>
                              <a:gd name="T38" fmla="+- 0 7300 6869"/>
                              <a:gd name="T39" fmla="*/ 7300 h 540"/>
                              <a:gd name="T40" fmla="+- 0 861 819"/>
                              <a:gd name="T41" fmla="*/ T40 w 586"/>
                              <a:gd name="T42" fmla="+- 0 7277 6869"/>
                              <a:gd name="T43" fmla="*/ 7277 h 540"/>
                              <a:gd name="T44" fmla="+- 0 847 819"/>
                              <a:gd name="T45" fmla="*/ T44 w 586"/>
                              <a:gd name="T46" fmla="+- 0 7254 6869"/>
                              <a:gd name="T47" fmla="*/ 7254 h 540"/>
                              <a:gd name="T48" fmla="+- 0 836 819"/>
                              <a:gd name="T49" fmla="*/ T48 w 586"/>
                              <a:gd name="T50" fmla="+- 0 7231 6869"/>
                              <a:gd name="T51" fmla="*/ 7231 h 540"/>
                              <a:gd name="T52" fmla="+- 0 822 819"/>
                              <a:gd name="T53" fmla="*/ T52 w 586"/>
                              <a:gd name="T54" fmla="+- 0 7192 6869"/>
                              <a:gd name="T55" fmla="*/ 7192 h 540"/>
                              <a:gd name="T56" fmla="+- 0 819 819"/>
                              <a:gd name="T57" fmla="*/ T56 w 586"/>
                              <a:gd name="T58" fmla="+- 0 7166 6869"/>
                              <a:gd name="T59" fmla="*/ 7166 h 540"/>
                              <a:gd name="T60" fmla="+- 0 822 819"/>
                              <a:gd name="T61" fmla="*/ T60 w 586"/>
                              <a:gd name="T62" fmla="+- 0 7097 6869"/>
                              <a:gd name="T63" fmla="*/ 7097 h 540"/>
                              <a:gd name="T64" fmla="+- 0 829 819"/>
                              <a:gd name="T65" fmla="*/ T64 w 586"/>
                              <a:gd name="T66" fmla="+- 0 7058 6869"/>
                              <a:gd name="T67" fmla="*/ 7058 h 540"/>
                              <a:gd name="T68" fmla="+- 0 840 819"/>
                              <a:gd name="T69" fmla="*/ T68 w 586"/>
                              <a:gd name="T70" fmla="+- 0 7032 6869"/>
                              <a:gd name="T71" fmla="*/ 7032 h 540"/>
                              <a:gd name="T72" fmla="+- 0 854 819"/>
                              <a:gd name="T73" fmla="*/ T72 w 586"/>
                              <a:gd name="T74" fmla="+- 0 7009 6869"/>
                              <a:gd name="T75" fmla="*/ 7009 h 540"/>
                              <a:gd name="T76" fmla="+- 0 868 819"/>
                              <a:gd name="T77" fmla="*/ T76 w 586"/>
                              <a:gd name="T78" fmla="+- 0 6986 6869"/>
                              <a:gd name="T79" fmla="*/ 6986 h 540"/>
                              <a:gd name="T80" fmla="+- 0 886 819"/>
                              <a:gd name="T81" fmla="*/ T80 w 586"/>
                              <a:gd name="T82" fmla="+- 0 6967 6869"/>
                              <a:gd name="T83" fmla="*/ 6967 h 540"/>
                              <a:gd name="T84" fmla="+- 0 915 819"/>
                              <a:gd name="T85" fmla="*/ T84 w 586"/>
                              <a:gd name="T86" fmla="+- 0 6937 6869"/>
                              <a:gd name="T87" fmla="*/ 6937 h 540"/>
                              <a:gd name="T88" fmla="+- 0 936 819"/>
                              <a:gd name="T89" fmla="*/ T88 w 586"/>
                              <a:gd name="T90" fmla="+- 0 6921 6869"/>
                              <a:gd name="T91" fmla="*/ 6921 h 540"/>
                              <a:gd name="T92" fmla="+- 0 961 819"/>
                              <a:gd name="T93" fmla="*/ T92 w 586"/>
                              <a:gd name="T94" fmla="+- 0 6908 6869"/>
                              <a:gd name="T95" fmla="*/ 6908 h 540"/>
                              <a:gd name="T96" fmla="+- 0 986 819"/>
                              <a:gd name="T97" fmla="*/ T96 w 586"/>
                              <a:gd name="T98" fmla="+- 0 6895 6869"/>
                              <a:gd name="T99" fmla="*/ 6895 h 540"/>
                              <a:gd name="T100" fmla="+- 0 1010 819"/>
                              <a:gd name="T101" fmla="*/ T100 w 586"/>
                              <a:gd name="T102" fmla="+- 0 6885 6869"/>
                              <a:gd name="T103" fmla="*/ 6885 h 540"/>
                              <a:gd name="T104" fmla="+- 0 1053 819"/>
                              <a:gd name="T105" fmla="*/ T104 w 586"/>
                              <a:gd name="T106" fmla="+- 0 6872 6869"/>
                              <a:gd name="T107" fmla="*/ 6872 h 540"/>
                              <a:gd name="T108" fmla="+- 0 1199 819"/>
                              <a:gd name="T109" fmla="*/ T108 w 586"/>
                              <a:gd name="T110" fmla="+- 0 6878 6869"/>
                              <a:gd name="T111" fmla="*/ 6878 h 540"/>
                              <a:gd name="T112" fmla="+- 0 1227 819"/>
                              <a:gd name="T113" fmla="*/ T112 w 586"/>
                              <a:gd name="T114" fmla="+- 0 6888 6869"/>
                              <a:gd name="T115" fmla="*/ 6888 h 540"/>
                              <a:gd name="T116" fmla="+- 0 1252 819"/>
                              <a:gd name="T117" fmla="*/ T116 w 586"/>
                              <a:gd name="T118" fmla="+- 0 6901 6869"/>
                              <a:gd name="T119" fmla="*/ 6901 h 540"/>
                              <a:gd name="T120" fmla="+- 0 1277 819"/>
                              <a:gd name="T121" fmla="*/ T120 w 586"/>
                              <a:gd name="T122" fmla="+- 0 6914 6869"/>
                              <a:gd name="T123" fmla="*/ 6914 h 540"/>
                              <a:gd name="T124" fmla="+- 0 1298 819"/>
                              <a:gd name="T125" fmla="*/ T124 w 586"/>
                              <a:gd name="T126" fmla="+- 0 6931 6869"/>
                              <a:gd name="T127" fmla="*/ 6931 h 540"/>
                              <a:gd name="T128" fmla="+- 0 1330 819"/>
                              <a:gd name="T129" fmla="*/ T128 w 586"/>
                              <a:gd name="T130" fmla="+- 0 6957 6869"/>
                              <a:gd name="T131" fmla="*/ 6957 h 540"/>
                              <a:gd name="T132" fmla="+- 0 1348 819"/>
                              <a:gd name="T133" fmla="*/ T132 w 586"/>
                              <a:gd name="T134" fmla="+- 0 6976 6869"/>
                              <a:gd name="T135" fmla="*/ 6976 h 540"/>
                              <a:gd name="T136" fmla="+- 0 1362 819"/>
                              <a:gd name="T137" fmla="*/ T136 w 586"/>
                              <a:gd name="T138" fmla="+- 0 6999 6869"/>
                              <a:gd name="T139" fmla="*/ 6999 h 540"/>
                              <a:gd name="T140" fmla="+- 0 1376 819"/>
                              <a:gd name="T141" fmla="*/ T140 w 586"/>
                              <a:gd name="T142" fmla="+- 0 7022 6869"/>
                              <a:gd name="T143" fmla="*/ 7022 h 540"/>
                              <a:gd name="T144" fmla="+- 0 1387 819"/>
                              <a:gd name="T145" fmla="*/ T144 w 586"/>
                              <a:gd name="T146" fmla="+- 0 7045 6869"/>
                              <a:gd name="T147" fmla="*/ 7045 h 540"/>
                              <a:gd name="T148" fmla="+- 0 1401 819"/>
                              <a:gd name="T149" fmla="*/ T148 w 586"/>
                              <a:gd name="T150" fmla="+- 0 7084 6869"/>
                              <a:gd name="T151" fmla="*/ 7084 h 540"/>
                              <a:gd name="T152" fmla="+- 0 1405 819"/>
                              <a:gd name="T153" fmla="*/ T152 w 586"/>
                              <a:gd name="T154" fmla="+- 0 7110 6869"/>
                              <a:gd name="T155" fmla="*/ 7110 h 540"/>
                              <a:gd name="T156" fmla="+- 0 1401 819"/>
                              <a:gd name="T157" fmla="*/ T156 w 586"/>
                              <a:gd name="T158" fmla="+- 0 7179 6869"/>
                              <a:gd name="T159" fmla="*/ 7179 h 540"/>
                              <a:gd name="T160" fmla="+- 0 1394 819"/>
                              <a:gd name="T161" fmla="*/ T160 w 586"/>
                              <a:gd name="T162" fmla="+- 0 7218 6869"/>
                              <a:gd name="T163" fmla="*/ 7218 h 540"/>
                              <a:gd name="T164" fmla="+- 0 1383 819"/>
                              <a:gd name="T165" fmla="*/ T164 w 586"/>
                              <a:gd name="T166" fmla="+- 0 7244 6869"/>
                              <a:gd name="T167" fmla="*/ 7244 h 540"/>
                              <a:gd name="T168" fmla="+- 0 1369 819"/>
                              <a:gd name="T169" fmla="*/ T168 w 586"/>
                              <a:gd name="T170" fmla="+- 0 7267 6869"/>
                              <a:gd name="T171" fmla="*/ 7267 h 540"/>
                              <a:gd name="T172" fmla="+- 0 1355 819"/>
                              <a:gd name="T173" fmla="*/ T172 w 586"/>
                              <a:gd name="T174" fmla="+- 0 7290 6869"/>
                              <a:gd name="T175" fmla="*/ 7290 h 540"/>
                              <a:gd name="T176" fmla="+- 0 1337 819"/>
                              <a:gd name="T177" fmla="*/ T176 w 586"/>
                              <a:gd name="T178" fmla="+- 0 7310 6869"/>
                              <a:gd name="T179" fmla="*/ 7310 h 540"/>
                              <a:gd name="T180" fmla="+- 0 1309 819"/>
                              <a:gd name="T181" fmla="*/ T180 w 586"/>
                              <a:gd name="T182" fmla="+- 0 7339 6869"/>
                              <a:gd name="T183" fmla="*/ 7339 h 540"/>
                              <a:gd name="T184" fmla="+- 0 1287 819"/>
                              <a:gd name="T185" fmla="*/ T184 w 586"/>
                              <a:gd name="T186" fmla="+- 0 7356 6869"/>
                              <a:gd name="T187" fmla="*/ 7356 h 540"/>
                              <a:gd name="T188" fmla="+- 0 1263 819"/>
                              <a:gd name="T189" fmla="*/ T188 w 586"/>
                              <a:gd name="T190" fmla="+- 0 7369 6869"/>
                              <a:gd name="T191" fmla="*/ 7369 h 540"/>
                              <a:gd name="T192" fmla="+- 0 1238 819"/>
                              <a:gd name="T193" fmla="*/ T192 w 586"/>
                              <a:gd name="T194" fmla="+- 0 7382 6869"/>
                              <a:gd name="T195" fmla="*/ 7382 h 540"/>
                              <a:gd name="T196" fmla="+- 0 1213 819"/>
                              <a:gd name="T197" fmla="*/ T196 w 586"/>
                              <a:gd name="T198" fmla="+- 0 7391 6869"/>
                              <a:gd name="T199" fmla="*/ 7391 h 540"/>
                              <a:gd name="T200" fmla="+- 0 1170 819"/>
                              <a:gd name="T201" fmla="*/ T200 w 586"/>
                              <a:gd name="T202" fmla="+- 0 7405 6869"/>
                              <a:gd name="T203" fmla="*/ 7405 h 540"/>
                              <a:gd name="T204" fmla="+- 0 1081 819"/>
                              <a:gd name="T205" fmla="*/ T204 w 586"/>
                              <a:gd name="T206" fmla="+- 0 7408 6869"/>
                              <a:gd name="T207" fmla="*/ 7408 h 540"/>
                              <a:gd name="T208" fmla="+- 0 1156 819"/>
                              <a:gd name="T209" fmla="*/ T208 w 586"/>
                              <a:gd name="T210" fmla="+- 0 7405 6869"/>
                              <a:gd name="T211" fmla="*/ 7405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2"/>
                                </a:lnTo>
                                <a:lnTo>
                                  <a:pt x="177" y="519"/>
                                </a:lnTo>
                                <a:lnTo>
                                  <a:pt x="167" y="513"/>
                                </a:lnTo>
                                <a:lnTo>
                                  <a:pt x="152" y="506"/>
                                </a:lnTo>
                                <a:lnTo>
                                  <a:pt x="142" y="500"/>
                                </a:lnTo>
                                <a:lnTo>
                                  <a:pt x="128" y="493"/>
                                </a:lnTo>
                                <a:lnTo>
                                  <a:pt x="117" y="487"/>
                                </a:lnTo>
                                <a:lnTo>
                                  <a:pt x="106" y="477"/>
                                </a:lnTo>
                                <a:lnTo>
                                  <a:pt x="96" y="470"/>
                                </a:lnTo>
                                <a:lnTo>
                                  <a:pt x="74" y="451"/>
                                </a:lnTo>
                                <a:lnTo>
                                  <a:pt x="67" y="441"/>
                                </a:lnTo>
                                <a:lnTo>
                                  <a:pt x="56" y="431"/>
                                </a:lnTo>
                                <a:lnTo>
                                  <a:pt x="49" y="421"/>
                                </a:lnTo>
                                <a:lnTo>
                                  <a:pt x="42" y="408"/>
                                </a:lnTo>
                                <a:lnTo>
                                  <a:pt x="35" y="398"/>
                                </a:lnTo>
                                <a:lnTo>
                                  <a:pt x="28" y="385"/>
                                </a:lnTo>
                                <a:lnTo>
                                  <a:pt x="21" y="375"/>
                                </a:lnTo>
                                <a:lnTo>
                                  <a:pt x="17" y="362"/>
                                </a:lnTo>
                                <a:lnTo>
                                  <a:pt x="10" y="349"/>
                                </a:lnTo>
                                <a:lnTo>
                                  <a:pt x="3" y="323"/>
                                </a:lnTo>
                                <a:lnTo>
                                  <a:pt x="3" y="310"/>
                                </a:lnTo>
                                <a:lnTo>
                                  <a:pt x="0" y="297"/>
                                </a:lnTo>
                                <a:lnTo>
                                  <a:pt x="0" y="241"/>
                                </a:lnTo>
                                <a:lnTo>
                                  <a:pt x="3" y="228"/>
                                </a:lnTo>
                                <a:lnTo>
                                  <a:pt x="3" y="215"/>
                                </a:lnTo>
                                <a:lnTo>
                                  <a:pt x="10" y="189"/>
                                </a:lnTo>
                                <a:lnTo>
                                  <a:pt x="17" y="176"/>
                                </a:lnTo>
                                <a:lnTo>
                                  <a:pt x="21" y="163"/>
                                </a:lnTo>
                                <a:lnTo>
                                  <a:pt x="28" y="153"/>
                                </a:lnTo>
                                <a:lnTo>
                                  <a:pt x="35" y="140"/>
                                </a:lnTo>
                                <a:lnTo>
                                  <a:pt x="42" y="130"/>
                                </a:lnTo>
                                <a:lnTo>
                                  <a:pt x="49" y="117"/>
                                </a:lnTo>
                                <a:lnTo>
                                  <a:pt x="56" y="107"/>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9"/>
                                </a:lnTo>
                                <a:lnTo>
                                  <a:pt x="234" y="3"/>
                                </a:lnTo>
                                <a:lnTo>
                                  <a:pt x="351" y="3"/>
                                </a:lnTo>
                                <a:lnTo>
                                  <a:pt x="380" y="9"/>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7"/>
                                </a:lnTo>
                                <a:lnTo>
                                  <a:pt x="536" y="117"/>
                                </a:lnTo>
                                <a:lnTo>
                                  <a:pt x="543" y="130"/>
                                </a:lnTo>
                                <a:lnTo>
                                  <a:pt x="550" y="140"/>
                                </a:lnTo>
                                <a:lnTo>
                                  <a:pt x="557" y="153"/>
                                </a:lnTo>
                                <a:lnTo>
                                  <a:pt x="564" y="163"/>
                                </a:lnTo>
                                <a:lnTo>
                                  <a:pt x="568" y="176"/>
                                </a:lnTo>
                                <a:lnTo>
                                  <a:pt x="575" y="189"/>
                                </a:lnTo>
                                <a:lnTo>
                                  <a:pt x="582" y="215"/>
                                </a:lnTo>
                                <a:lnTo>
                                  <a:pt x="582" y="228"/>
                                </a:lnTo>
                                <a:lnTo>
                                  <a:pt x="586" y="241"/>
                                </a:lnTo>
                                <a:lnTo>
                                  <a:pt x="586" y="297"/>
                                </a:lnTo>
                                <a:lnTo>
                                  <a:pt x="582" y="310"/>
                                </a:lnTo>
                                <a:lnTo>
                                  <a:pt x="582" y="323"/>
                                </a:lnTo>
                                <a:lnTo>
                                  <a:pt x="575" y="349"/>
                                </a:lnTo>
                                <a:lnTo>
                                  <a:pt x="568" y="362"/>
                                </a:lnTo>
                                <a:lnTo>
                                  <a:pt x="564" y="375"/>
                                </a:lnTo>
                                <a:lnTo>
                                  <a:pt x="557" y="385"/>
                                </a:lnTo>
                                <a:lnTo>
                                  <a:pt x="550" y="398"/>
                                </a:lnTo>
                                <a:lnTo>
                                  <a:pt x="543" y="408"/>
                                </a:lnTo>
                                <a:lnTo>
                                  <a:pt x="536" y="421"/>
                                </a:lnTo>
                                <a:lnTo>
                                  <a:pt x="529" y="431"/>
                                </a:lnTo>
                                <a:lnTo>
                                  <a:pt x="518" y="441"/>
                                </a:lnTo>
                                <a:lnTo>
                                  <a:pt x="511" y="451"/>
                                </a:lnTo>
                                <a:lnTo>
                                  <a:pt x="490" y="470"/>
                                </a:lnTo>
                                <a:lnTo>
                                  <a:pt x="479" y="477"/>
                                </a:lnTo>
                                <a:lnTo>
                                  <a:pt x="468" y="487"/>
                                </a:lnTo>
                                <a:lnTo>
                                  <a:pt x="458" y="493"/>
                                </a:lnTo>
                                <a:lnTo>
                                  <a:pt x="444" y="500"/>
                                </a:lnTo>
                                <a:lnTo>
                                  <a:pt x="433" y="506"/>
                                </a:lnTo>
                                <a:lnTo>
                                  <a:pt x="419" y="513"/>
                                </a:lnTo>
                                <a:lnTo>
                                  <a:pt x="408" y="519"/>
                                </a:lnTo>
                                <a:lnTo>
                                  <a:pt x="394" y="522"/>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351493041" name="Freeform 100"/>
                        <wps:cNvSpPr/>
                        <wps:spPr bwMode="auto">
                          <a:xfrm>
                            <a:off x="818" y="6868"/>
                            <a:ext cx="586" cy="540"/>
                          </a:xfrm>
                          <a:custGeom>
                            <a:avLst/>
                            <a:gdLst>
                              <a:gd name="T0" fmla="+- 0 1142 819"/>
                              <a:gd name="T1" fmla="*/ T0 w 586"/>
                              <a:gd name="T2" fmla="+- 0 6869 6869"/>
                              <a:gd name="T3" fmla="*/ 6869 h 540"/>
                              <a:gd name="T4" fmla="+- 0 1184 819"/>
                              <a:gd name="T5" fmla="*/ T4 w 586"/>
                              <a:gd name="T6" fmla="+- 0 6875 6869"/>
                              <a:gd name="T7" fmla="*/ 6875 h 540"/>
                              <a:gd name="T8" fmla="+- 0 1227 819"/>
                              <a:gd name="T9" fmla="*/ T8 w 586"/>
                              <a:gd name="T10" fmla="+- 0 6888 6869"/>
                              <a:gd name="T11" fmla="*/ 6888 h 540"/>
                              <a:gd name="T12" fmla="+- 0 1263 819"/>
                              <a:gd name="T13" fmla="*/ T12 w 586"/>
                              <a:gd name="T14" fmla="+- 0 6908 6869"/>
                              <a:gd name="T15" fmla="*/ 6908 h 540"/>
                              <a:gd name="T16" fmla="+- 0 1298 819"/>
                              <a:gd name="T17" fmla="*/ T16 w 586"/>
                              <a:gd name="T18" fmla="+- 0 6931 6869"/>
                              <a:gd name="T19" fmla="*/ 6931 h 540"/>
                              <a:gd name="T20" fmla="+- 0 1330 819"/>
                              <a:gd name="T21" fmla="*/ T20 w 586"/>
                              <a:gd name="T22" fmla="+- 0 6957 6869"/>
                              <a:gd name="T23" fmla="*/ 6957 h 540"/>
                              <a:gd name="T24" fmla="+- 0 1355 819"/>
                              <a:gd name="T25" fmla="*/ T24 w 586"/>
                              <a:gd name="T26" fmla="+- 0 6986 6869"/>
                              <a:gd name="T27" fmla="*/ 6986 h 540"/>
                              <a:gd name="T28" fmla="+- 0 1376 819"/>
                              <a:gd name="T29" fmla="*/ T28 w 586"/>
                              <a:gd name="T30" fmla="+- 0 7022 6869"/>
                              <a:gd name="T31" fmla="*/ 7022 h 540"/>
                              <a:gd name="T32" fmla="+- 0 1394 819"/>
                              <a:gd name="T33" fmla="*/ T32 w 586"/>
                              <a:gd name="T34" fmla="+- 0 7058 6869"/>
                              <a:gd name="T35" fmla="*/ 7058 h 540"/>
                              <a:gd name="T36" fmla="+- 0 1401 819"/>
                              <a:gd name="T37" fmla="*/ T36 w 586"/>
                              <a:gd name="T38" fmla="+- 0 7097 6869"/>
                              <a:gd name="T39" fmla="*/ 7097 h 540"/>
                              <a:gd name="T40" fmla="+- 0 1405 819"/>
                              <a:gd name="T41" fmla="*/ T40 w 586"/>
                              <a:gd name="T42" fmla="+- 0 7137 6869"/>
                              <a:gd name="T43" fmla="*/ 7137 h 540"/>
                              <a:gd name="T44" fmla="+- 0 1401 819"/>
                              <a:gd name="T45" fmla="*/ T44 w 586"/>
                              <a:gd name="T46" fmla="+- 0 7179 6869"/>
                              <a:gd name="T47" fmla="*/ 7179 h 540"/>
                              <a:gd name="T48" fmla="+- 0 1394 819"/>
                              <a:gd name="T49" fmla="*/ T48 w 586"/>
                              <a:gd name="T50" fmla="+- 0 7218 6869"/>
                              <a:gd name="T51" fmla="*/ 7218 h 540"/>
                              <a:gd name="T52" fmla="+- 0 1376 819"/>
                              <a:gd name="T53" fmla="*/ T52 w 586"/>
                              <a:gd name="T54" fmla="+- 0 7254 6869"/>
                              <a:gd name="T55" fmla="*/ 7254 h 540"/>
                              <a:gd name="T56" fmla="+- 0 1355 819"/>
                              <a:gd name="T57" fmla="*/ T56 w 586"/>
                              <a:gd name="T58" fmla="+- 0 7290 6869"/>
                              <a:gd name="T59" fmla="*/ 7290 h 540"/>
                              <a:gd name="T60" fmla="+- 0 1330 819"/>
                              <a:gd name="T61" fmla="*/ T60 w 586"/>
                              <a:gd name="T62" fmla="+- 0 7320 6869"/>
                              <a:gd name="T63" fmla="*/ 7320 h 540"/>
                              <a:gd name="T64" fmla="+- 0 1298 819"/>
                              <a:gd name="T65" fmla="*/ T64 w 586"/>
                              <a:gd name="T66" fmla="+- 0 7346 6869"/>
                              <a:gd name="T67" fmla="*/ 7346 h 540"/>
                              <a:gd name="T68" fmla="+- 0 1263 819"/>
                              <a:gd name="T69" fmla="*/ T68 w 586"/>
                              <a:gd name="T70" fmla="+- 0 7369 6869"/>
                              <a:gd name="T71" fmla="*/ 7369 h 540"/>
                              <a:gd name="T72" fmla="+- 0 1227 819"/>
                              <a:gd name="T73" fmla="*/ T72 w 586"/>
                              <a:gd name="T74" fmla="+- 0 7388 6869"/>
                              <a:gd name="T75" fmla="*/ 7388 h 540"/>
                              <a:gd name="T76" fmla="+- 0 1184 819"/>
                              <a:gd name="T77" fmla="*/ T76 w 586"/>
                              <a:gd name="T78" fmla="+- 0 7401 6869"/>
                              <a:gd name="T79" fmla="*/ 7401 h 540"/>
                              <a:gd name="T80" fmla="+- 0 1142 819"/>
                              <a:gd name="T81" fmla="*/ T80 w 586"/>
                              <a:gd name="T82" fmla="+- 0 7408 6869"/>
                              <a:gd name="T83" fmla="*/ 7408 h 540"/>
                              <a:gd name="T84" fmla="+- 0 1096 819"/>
                              <a:gd name="T85" fmla="*/ T84 w 586"/>
                              <a:gd name="T86" fmla="+- 0 7408 6869"/>
                              <a:gd name="T87" fmla="*/ 7408 h 540"/>
                              <a:gd name="T88" fmla="+- 0 1053 819"/>
                              <a:gd name="T89" fmla="*/ T88 w 586"/>
                              <a:gd name="T90" fmla="+- 0 7405 6869"/>
                              <a:gd name="T91" fmla="*/ 7405 h 540"/>
                              <a:gd name="T92" fmla="+- 0 1010 819"/>
                              <a:gd name="T93" fmla="*/ T92 w 586"/>
                              <a:gd name="T94" fmla="+- 0 7391 6869"/>
                              <a:gd name="T95" fmla="*/ 7391 h 540"/>
                              <a:gd name="T96" fmla="+- 0 971 819"/>
                              <a:gd name="T97" fmla="*/ T96 w 586"/>
                              <a:gd name="T98" fmla="+- 0 7375 6869"/>
                              <a:gd name="T99" fmla="*/ 7375 h 540"/>
                              <a:gd name="T100" fmla="+- 0 936 819"/>
                              <a:gd name="T101" fmla="*/ T100 w 586"/>
                              <a:gd name="T102" fmla="+- 0 7356 6869"/>
                              <a:gd name="T103" fmla="*/ 7356 h 540"/>
                              <a:gd name="T104" fmla="+- 0 904 819"/>
                              <a:gd name="T105" fmla="*/ T104 w 586"/>
                              <a:gd name="T106" fmla="+- 0 7329 6869"/>
                              <a:gd name="T107" fmla="*/ 7329 h 540"/>
                              <a:gd name="T108" fmla="+- 0 875 819"/>
                              <a:gd name="T109" fmla="*/ T108 w 586"/>
                              <a:gd name="T110" fmla="+- 0 7300 6869"/>
                              <a:gd name="T111" fmla="*/ 7300 h 540"/>
                              <a:gd name="T112" fmla="+- 0 854 819"/>
                              <a:gd name="T113" fmla="*/ T112 w 586"/>
                              <a:gd name="T114" fmla="+- 0 7267 6869"/>
                              <a:gd name="T115" fmla="*/ 7267 h 540"/>
                              <a:gd name="T116" fmla="+- 0 836 819"/>
                              <a:gd name="T117" fmla="*/ T116 w 586"/>
                              <a:gd name="T118" fmla="+- 0 7231 6869"/>
                              <a:gd name="T119" fmla="*/ 7231 h 540"/>
                              <a:gd name="T120" fmla="+- 0 822 819"/>
                              <a:gd name="T121" fmla="*/ T120 w 586"/>
                              <a:gd name="T122" fmla="+- 0 7192 6869"/>
                              <a:gd name="T123" fmla="*/ 7192 h 540"/>
                              <a:gd name="T124" fmla="+- 0 819 819"/>
                              <a:gd name="T125" fmla="*/ T124 w 586"/>
                              <a:gd name="T126" fmla="+- 0 7153 6869"/>
                              <a:gd name="T127" fmla="*/ 7153 h 540"/>
                              <a:gd name="T128" fmla="+- 0 819 819"/>
                              <a:gd name="T129" fmla="*/ T128 w 586"/>
                              <a:gd name="T130" fmla="+- 0 7110 6869"/>
                              <a:gd name="T131" fmla="*/ 7110 h 540"/>
                              <a:gd name="T132" fmla="+- 0 826 819"/>
                              <a:gd name="T133" fmla="*/ T132 w 586"/>
                              <a:gd name="T134" fmla="+- 0 7071 6869"/>
                              <a:gd name="T135" fmla="*/ 7071 h 540"/>
                              <a:gd name="T136" fmla="+- 0 840 819"/>
                              <a:gd name="T137" fmla="*/ T136 w 586"/>
                              <a:gd name="T138" fmla="+- 0 7032 6869"/>
                              <a:gd name="T139" fmla="*/ 7032 h 540"/>
                              <a:gd name="T140" fmla="+- 0 861 819"/>
                              <a:gd name="T141" fmla="*/ T140 w 586"/>
                              <a:gd name="T142" fmla="+- 0 6999 6869"/>
                              <a:gd name="T143" fmla="*/ 6999 h 540"/>
                              <a:gd name="T144" fmla="+- 0 886 819"/>
                              <a:gd name="T145" fmla="*/ T144 w 586"/>
                              <a:gd name="T146" fmla="+- 0 6967 6869"/>
                              <a:gd name="T147" fmla="*/ 6967 h 540"/>
                              <a:gd name="T148" fmla="+- 0 915 819"/>
                              <a:gd name="T149" fmla="*/ T148 w 586"/>
                              <a:gd name="T150" fmla="+- 0 6937 6869"/>
                              <a:gd name="T151" fmla="*/ 6937 h 540"/>
                              <a:gd name="T152" fmla="+- 0 947 819"/>
                              <a:gd name="T153" fmla="*/ T152 w 586"/>
                              <a:gd name="T154" fmla="+- 0 6914 6869"/>
                              <a:gd name="T155" fmla="*/ 6914 h 540"/>
                              <a:gd name="T156" fmla="+- 0 986 819"/>
                              <a:gd name="T157" fmla="*/ T156 w 586"/>
                              <a:gd name="T158" fmla="+- 0 6895 6869"/>
                              <a:gd name="T159" fmla="*/ 6895 h 540"/>
                              <a:gd name="T160" fmla="+- 0 1025 819"/>
                              <a:gd name="T161" fmla="*/ T160 w 586"/>
                              <a:gd name="T162" fmla="+- 0 6878 6869"/>
                              <a:gd name="T163" fmla="*/ 6878 h 540"/>
                              <a:gd name="T164" fmla="+- 0 1067 819"/>
                              <a:gd name="T165" fmla="*/ T164 w 586"/>
                              <a:gd name="T166" fmla="+- 0 6872 6869"/>
                              <a:gd name="T167" fmla="*/ 6872 h 540"/>
                              <a:gd name="T168" fmla="+- 0 1110 819"/>
                              <a:gd name="T169" fmla="*/ T168 w 586"/>
                              <a:gd name="T170" fmla="+- 0 6869 6869"/>
                              <a:gd name="T171" fmla="*/ 6869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9"/>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7"/>
                                </a:lnTo>
                                <a:lnTo>
                                  <a:pt x="536" y="117"/>
                                </a:lnTo>
                                <a:lnTo>
                                  <a:pt x="543" y="130"/>
                                </a:lnTo>
                                <a:lnTo>
                                  <a:pt x="550" y="140"/>
                                </a:lnTo>
                                <a:lnTo>
                                  <a:pt x="557" y="153"/>
                                </a:lnTo>
                                <a:lnTo>
                                  <a:pt x="564" y="163"/>
                                </a:lnTo>
                                <a:lnTo>
                                  <a:pt x="568" y="176"/>
                                </a:lnTo>
                                <a:lnTo>
                                  <a:pt x="575" y="189"/>
                                </a:lnTo>
                                <a:lnTo>
                                  <a:pt x="579" y="202"/>
                                </a:lnTo>
                                <a:lnTo>
                                  <a:pt x="582" y="215"/>
                                </a:lnTo>
                                <a:lnTo>
                                  <a:pt x="582" y="228"/>
                                </a:lnTo>
                                <a:lnTo>
                                  <a:pt x="586" y="241"/>
                                </a:lnTo>
                                <a:lnTo>
                                  <a:pt x="586" y="254"/>
                                </a:lnTo>
                                <a:lnTo>
                                  <a:pt x="586" y="268"/>
                                </a:lnTo>
                                <a:lnTo>
                                  <a:pt x="586" y="284"/>
                                </a:lnTo>
                                <a:lnTo>
                                  <a:pt x="586" y="297"/>
                                </a:lnTo>
                                <a:lnTo>
                                  <a:pt x="582" y="310"/>
                                </a:lnTo>
                                <a:lnTo>
                                  <a:pt x="582" y="323"/>
                                </a:lnTo>
                                <a:lnTo>
                                  <a:pt x="579" y="336"/>
                                </a:lnTo>
                                <a:lnTo>
                                  <a:pt x="575" y="349"/>
                                </a:lnTo>
                                <a:lnTo>
                                  <a:pt x="568" y="362"/>
                                </a:lnTo>
                                <a:lnTo>
                                  <a:pt x="564" y="375"/>
                                </a:lnTo>
                                <a:lnTo>
                                  <a:pt x="557" y="385"/>
                                </a:lnTo>
                                <a:lnTo>
                                  <a:pt x="550" y="398"/>
                                </a:lnTo>
                                <a:lnTo>
                                  <a:pt x="543" y="408"/>
                                </a:lnTo>
                                <a:lnTo>
                                  <a:pt x="536" y="421"/>
                                </a:lnTo>
                                <a:lnTo>
                                  <a:pt x="529" y="431"/>
                                </a:lnTo>
                                <a:lnTo>
                                  <a:pt x="518" y="441"/>
                                </a:lnTo>
                                <a:lnTo>
                                  <a:pt x="511" y="451"/>
                                </a:lnTo>
                                <a:lnTo>
                                  <a:pt x="500" y="460"/>
                                </a:lnTo>
                                <a:lnTo>
                                  <a:pt x="490" y="470"/>
                                </a:lnTo>
                                <a:lnTo>
                                  <a:pt x="479" y="477"/>
                                </a:lnTo>
                                <a:lnTo>
                                  <a:pt x="468" y="487"/>
                                </a:lnTo>
                                <a:lnTo>
                                  <a:pt x="458" y="493"/>
                                </a:lnTo>
                                <a:lnTo>
                                  <a:pt x="444" y="500"/>
                                </a:lnTo>
                                <a:lnTo>
                                  <a:pt x="433" y="506"/>
                                </a:lnTo>
                                <a:lnTo>
                                  <a:pt x="419" y="513"/>
                                </a:lnTo>
                                <a:lnTo>
                                  <a:pt x="408" y="519"/>
                                </a:lnTo>
                                <a:lnTo>
                                  <a:pt x="394" y="522"/>
                                </a:lnTo>
                                <a:lnTo>
                                  <a:pt x="380" y="529"/>
                                </a:lnTo>
                                <a:lnTo>
                                  <a:pt x="365" y="532"/>
                                </a:lnTo>
                                <a:lnTo>
                                  <a:pt x="351" y="536"/>
                                </a:lnTo>
                                <a:lnTo>
                                  <a:pt x="337" y="536"/>
                                </a:lnTo>
                                <a:lnTo>
                                  <a:pt x="323" y="539"/>
                                </a:lnTo>
                                <a:lnTo>
                                  <a:pt x="309" y="539"/>
                                </a:lnTo>
                                <a:lnTo>
                                  <a:pt x="291" y="539"/>
                                </a:lnTo>
                                <a:lnTo>
                                  <a:pt x="277" y="539"/>
                                </a:lnTo>
                                <a:lnTo>
                                  <a:pt x="262" y="539"/>
                                </a:lnTo>
                                <a:lnTo>
                                  <a:pt x="248" y="536"/>
                                </a:lnTo>
                                <a:lnTo>
                                  <a:pt x="234" y="536"/>
                                </a:lnTo>
                                <a:lnTo>
                                  <a:pt x="220" y="532"/>
                                </a:lnTo>
                                <a:lnTo>
                                  <a:pt x="206" y="529"/>
                                </a:lnTo>
                                <a:lnTo>
                                  <a:pt x="191" y="522"/>
                                </a:lnTo>
                                <a:lnTo>
                                  <a:pt x="177" y="519"/>
                                </a:lnTo>
                                <a:lnTo>
                                  <a:pt x="167" y="513"/>
                                </a:lnTo>
                                <a:lnTo>
                                  <a:pt x="152" y="506"/>
                                </a:lnTo>
                                <a:lnTo>
                                  <a:pt x="142" y="500"/>
                                </a:lnTo>
                                <a:lnTo>
                                  <a:pt x="128" y="493"/>
                                </a:lnTo>
                                <a:lnTo>
                                  <a:pt x="117" y="487"/>
                                </a:lnTo>
                                <a:lnTo>
                                  <a:pt x="106" y="477"/>
                                </a:lnTo>
                                <a:lnTo>
                                  <a:pt x="96" y="470"/>
                                </a:lnTo>
                                <a:lnTo>
                                  <a:pt x="85" y="460"/>
                                </a:lnTo>
                                <a:lnTo>
                                  <a:pt x="74" y="451"/>
                                </a:lnTo>
                                <a:lnTo>
                                  <a:pt x="67" y="441"/>
                                </a:lnTo>
                                <a:lnTo>
                                  <a:pt x="56" y="431"/>
                                </a:lnTo>
                                <a:lnTo>
                                  <a:pt x="49" y="421"/>
                                </a:lnTo>
                                <a:lnTo>
                                  <a:pt x="42" y="408"/>
                                </a:lnTo>
                                <a:lnTo>
                                  <a:pt x="35" y="398"/>
                                </a:lnTo>
                                <a:lnTo>
                                  <a:pt x="28" y="385"/>
                                </a:lnTo>
                                <a:lnTo>
                                  <a:pt x="21" y="375"/>
                                </a:lnTo>
                                <a:lnTo>
                                  <a:pt x="17" y="362"/>
                                </a:lnTo>
                                <a:lnTo>
                                  <a:pt x="10" y="349"/>
                                </a:lnTo>
                                <a:lnTo>
                                  <a:pt x="7" y="336"/>
                                </a:lnTo>
                                <a:lnTo>
                                  <a:pt x="3" y="323"/>
                                </a:lnTo>
                                <a:lnTo>
                                  <a:pt x="3" y="310"/>
                                </a:lnTo>
                                <a:lnTo>
                                  <a:pt x="0" y="297"/>
                                </a:lnTo>
                                <a:lnTo>
                                  <a:pt x="0" y="284"/>
                                </a:lnTo>
                                <a:lnTo>
                                  <a:pt x="0" y="268"/>
                                </a:lnTo>
                                <a:lnTo>
                                  <a:pt x="0" y="254"/>
                                </a:lnTo>
                                <a:lnTo>
                                  <a:pt x="0" y="241"/>
                                </a:lnTo>
                                <a:lnTo>
                                  <a:pt x="3" y="228"/>
                                </a:lnTo>
                                <a:lnTo>
                                  <a:pt x="3" y="215"/>
                                </a:lnTo>
                                <a:lnTo>
                                  <a:pt x="7" y="202"/>
                                </a:lnTo>
                                <a:lnTo>
                                  <a:pt x="10" y="189"/>
                                </a:lnTo>
                                <a:lnTo>
                                  <a:pt x="17" y="176"/>
                                </a:lnTo>
                                <a:lnTo>
                                  <a:pt x="21" y="163"/>
                                </a:lnTo>
                                <a:lnTo>
                                  <a:pt x="28" y="153"/>
                                </a:lnTo>
                                <a:lnTo>
                                  <a:pt x="35" y="140"/>
                                </a:lnTo>
                                <a:lnTo>
                                  <a:pt x="42" y="130"/>
                                </a:lnTo>
                                <a:lnTo>
                                  <a:pt x="49" y="117"/>
                                </a:lnTo>
                                <a:lnTo>
                                  <a:pt x="56" y="107"/>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9"/>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2031656045" name="Freeform 101"/>
                        <wps:cNvSpPr/>
                        <wps:spPr bwMode="auto">
                          <a:xfrm>
                            <a:off x="868" y="6914"/>
                            <a:ext cx="491" cy="458"/>
                          </a:xfrm>
                          <a:custGeom>
                            <a:avLst/>
                            <a:gdLst>
                              <a:gd name="T0" fmla="+- 0 1312 868"/>
                              <a:gd name="T1" fmla="*/ T0 w 491"/>
                              <a:gd name="T2" fmla="+- 0 7372 6914"/>
                              <a:gd name="T3" fmla="*/ 7372 h 458"/>
                              <a:gd name="T4" fmla="+- 0 868 868"/>
                              <a:gd name="T5" fmla="*/ T4 w 491"/>
                              <a:gd name="T6" fmla="+- 0 6960 6914"/>
                              <a:gd name="T7" fmla="*/ 6960 h 458"/>
                              <a:gd name="T8" fmla="+- 0 907 868"/>
                              <a:gd name="T9" fmla="*/ T8 w 491"/>
                              <a:gd name="T10" fmla="+- 0 6914 6914"/>
                              <a:gd name="T11" fmla="*/ 6914 h 458"/>
                              <a:gd name="T12" fmla="+- 0 1358 868"/>
                              <a:gd name="T13" fmla="*/ T12 w 491"/>
                              <a:gd name="T14" fmla="+- 0 7329 6914"/>
                              <a:gd name="T15" fmla="*/ 7329 h 458"/>
                              <a:gd name="T16" fmla="+- 0 1312 868"/>
                              <a:gd name="T17" fmla="*/ T16 w 491"/>
                              <a:gd name="T18" fmla="+- 0 7372 6914"/>
                              <a:gd name="T19" fmla="*/ 7372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5"/>
                                </a:lnTo>
                                <a:lnTo>
                                  <a:pt x="444" y="458"/>
                                </a:lnTo>
                                <a:close/>
                              </a:path>
                            </a:pathLst>
                          </a:custGeom>
                          <a:solidFill>
                            <a:srgbClr val="000000"/>
                          </a:solidFill>
                          <a:ln>
                            <a:noFill/>
                          </a:ln>
                        </wps:spPr>
                        <wps:bodyPr rot="0" vert="horz" wrap="square" lIns="91440" tIns="45720" rIns="91440" bIns="45720" anchor="t" anchorCtr="0" upright="1">
                          <a:noAutofit/>
                        </wps:bodyPr>
                      </wps:wsp>
                      <wps:wsp>
                        <wps:cNvPr id="1426599412" name="Freeform 102"/>
                        <wps:cNvSpPr/>
                        <wps:spPr bwMode="auto">
                          <a:xfrm>
                            <a:off x="868" y="6914"/>
                            <a:ext cx="491" cy="458"/>
                          </a:xfrm>
                          <a:custGeom>
                            <a:avLst/>
                            <a:gdLst>
                              <a:gd name="T0" fmla="+- 0 868 868"/>
                              <a:gd name="T1" fmla="*/ T0 w 491"/>
                              <a:gd name="T2" fmla="+- 0 6960 6914"/>
                              <a:gd name="T3" fmla="*/ 6960 h 458"/>
                              <a:gd name="T4" fmla="+- 0 1312 868"/>
                              <a:gd name="T5" fmla="*/ T4 w 491"/>
                              <a:gd name="T6" fmla="+- 0 7372 6914"/>
                              <a:gd name="T7" fmla="*/ 7372 h 458"/>
                              <a:gd name="T8" fmla="+- 0 1358 868"/>
                              <a:gd name="T9" fmla="*/ T8 w 491"/>
                              <a:gd name="T10" fmla="+- 0 7329 6914"/>
                              <a:gd name="T11" fmla="*/ 7329 h 458"/>
                              <a:gd name="T12" fmla="+- 0 907 868"/>
                              <a:gd name="T13" fmla="*/ T12 w 491"/>
                              <a:gd name="T14" fmla="+- 0 6914 6914"/>
                              <a:gd name="T15" fmla="*/ 6914 h 458"/>
                              <a:gd name="T16" fmla="+- 0 868 868"/>
                              <a:gd name="T17" fmla="*/ T16 w 491"/>
                              <a:gd name="T18" fmla="+- 0 6960 6914"/>
                              <a:gd name="T19" fmla="*/ 6960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5"/>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96" o:spid="_x0000_s1026" o:spt="203" style="position:absolute;left:0pt;margin-left:38.15pt;margin-top:340.85pt;height:32.05pt;width:34.8pt;mso-position-horizontal-relative:page;mso-position-vertical-relative:page;z-index:-251632640;mso-width-relative:page;mso-height-relative:page;" coordorigin="764,6818" coordsize="696,641" o:gfxdata="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">
                <o:lock v:ext="edit" aspectratio="f"/>
                <v:shape id="AutoShape 97" o:spid="_x0000_s1026" o:spt="100" style="position:absolute;left:765;top:6819;height:638;width:693;" fillcolor="#000000" filled="t" stroked="f" coordsize="693,638" o:gfxdata="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Tu&#10;fjLCAAAA4wAAAA8AAAAAAAAAAQAgAAAAIgAAAGRycy9kb3ducmV2LnhtbFBLAQIUABQAAAAIAIdO&#10;4kAzLwWeOwAAADkAAAAQAAAAAAAAAAEAIAAAABEBAABkcnMvc2hhcGV4bWwueG1sUEsFBgAAAAAG&#10;AAYAWwEAALsDAAAAAA==&#10;" path="m363,4l331,4,345,0,363,4xm398,7l295,7,313,4,380,4,398,7xm416,631l277,631,260,625,245,622,228,618,199,605,182,599,167,589,153,582,142,572,114,553,93,533,71,507,61,497,54,484,43,471,36,455,22,429,18,412,15,399,8,383,8,367,4,350,4,334,0,318,4,304,4,288,8,272,8,255,15,239,18,226,22,210,36,184,43,167,54,154,61,141,71,131,93,105,114,85,142,66,153,56,167,50,182,40,199,33,228,20,245,17,260,14,277,7,416,7,434,14,448,17,466,20,494,33,512,40,526,50,540,56,551,66,579,85,601,105,622,131,633,141,640,154,650,167,657,184,672,210,675,226,679,239,686,255,686,272,689,288,689,304,693,318,689,334,689,350,686,367,686,383,679,399,675,412,672,429,657,455,650,471,640,484,633,497,622,507,601,533,579,553,551,572,540,582,526,589,512,599,494,605,466,618,448,622,434,625,416,631xm380,635l313,635,295,631,398,631,380,635xm345,638l331,635,363,635,345,638xe">
                  <v:path o:connectlocs="331,6823;363,6823;295,6826;380,6823;416,7450;260,7444;228,7437;182,7418;153,7401;114,7372;71,7326;54,7303;36,7274;18,7231;8,7202;4,7169;0,7137;4,7107;8,7074;18,7045;36,7003;54,6973;71,6950;114,6904;153,6875;182,6859;228,6839;260,6833;416,6826;448,6836;494,6852;526,6869;551,6885;601,6924;633,6960;650,6986;672,7029;679,7058;686,7091;689,7123;689,7153;686,7186;679,7218;672,7248;650,7290;633,7316;601,7352;551,7391;526,7408;494,7424;448,7441;416,7450;313,7454;398,7450;345,7457;363,7454" o:connectangles="0,0,0,0,0,0,0,0,0,0,0,0,0,0,0,0,0,0,0,0,0,0,0,0,0,0,0,0,0,0,0,0,0,0,0,0,0,0,0,0,0,0,0,0,0,0,0,0,0,0,0,0,0,0,0,0"/>
                  <v:fill on="t" focussize="0,0"/>
                  <v:stroke on="f"/>
                  <v:imagedata o:title=""/>
                  <o:lock v:ext="edit" aspectratio="f"/>
                </v:shape>
                <v:shape id="Freeform 98" o:spid="_x0000_s1026" o:spt="100" style="position:absolute;left:765;top:6819;height:638;width:693;" filled="f" stroked="t" coordsize="693,638" o:gfxdata="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P&#10;uSywwwAAAOMAAAAPAAAAAAAAAAEAIAAAACIAAABkcnMvZG93bnJldi54bWxQSwECFAAUAAAACACH&#10;TuJAMy8FnjsAAAA5AAAAEAAAAAAAAAABACAAAAASAQAAZHJzL3NoYXBleG1sLnhtbFBLBQYAAAAA&#10;BgAGAFsBAAC8AwAAAAA=&#10;" path="m345,638l331,635,313,635,295,631,277,631,260,625,245,622,228,618,213,612,199,605,182,599,167,589,153,582,142,572,128,563,114,553,103,543,93,533,82,520,71,507,61,497,54,484,43,471,36,455,29,442,22,429,18,412,15,399,8,383,8,367,4,350,4,334,0,318,4,304,4,288,8,272,8,255,15,239,18,226,22,210,29,197,36,184,43,167,54,154,61,141,71,131,82,118,93,105,103,95,114,85,128,76,142,66,153,56,167,50,182,40,199,33,213,27,228,20,245,17,260,14,277,7,295,7,313,4,331,4,345,0,363,4,380,4,398,7,416,7,434,14,448,17,466,20,480,27,494,33,512,40,526,50,540,56,551,66,565,76,579,85,590,95,601,105,611,118,622,131,633,141,640,154,650,167,657,184,664,197,672,210,675,226,679,239,686,255,686,272,689,288,689,304,693,318,689,334,689,350,686,367,686,383,679,399,675,412,672,429,664,442,657,455,650,471,640,484,633,497,622,507,611,520,601,533,590,543,579,553,565,563,551,572,540,582,526,589,512,599,494,605,480,612,466,618,448,622,434,625,416,631,398,631,380,635,363,635,345,638e">
                  <v:path o:connectlocs="313,7454;260,7444;213,7431;167,7408;128,7382;93,7352;61,7316;36,7274;18,7231;8,7186;0,7137;8,7091;18,7045;36,7003;61,6960;93,6924;128,6895;167,6869;213,6846;260,6833;313,6823;363,6823;416,6826;466,6839;512,6859;551,6885;590,6914;622,6950;650,6986;672,7029;686,7074;689,7123;689,7169;679,7218;664,7261;640,7303;611,7339;579,7372;540,7401;494,7424;448,7441;398,7450;345,7457" o:connectangles="0,0,0,0,0,0,0,0,0,0,0,0,0,0,0,0,0,0,0,0,0,0,0,0,0,0,0,0,0,0,0,0,0,0,0,0,0,0,0,0,0,0,0"/>
                  <v:fill on="f" focussize="0,0"/>
                  <v:stroke weight="0.16992125984252pt" color="#000000" joinstyle="round"/>
                  <v:imagedata o:title=""/>
                  <o:lock v:ext="edit" aspectratio="f"/>
                </v:shape>
                <v:shape id="AutoShape 99" o:spid="_x0000_s1026" o:spt="100" style="position:absolute;left:818;top:6868;height:540;width:586;" fillcolor="#FFFFFF" filled="t" stroked="f" coordsize="586,540" o:gfxdata="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Y&#10;s4eUwwAAAOMAAAAPAAAAAAAAAAEAIAAAACIAAABkcnMvZG93bnJldi54bWxQSwECFAAUAAAACACH&#10;TuJAMy8FnjsAAAA5AAAAEAAAAAAAAAABACAAAAASAQAAZHJzL3NoYXBleG1sLnhtbFBLBQYAAAAA&#10;BgAGAFsBAAC8AwAAAAA=&#10;" path="m337,3l248,3,262,0,323,0,337,3xm351,536l234,536,206,529,191,522,177,519,167,513,152,506,142,500,128,493,117,487,106,477,96,470,74,451,67,441,56,431,49,421,42,408,35,398,28,385,21,375,17,362,10,349,3,323,3,310,0,297,0,241,3,228,3,215,10,189,17,176,21,163,28,153,35,140,42,130,49,117,56,107,67,98,74,88,96,68,106,62,117,52,128,45,142,39,152,32,167,26,177,19,191,16,206,9,234,3,351,3,380,9,394,16,408,19,419,26,433,32,444,39,458,45,468,52,479,62,490,68,511,88,518,98,529,107,536,117,543,130,550,140,557,153,564,163,568,176,575,189,582,215,582,228,586,241,586,297,582,310,582,323,575,349,568,362,564,375,557,385,550,398,543,408,536,421,529,431,518,441,511,451,490,470,479,477,468,487,458,493,444,500,433,506,419,513,408,519,394,522,380,529,351,536xm323,539l262,539,248,536,337,536,323,539xe">
                  <v:path o:connectlocs="248,6872;323,6869;351,7405;206,7398;177,7388;152,7375;128,7362;106,7346;74,7320;56,7300;42,7277;28,7254;17,7231;3,7192;0,7166;3,7097;10,7058;21,7032;35,7009;49,6986;67,6967;96,6937;117,6921;142,6908;167,6895;191,6885;234,6872;380,6878;408,6888;433,6901;458,6914;479,6931;511,6957;529,6976;543,6999;557,7022;568,7045;582,7084;586,7110;582,7179;575,7218;564,7244;550,7267;536,7290;518,7310;490,7339;468,7356;444,7369;419,7382;394,7391;351,7405;262,7408;337,7405" o:connectangles="0,0,0,0,0,0,0,0,0,0,0,0,0,0,0,0,0,0,0,0,0,0,0,0,0,0,0,0,0,0,0,0,0,0,0,0,0,0,0,0,0,0,0,0,0,0,0,0,0,0,0,0,0"/>
                  <v:fill on="t" focussize="0,0"/>
                  <v:stroke on="f"/>
                  <v:imagedata o:title=""/>
                  <o:lock v:ext="edit" aspectratio="f"/>
                </v:shape>
                <v:shape id="Freeform 100" o:spid="_x0000_s1026" o:spt="100" style="position:absolute;left:818;top:6868;height:540;width:586;" filled="f" stroked="t" coordsize="586,540" o:gfxdata="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ynZ5a8QAAADiAAAADwAAAAAAAAABACAAAAAiAAAAZHJzL2Rvd25yZXYueG1sUEsBAhQAFAAAAAgA&#10;h07iQDMvBZ47AAAAOQAAABAAAAAAAAAAAQAgAAAAEwEAAGRycy9zaGFwZXhtbC54bWxQSwUGAAAA&#10;AAYABgBbAQAAvQMAAAAA&#10;" path="m291,0l309,0,323,0,337,3,351,3,365,6,380,9,394,16,408,19,419,26,433,32,444,39,458,45,468,52,479,62,490,68,500,78,511,88,518,98,529,107,536,117,543,130,550,140,557,153,564,163,568,176,575,189,579,202,582,215,582,228,586,241,586,254,586,268,586,284,586,297,582,310,582,323,579,336,575,349,568,362,564,375,557,385,550,398,543,408,536,421,529,431,518,441,511,451,500,460,490,470,479,477,468,487,458,493,444,500,433,506,419,513,408,519,394,522,380,529,365,532,351,536,337,536,323,539,309,539,291,539,277,539,262,539,248,536,234,536,220,532,206,529,191,522,177,519,167,513,152,506,142,500,128,493,117,487,106,477,96,470,85,460,74,451,67,441,56,431,49,421,42,408,35,398,28,385,21,375,17,362,10,349,7,336,3,323,3,310,0,297,0,284,0,268,0,254,0,241,3,228,3,215,7,202,10,189,17,176,21,163,28,153,35,140,42,130,49,117,56,107,67,98,74,88,85,78,96,68,106,62,117,52,128,45,142,39,152,32,167,26,177,19,191,16,206,9,220,6,234,3,248,3,262,0,277,0,291,0e">
                  <v:path o:connectlocs="323,6869;365,6875;408,6888;444,6908;479,6931;511,6957;536,6986;557,7022;575,7058;582,7097;586,7137;582,7179;575,7218;557,7254;536,7290;511,7320;479,7346;444,7369;408,7388;365,7401;323,7408;277,7408;234,7405;191,7391;152,7375;117,7356;85,7329;56,7300;35,7267;17,7231;3,7192;0,7153;0,7110;7,7071;21,7032;42,6999;67,6967;96,6937;128,6914;167,6895;206,6878;248,6872;291,6869" o:connectangles="0,0,0,0,0,0,0,0,0,0,0,0,0,0,0,0,0,0,0,0,0,0,0,0,0,0,0,0,0,0,0,0,0,0,0,0,0,0,0,0,0,0,0"/>
                  <v:fill on="f" focussize="0,0"/>
                  <v:stroke weight="0.16992125984252pt" color="#000000" joinstyle="round"/>
                  <v:imagedata o:title=""/>
                  <o:lock v:ext="edit" aspectratio="f"/>
                </v:shape>
                <v:shape id="Freeform 101" o:spid="_x0000_s1026" o:spt="100" style="position:absolute;left:868;top:6914;height:458;width:491;" fillcolor="#000000" filled="t" stroked="f" coordsize="491,458" o:gfxdata="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N3x6SHFAAAA4wAAAA8AAAAAAAAAAQAgAAAAIgAAAGRycy9kb3ducmV2LnhtbFBLAQIUABQAAAAI&#10;AIdO4kAzLwWeOwAAADkAAAAQAAAAAAAAAAEAIAAAABQBAABkcnMvc2hhcGV4bWwueG1sUEsFBgAA&#10;AAAGAAYAWwEAAL4DAAAAAA==&#10;" path="m444,458l0,46,39,0,490,415,444,458xe">
                  <v:path o:connectlocs="444,7372;0,6960;39,6914;490,7329;444,7372" o:connectangles="0,0,0,0,0"/>
                  <v:fill on="t" focussize="0,0"/>
                  <v:stroke on="f"/>
                  <v:imagedata o:title=""/>
                  <o:lock v:ext="edit" aspectratio="f"/>
                </v:shape>
                <v:shape id="Freeform 102" o:spid="_x0000_s1026" o:spt="100" style="position:absolute;left:868;top:6914;height:458;width:491;" filled="f" stroked="t" coordsize="491,458" o:gfxdata="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aNYX&#10;AMEAAADjAAAADwAAAAAAAAABACAAAAAiAAAAZHJzL2Rvd25yZXYueG1sUEsBAhQAFAAAAAgAh07i&#10;QDMvBZ47AAAAOQAAABAAAAAAAAAAAQAgAAAAEAEAAGRycy9zaGFwZXhtbC54bWxQSwUGAAAAAAYA&#10;BgBbAQAAugMAAAAA&#10;" path="m0,46l444,458,490,415,39,0,0,46e">
                  <v:path o:connectlocs="0,6960;444,7372;490,7329;39,6914;0,6960" o:connectangles="0,0,0,0,0"/>
                  <v:fill on="f" focussize="0,0"/>
                  <v:stroke weight="0.17pt" color="#000000" joinstyle="round"/>
                  <v:imagedata o:title=""/>
                  <o:lock v:ext="edit" aspectratio="f"/>
                </v:shape>
              </v:group>
            </w:pict>
          </mc:Fallback>
        </mc:AlternateContent>
      </w:r>
      <w:r>
        <mc:AlternateContent>
          <mc:Choice Requires="wpg">
            <w:drawing>
              <wp:anchor distT="0" distB="0" distL="114300" distR="114300" simplePos="0" relativeHeight="251684864" behindDoc="1" locked="0" layoutInCell="1" allowOverlap="1">
                <wp:simplePos x="0" y="0"/>
                <wp:positionH relativeFrom="page">
                  <wp:posOffset>484505</wp:posOffset>
                </wp:positionH>
                <wp:positionV relativeFrom="page">
                  <wp:posOffset>5476240</wp:posOffset>
                </wp:positionV>
                <wp:extent cx="441960" cy="407035"/>
                <wp:effectExtent l="17780" t="18415" r="16510" b="3175"/>
                <wp:wrapNone/>
                <wp:docPr id="498422388" name="Group 103"/>
                <wp:cNvGraphicFramePr/>
                <a:graphic xmlns:a="http://schemas.openxmlformats.org/drawingml/2006/main">
                  <a:graphicData uri="http://schemas.microsoft.com/office/word/2010/wordprocessingGroup">
                    <wpg:wgp>
                      <wpg:cNvGrpSpPr/>
                      <wpg:grpSpPr>
                        <a:xfrm>
                          <a:off x="0" y="0"/>
                          <a:ext cx="441960" cy="407035"/>
                          <a:chOff x="764" y="8625"/>
                          <a:chExt cx="696" cy="641"/>
                        </a:xfrm>
                      </wpg:grpSpPr>
                      <wps:wsp>
                        <wps:cNvPr id="221995528" name="AutoShape 104"/>
                        <wps:cNvSpPr/>
                        <wps:spPr bwMode="auto">
                          <a:xfrm>
                            <a:off x="765" y="8626"/>
                            <a:ext cx="693" cy="638"/>
                          </a:xfrm>
                          <a:custGeom>
                            <a:avLst/>
                            <a:gdLst>
                              <a:gd name="T0" fmla="+- 0 1096 765"/>
                              <a:gd name="T1" fmla="*/ T0 w 693"/>
                              <a:gd name="T2" fmla="+- 0 8630 8627"/>
                              <a:gd name="T3" fmla="*/ 8630 h 638"/>
                              <a:gd name="T4" fmla="+- 0 1128 765"/>
                              <a:gd name="T5" fmla="*/ T4 w 693"/>
                              <a:gd name="T6" fmla="+- 0 8630 8627"/>
                              <a:gd name="T7" fmla="*/ 8630 h 638"/>
                              <a:gd name="T8" fmla="+- 0 1060 765"/>
                              <a:gd name="T9" fmla="*/ T8 w 693"/>
                              <a:gd name="T10" fmla="+- 0 8633 8627"/>
                              <a:gd name="T11" fmla="*/ 8633 h 638"/>
                              <a:gd name="T12" fmla="+- 0 1145 765"/>
                              <a:gd name="T13" fmla="*/ T12 w 693"/>
                              <a:gd name="T14" fmla="+- 0 8630 8627"/>
                              <a:gd name="T15" fmla="*/ 8630 h 638"/>
                              <a:gd name="T16" fmla="+- 0 1181 765"/>
                              <a:gd name="T17" fmla="*/ T16 w 693"/>
                              <a:gd name="T18" fmla="+- 0 9258 8627"/>
                              <a:gd name="T19" fmla="*/ 9258 h 638"/>
                              <a:gd name="T20" fmla="+- 0 1025 765"/>
                              <a:gd name="T21" fmla="*/ T20 w 693"/>
                              <a:gd name="T22" fmla="+- 0 9251 8627"/>
                              <a:gd name="T23" fmla="*/ 9251 h 638"/>
                              <a:gd name="T24" fmla="+- 0 993 765"/>
                              <a:gd name="T25" fmla="*/ T24 w 693"/>
                              <a:gd name="T26" fmla="+- 0 9244 8627"/>
                              <a:gd name="T27" fmla="*/ 9244 h 638"/>
                              <a:gd name="T28" fmla="+- 0 947 765"/>
                              <a:gd name="T29" fmla="*/ T28 w 693"/>
                              <a:gd name="T30" fmla="+- 0 9225 8627"/>
                              <a:gd name="T31" fmla="*/ 9225 h 638"/>
                              <a:gd name="T32" fmla="+- 0 918 765"/>
                              <a:gd name="T33" fmla="*/ T32 w 693"/>
                              <a:gd name="T34" fmla="+- 0 9208 8627"/>
                              <a:gd name="T35" fmla="*/ 9208 h 638"/>
                              <a:gd name="T36" fmla="+- 0 879 765"/>
                              <a:gd name="T37" fmla="*/ T36 w 693"/>
                              <a:gd name="T38" fmla="+- 0 9179 8627"/>
                              <a:gd name="T39" fmla="*/ 9179 h 638"/>
                              <a:gd name="T40" fmla="+- 0 836 765"/>
                              <a:gd name="T41" fmla="*/ T40 w 693"/>
                              <a:gd name="T42" fmla="+- 0 9133 8627"/>
                              <a:gd name="T43" fmla="*/ 9133 h 638"/>
                              <a:gd name="T44" fmla="+- 0 819 765"/>
                              <a:gd name="T45" fmla="*/ T44 w 693"/>
                              <a:gd name="T46" fmla="+- 0 9110 8627"/>
                              <a:gd name="T47" fmla="*/ 9110 h 638"/>
                              <a:gd name="T48" fmla="+- 0 801 765"/>
                              <a:gd name="T49" fmla="*/ T48 w 693"/>
                              <a:gd name="T50" fmla="+- 0 9081 8627"/>
                              <a:gd name="T51" fmla="*/ 9081 h 638"/>
                              <a:gd name="T52" fmla="+- 0 783 765"/>
                              <a:gd name="T53" fmla="*/ T52 w 693"/>
                              <a:gd name="T54" fmla="+- 0 9039 8627"/>
                              <a:gd name="T55" fmla="*/ 9039 h 638"/>
                              <a:gd name="T56" fmla="+- 0 773 765"/>
                              <a:gd name="T57" fmla="*/ T56 w 693"/>
                              <a:gd name="T58" fmla="+- 0 9009 8627"/>
                              <a:gd name="T59" fmla="*/ 9009 h 638"/>
                              <a:gd name="T60" fmla="+- 0 769 765"/>
                              <a:gd name="T61" fmla="*/ T60 w 693"/>
                              <a:gd name="T62" fmla="+- 0 8976 8627"/>
                              <a:gd name="T63" fmla="*/ 8976 h 638"/>
                              <a:gd name="T64" fmla="+- 0 765 765"/>
                              <a:gd name="T65" fmla="*/ T64 w 693"/>
                              <a:gd name="T66" fmla="+- 0 8944 8627"/>
                              <a:gd name="T67" fmla="*/ 8944 h 638"/>
                              <a:gd name="T68" fmla="+- 0 769 765"/>
                              <a:gd name="T69" fmla="*/ T68 w 693"/>
                              <a:gd name="T70" fmla="+- 0 8914 8627"/>
                              <a:gd name="T71" fmla="*/ 8914 h 638"/>
                              <a:gd name="T72" fmla="+- 0 773 765"/>
                              <a:gd name="T73" fmla="*/ T72 w 693"/>
                              <a:gd name="T74" fmla="+- 0 8882 8627"/>
                              <a:gd name="T75" fmla="*/ 8882 h 638"/>
                              <a:gd name="T76" fmla="+- 0 783 765"/>
                              <a:gd name="T77" fmla="*/ T76 w 693"/>
                              <a:gd name="T78" fmla="+- 0 8852 8627"/>
                              <a:gd name="T79" fmla="*/ 8852 h 638"/>
                              <a:gd name="T80" fmla="+- 0 801 765"/>
                              <a:gd name="T81" fmla="*/ T80 w 693"/>
                              <a:gd name="T82" fmla="+- 0 8810 8627"/>
                              <a:gd name="T83" fmla="*/ 8810 h 638"/>
                              <a:gd name="T84" fmla="+- 0 819 765"/>
                              <a:gd name="T85" fmla="*/ T84 w 693"/>
                              <a:gd name="T86" fmla="+- 0 8780 8627"/>
                              <a:gd name="T87" fmla="*/ 8780 h 638"/>
                              <a:gd name="T88" fmla="+- 0 836 765"/>
                              <a:gd name="T89" fmla="*/ T88 w 693"/>
                              <a:gd name="T90" fmla="+- 0 8757 8627"/>
                              <a:gd name="T91" fmla="*/ 8757 h 638"/>
                              <a:gd name="T92" fmla="+- 0 879 765"/>
                              <a:gd name="T93" fmla="*/ T92 w 693"/>
                              <a:gd name="T94" fmla="+- 0 8712 8627"/>
                              <a:gd name="T95" fmla="*/ 8712 h 638"/>
                              <a:gd name="T96" fmla="+- 0 918 765"/>
                              <a:gd name="T97" fmla="*/ T96 w 693"/>
                              <a:gd name="T98" fmla="+- 0 8682 8627"/>
                              <a:gd name="T99" fmla="*/ 8682 h 638"/>
                              <a:gd name="T100" fmla="+- 0 947 765"/>
                              <a:gd name="T101" fmla="*/ T100 w 693"/>
                              <a:gd name="T102" fmla="+- 0 8666 8627"/>
                              <a:gd name="T103" fmla="*/ 8666 h 638"/>
                              <a:gd name="T104" fmla="+- 0 993 765"/>
                              <a:gd name="T105" fmla="*/ T104 w 693"/>
                              <a:gd name="T106" fmla="+- 0 8646 8627"/>
                              <a:gd name="T107" fmla="*/ 8646 h 638"/>
                              <a:gd name="T108" fmla="+- 0 1025 765"/>
                              <a:gd name="T109" fmla="*/ T108 w 693"/>
                              <a:gd name="T110" fmla="+- 0 8640 8627"/>
                              <a:gd name="T111" fmla="*/ 8640 h 638"/>
                              <a:gd name="T112" fmla="+- 0 1181 765"/>
                              <a:gd name="T113" fmla="*/ T112 w 693"/>
                              <a:gd name="T114" fmla="+- 0 8633 8627"/>
                              <a:gd name="T115" fmla="*/ 8633 h 638"/>
                              <a:gd name="T116" fmla="+- 0 1213 765"/>
                              <a:gd name="T117" fmla="*/ T116 w 693"/>
                              <a:gd name="T118" fmla="+- 0 8643 8627"/>
                              <a:gd name="T119" fmla="*/ 8643 h 638"/>
                              <a:gd name="T120" fmla="+- 0 1259 765"/>
                              <a:gd name="T121" fmla="*/ T120 w 693"/>
                              <a:gd name="T122" fmla="+- 0 8659 8627"/>
                              <a:gd name="T123" fmla="*/ 8659 h 638"/>
                              <a:gd name="T124" fmla="+- 0 1291 765"/>
                              <a:gd name="T125" fmla="*/ T124 w 693"/>
                              <a:gd name="T126" fmla="+- 0 8676 8627"/>
                              <a:gd name="T127" fmla="*/ 8676 h 638"/>
                              <a:gd name="T128" fmla="+- 0 1316 765"/>
                              <a:gd name="T129" fmla="*/ T128 w 693"/>
                              <a:gd name="T130" fmla="+- 0 8692 8627"/>
                              <a:gd name="T131" fmla="*/ 8692 h 638"/>
                              <a:gd name="T132" fmla="+- 0 1366 765"/>
                              <a:gd name="T133" fmla="*/ T132 w 693"/>
                              <a:gd name="T134" fmla="+- 0 8731 8627"/>
                              <a:gd name="T135" fmla="*/ 8731 h 638"/>
                              <a:gd name="T136" fmla="+- 0 1398 765"/>
                              <a:gd name="T137" fmla="*/ T136 w 693"/>
                              <a:gd name="T138" fmla="+- 0 8767 8627"/>
                              <a:gd name="T139" fmla="*/ 8767 h 638"/>
                              <a:gd name="T140" fmla="+- 0 1415 765"/>
                              <a:gd name="T141" fmla="*/ T140 w 693"/>
                              <a:gd name="T142" fmla="+- 0 8793 8627"/>
                              <a:gd name="T143" fmla="*/ 8793 h 638"/>
                              <a:gd name="T144" fmla="+- 0 1437 765"/>
                              <a:gd name="T145" fmla="*/ T144 w 693"/>
                              <a:gd name="T146" fmla="+- 0 8836 8627"/>
                              <a:gd name="T147" fmla="*/ 8836 h 638"/>
                              <a:gd name="T148" fmla="+- 0 1444 765"/>
                              <a:gd name="T149" fmla="*/ T148 w 693"/>
                              <a:gd name="T150" fmla="+- 0 8865 8627"/>
                              <a:gd name="T151" fmla="*/ 8865 h 638"/>
                              <a:gd name="T152" fmla="+- 0 1451 765"/>
                              <a:gd name="T153" fmla="*/ T152 w 693"/>
                              <a:gd name="T154" fmla="+- 0 8898 8627"/>
                              <a:gd name="T155" fmla="*/ 8898 h 638"/>
                              <a:gd name="T156" fmla="+- 0 1454 765"/>
                              <a:gd name="T157" fmla="*/ T156 w 693"/>
                              <a:gd name="T158" fmla="+- 0 8931 8627"/>
                              <a:gd name="T159" fmla="*/ 8931 h 638"/>
                              <a:gd name="T160" fmla="+- 0 1454 765"/>
                              <a:gd name="T161" fmla="*/ T160 w 693"/>
                              <a:gd name="T162" fmla="+- 0 8960 8627"/>
                              <a:gd name="T163" fmla="*/ 8960 h 638"/>
                              <a:gd name="T164" fmla="+- 0 1451 765"/>
                              <a:gd name="T165" fmla="*/ T164 w 693"/>
                              <a:gd name="T166" fmla="+- 0 8993 8627"/>
                              <a:gd name="T167" fmla="*/ 8993 h 638"/>
                              <a:gd name="T168" fmla="+- 0 1444 765"/>
                              <a:gd name="T169" fmla="*/ T168 w 693"/>
                              <a:gd name="T170" fmla="+- 0 9025 8627"/>
                              <a:gd name="T171" fmla="*/ 9025 h 638"/>
                              <a:gd name="T172" fmla="+- 0 1437 765"/>
                              <a:gd name="T173" fmla="*/ T172 w 693"/>
                              <a:gd name="T174" fmla="+- 0 9055 8627"/>
                              <a:gd name="T175" fmla="*/ 9055 h 638"/>
                              <a:gd name="T176" fmla="+- 0 1415 765"/>
                              <a:gd name="T177" fmla="*/ T176 w 693"/>
                              <a:gd name="T178" fmla="+- 0 9097 8627"/>
                              <a:gd name="T179" fmla="*/ 9097 h 638"/>
                              <a:gd name="T180" fmla="+- 0 1398 765"/>
                              <a:gd name="T181" fmla="*/ T180 w 693"/>
                              <a:gd name="T182" fmla="+- 0 9124 8627"/>
                              <a:gd name="T183" fmla="*/ 9124 h 638"/>
                              <a:gd name="T184" fmla="+- 0 1366 765"/>
                              <a:gd name="T185" fmla="*/ T184 w 693"/>
                              <a:gd name="T186" fmla="+- 0 9159 8627"/>
                              <a:gd name="T187" fmla="*/ 9159 h 638"/>
                              <a:gd name="T188" fmla="+- 0 1316 765"/>
                              <a:gd name="T189" fmla="*/ T188 w 693"/>
                              <a:gd name="T190" fmla="+- 0 9199 8627"/>
                              <a:gd name="T191" fmla="*/ 9199 h 638"/>
                              <a:gd name="T192" fmla="+- 0 1291 765"/>
                              <a:gd name="T193" fmla="*/ T192 w 693"/>
                              <a:gd name="T194" fmla="+- 0 9215 8627"/>
                              <a:gd name="T195" fmla="*/ 9215 h 638"/>
                              <a:gd name="T196" fmla="+- 0 1259 765"/>
                              <a:gd name="T197" fmla="*/ T196 w 693"/>
                              <a:gd name="T198" fmla="+- 0 9231 8627"/>
                              <a:gd name="T199" fmla="*/ 9231 h 638"/>
                              <a:gd name="T200" fmla="+- 0 1213 765"/>
                              <a:gd name="T201" fmla="*/ T200 w 693"/>
                              <a:gd name="T202" fmla="+- 0 9248 8627"/>
                              <a:gd name="T203" fmla="*/ 9248 h 638"/>
                              <a:gd name="T204" fmla="+- 0 1181 765"/>
                              <a:gd name="T205" fmla="*/ T204 w 693"/>
                              <a:gd name="T206" fmla="+- 0 9258 8627"/>
                              <a:gd name="T207" fmla="*/ 9258 h 638"/>
                              <a:gd name="T208" fmla="+- 0 1078 765"/>
                              <a:gd name="T209" fmla="*/ T208 w 693"/>
                              <a:gd name="T210" fmla="+- 0 9261 8627"/>
                              <a:gd name="T211" fmla="*/ 9261 h 638"/>
                              <a:gd name="T212" fmla="+- 0 1163 765"/>
                              <a:gd name="T213" fmla="*/ T212 w 693"/>
                              <a:gd name="T214" fmla="+- 0 9258 8627"/>
                              <a:gd name="T215" fmla="*/ 9258 h 638"/>
                              <a:gd name="T216" fmla="+- 0 1110 765"/>
                              <a:gd name="T217" fmla="*/ T216 w 693"/>
                              <a:gd name="T218" fmla="+- 0 9264 8627"/>
                              <a:gd name="T219" fmla="*/ 9264 h 638"/>
                              <a:gd name="T220" fmla="+- 0 1128 765"/>
                              <a:gd name="T221" fmla="*/ T220 w 693"/>
                              <a:gd name="T222" fmla="+- 0 9261 8627"/>
                              <a:gd name="T223" fmla="*/ 9261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6"/>
                                </a:moveTo>
                                <a:lnTo>
                                  <a:pt x="295" y="6"/>
                                </a:lnTo>
                                <a:lnTo>
                                  <a:pt x="313" y="3"/>
                                </a:lnTo>
                                <a:lnTo>
                                  <a:pt x="380" y="3"/>
                                </a:lnTo>
                                <a:lnTo>
                                  <a:pt x="398" y="6"/>
                                </a:lnTo>
                                <a:close/>
                                <a:moveTo>
                                  <a:pt x="416" y="631"/>
                                </a:moveTo>
                                <a:lnTo>
                                  <a:pt x="277" y="631"/>
                                </a:lnTo>
                                <a:lnTo>
                                  <a:pt x="260" y="624"/>
                                </a:lnTo>
                                <a:lnTo>
                                  <a:pt x="245" y="621"/>
                                </a:lnTo>
                                <a:lnTo>
                                  <a:pt x="228" y="617"/>
                                </a:lnTo>
                                <a:lnTo>
                                  <a:pt x="199" y="604"/>
                                </a:lnTo>
                                <a:lnTo>
                                  <a:pt x="182" y="598"/>
                                </a:lnTo>
                                <a:lnTo>
                                  <a:pt x="167" y="588"/>
                                </a:lnTo>
                                <a:lnTo>
                                  <a:pt x="153" y="581"/>
                                </a:lnTo>
                                <a:lnTo>
                                  <a:pt x="142" y="572"/>
                                </a:lnTo>
                                <a:lnTo>
                                  <a:pt x="114" y="552"/>
                                </a:lnTo>
                                <a:lnTo>
                                  <a:pt x="93" y="532"/>
                                </a:lnTo>
                                <a:lnTo>
                                  <a:pt x="71" y="506"/>
                                </a:lnTo>
                                <a:lnTo>
                                  <a:pt x="61" y="497"/>
                                </a:lnTo>
                                <a:lnTo>
                                  <a:pt x="54" y="483"/>
                                </a:lnTo>
                                <a:lnTo>
                                  <a:pt x="43" y="470"/>
                                </a:lnTo>
                                <a:lnTo>
                                  <a:pt x="36" y="454"/>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36" y="183"/>
                                </a:lnTo>
                                <a:lnTo>
                                  <a:pt x="43" y="166"/>
                                </a:lnTo>
                                <a:lnTo>
                                  <a:pt x="54" y="153"/>
                                </a:lnTo>
                                <a:lnTo>
                                  <a:pt x="61" y="140"/>
                                </a:lnTo>
                                <a:lnTo>
                                  <a:pt x="71" y="130"/>
                                </a:lnTo>
                                <a:lnTo>
                                  <a:pt x="93" y="104"/>
                                </a:lnTo>
                                <a:lnTo>
                                  <a:pt x="114" y="85"/>
                                </a:lnTo>
                                <a:lnTo>
                                  <a:pt x="142" y="65"/>
                                </a:lnTo>
                                <a:lnTo>
                                  <a:pt x="153" y="55"/>
                                </a:lnTo>
                                <a:lnTo>
                                  <a:pt x="167" y="49"/>
                                </a:lnTo>
                                <a:lnTo>
                                  <a:pt x="182" y="39"/>
                                </a:lnTo>
                                <a:lnTo>
                                  <a:pt x="199" y="32"/>
                                </a:lnTo>
                                <a:lnTo>
                                  <a:pt x="228" y="19"/>
                                </a:lnTo>
                                <a:lnTo>
                                  <a:pt x="245" y="16"/>
                                </a:lnTo>
                                <a:lnTo>
                                  <a:pt x="260" y="13"/>
                                </a:lnTo>
                                <a:lnTo>
                                  <a:pt x="277" y="6"/>
                                </a:lnTo>
                                <a:lnTo>
                                  <a:pt x="416" y="6"/>
                                </a:lnTo>
                                <a:lnTo>
                                  <a:pt x="434" y="13"/>
                                </a:lnTo>
                                <a:lnTo>
                                  <a:pt x="448" y="16"/>
                                </a:lnTo>
                                <a:lnTo>
                                  <a:pt x="466" y="19"/>
                                </a:lnTo>
                                <a:lnTo>
                                  <a:pt x="494" y="32"/>
                                </a:lnTo>
                                <a:lnTo>
                                  <a:pt x="512" y="39"/>
                                </a:lnTo>
                                <a:lnTo>
                                  <a:pt x="526" y="49"/>
                                </a:lnTo>
                                <a:lnTo>
                                  <a:pt x="540" y="55"/>
                                </a:lnTo>
                                <a:lnTo>
                                  <a:pt x="551" y="65"/>
                                </a:lnTo>
                                <a:lnTo>
                                  <a:pt x="579" y="85"/>
                                </a:lnTo>
                                <a:lnTo>
                                  <a:pt x="601" y="104"/>
                                </a:lnTo>
                                <a:lnTo>
                                  <a:pt x="622" y="130"/>
                                </a:lnTo>
                                <a:lnTo>
                                  <a:pt x="633" y="140"/>
                                </a:lnTo>
                                <a:lnTo>
                                  <a:pt x="640" y="153"/>
                                </a:lnTo>
                                <a:lnTo>
                                  <a:pt x="650" y="166"/>
                                </a:lnTo>
                                <a:lnTo>
                                  <a:pt x="657" y="183"/>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57" y="454"/>
                                </a:lnTo>
                                <a:lnTo>
                                  <a:pt x="650" y="470"/>
                                </a:lnTo>
                                <a:lnTo>
                                  <a:pt x="640" y="483"/>
                                </a:lnTo>
                                <a:lnTo>
                                  <a:pt x="633" y="497"/>
                                </a:lnTo>
                                <a:lnTo>
                                  <a:pt x="622" y="506"/>
                                </a:lnTo>
                                <a:lnTo>
                                  <a:pt x="601" y="532"/>
                                </a:lnTo>
                                <a:lnTo>
                                  <a:pt x="579" y="552"/>
                                </a:lnTo>
                                <a:lnTo>
                                  <a:pt x="551" y="572"/>
                                </a:lnTo>
                                <a:lnTo>
                                  <a:pt x="540" y="581"/>
                                </a:lnTo>
                                <a:lnTo>
                                  <a:pt x="526" y="588"/>
                                </a:lnTo>
                                <a:lnTo>
                                  <a:pt x="512" y="598"/>
                                </a:lnTo>
                                <a:lnTo>
                                  <a:pt x="494" y="604"/>
                                </a:lnTo>
                                <a:lnTo>
                                  <a:pt x="466" y="617"/>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189285134" name="Freeform 105"/>
                        <wps:cNvSpPr/>
                        <wps:spPr bwMode="auto">
                          <a:xfrm>
                            <a:off x="765" y="8626"/>
                            <a:ext cx="693" cy="638"/>
                          </a:xfrm>
                          <a:custGeom>
                            <a:avLst/>
                            <a:gdLst>
                              <a:gd name="T0" fmla="+- 0 1078 765"/>
                              <a:gd name="T1" fmla="*/ T0 w 693"/>
                              <a:gd name="T2" fmla="+- 0 9261 8627"/>
                              <a:gd name="T3" fmla="*/ 9261 h 638"/>
                              <a:gd name="T4" fmla="+- 0 1025 765"/>
                              <a:gd name="T5" fmla="*/ T4 w 693"/>
                              <a:gd name="T6" fmla="+- 0 9251 8627"/>
                              <a:gd name="T7" fmla="*/ 9251 h 638"/>
                              <a:gd name="T8" fmla="+- 0 978 765"/>
                              <a:gd name="T9" fmla="*/ T8 w 693"/>
                              <a:gd name="T10" fmla="+- 0 9238 8627"/>
                              <a:gd name="T11" fmla="*/ 9238 h 638"/>
                              <a:gd name="T12" fmla="+- 0 932 765"/>
                              <a:gd name="T13" fmla="*/ T12 w 693"/>
                              <a:gd name="T14" fmla="+- 0 9215 8627"/>
                              <a:gd name="T15" fmla="*/ 9215 h 638"/>
                              <a:gd name="T16" fmla="+- 0 893 765"/>
                              <a:gd name="T17" fmla="*/ T16 w 693"/>
                              <a:gd name="T18" fmla="+- 0 9189 8627"/>
                              <a:gd name="T19" fmla="*/ 9189 h 638"/>
                              <a:gd name="T20" fmla="+- 0 858 765"/>
                              <a:gd name="T21" fmla="*/ T20 w 693"/>
                              <a:gd name="T22" fmla="+- 0 9159 8627"/>
                              <a:gd name="T23" fmla="*/ 9159 h 638"/>
                              <a:gd name="T24" fmla="+- 0 826 765"/>
                              <a:gd name="T25" fmla="*/ T24 w 693"/>
                              <a:gd name="T26" fmla="+- 0 9124 8627"/>
                              <a:gd name="T27" fmla="*/ 9124 h 638"/>
                              <a:gd name="T28" fmla="+- 0 801 765"/>
                              <a:gd name="T29" fmla="*/ T28 w 693"/>
                              <a:gd name="T30" fmla="+- 0 9081 8627"/>
                              <a:gd name="T31" fmla="*/ 9081 h 638"/>
                              <a:gd name="T32" fmla="+- 0 783 765"/>
                              <a:gd name="T33" fmla="*/ T32 w 693"/>
                              <a:gd name="T34" fmla="+- 0 9039 8627"/>
                              <a:gd name="T35" fmla="*/ 9039 h 638"/>
                              <a:gd name="T36" fmla="+- 0 773 765"/>
                              <a:gd name="T37" fmla="*/ T36 w 693"/>
                              <a:gd name="T38" fmla="+- 0 8993 8627"/>
                              <a:gd name="T39" fmla="*/ 8993 h 638"/>
                              <a:gd name="T40" fmla="+- 0 765 765"/>
                              <a:gd name="T41" fmla="*/ T40 w 693"/>
                              <a:gd name="T42" fmla="+- 0 8944 8627"/>
                              <a:gd name="T43" fmla="*/ 8944 h 638"/>
                              <a:gd name="T44" fmla="+- 0 773 765"/>
                              <a:gd name="T45" fmla="*/ T44 w 693"/>
                              <a:gd name="T46" fmla="+- 0 8898 8627"/>
                              <a:gd name="T47" fmla="*/ 8898 h 638"/>
                              <a:gd name="T48" fmla="+- 0 783 765"/>
                              <a:gd name="T49" fmla="*/ T48 w 693"/>
                              <a:gd name="T50" fmla="+- 0 8852 8627"/>
                              <a:gd name="T51" fmla="*/ 8852 h 638"/>
                              <a:gd name="T52" fmla="+- 0 801 765"/>
                              <a:gd name="T53" fmla="*/ T52 w 693"/>
                              <a:gd name="T54" fmla="+- 0 8810 8627"/>
                              <a:gd name="T55" fmla="*/ 8810 h 638"/>
                              <a:gd name="T56" fmla="+- 0 826 765"/>
                              <a:gd name="T57" fmla="*/ T56 w 693"/>
                              <a:gd name="T58" fmla="+- 0 8767 8627"/>
                              <a:gd name="T59" fmla="*/ 8767 h 638"/>
                              <a:gd name="T60" fmla="+- 0 858 765"/>
                              <a:gd name="T61" fmla="*/ T60 w 693"/>
                              <a:gd name="T62" fmla="+- 0 8731 8627"/>
                              <a:gd name="T63" fmla="*/ 8731 h 638"/>
                              <a:gd name="T64" fmla="+- 0 893 765"/>
                              <a:gd name="T65" fmla="*/ T64 w 693"/>
                              <a:gd name="T66" fmla="+- 0 8702 8627"/>
                              <a:gd name="T67" fmla="*/ 8702 h 638"/>
                              <a:gd name="T68" fmla="+- 0 932 765"/>
                              <a:gd name="T69" fmla="*/ T68 w 693"/>
                              <a:gd name="T70" fmla="+- 0 8676 8627"/>
                              <a:gd name="T71" fmla="*/ 8676 h 638"/>
                              <a:gd name="T72" fmla="+- 0 978 765"/>
                              <a:gd name="T73" fmla="*/ T72 w 693"/>
                              <a:gd name="T74" fmla="+- 0 8653 8627"/>
                              <a:gd name="T75" fmla="*/ 8653 h 638"/>
                              <a:gd name="T76" fmla="+- 0 1025 765"/>
                              <a:gd name="T77" fmla="*/ T76 w 693"/>
                              <a:gd name="T78" fmla="+- 0 8640 8627"/>
                              <a:gd name="T79" fmla="*/ 8640 h 638"/>
                              <a:gd name="T80" fmla="+- 0 1078 765"/>
                              <a:gd name="T81" fmla="*/ T80 w 693"/>
                              <a:gd name="T82" fmla="+- 0 8630 8627"/>
                              <a:gd name="T83" fmla="*/ 8630 h 638"/>
                              <a:gd name="T84" fmla="+- 0 1128 765"/>
                              <a:gd name="T85" fmla="*/ T84 w 693"/>
                              <a:gd name="T86" fmla="+- 0 8630 8627"/>
                              <a:gd name="T87" fmla="*/ 8630 h 638"/>
                              <a:gd name="T88" fmla="+- 0 1181 765"/>
                              <a:gd name="T89" fmla="*/ T88 w 693"/>
                              <a:gd name="T90" fmla="+- 0 8633 8627"/>
                              <a:gd name="T91" fmla="*/ 8633 h 638"/>
                              <a:gd name="T92" fmla="+- 0 1231 765"/>
                              <a:gd name="T93" fmla="*/ T92 w 693"/>
                              <a:gd name="T94" fmla="+- 0 8646 8627"/>
                              <a:gd name="T95" fmla="*/ 8646 h 638"/>
                              <a:gd name="T96" fmla="+- 0 1277 765"/>
                              <a:gd name="T97" fmla="*/ T96 w 693"/>
                              <a:gd name="T98" fmla="+- 0 8666 8627"/>
                              <a:gd name="T99" fmla="*/ 8666 h 638"/>
                              <a:gd name="T100" fmla="+- 0 1316 765"/>
                              <a:gd name="T101" fmla="*/ T100 w 693"/>
                              <a:gd name="T102" fmla="+- 0 8692 8627"/>
                              <a:gd name="T103" fmla="*/ 8692 h 638"/>
                              <a:gd name="T104" fmla="+- 0 1355 765"/>
                              <a:gd name="T105" fmla="*/ T104 w 693"/>
                              <a:gd name="T106" fmla="+- 0 8721 8627"/>
                              <a:gd name="T107" fmla="*/ 8721 h 638"/>
                              <a:gd name="T108" fmla="+- 0 1387 765"/>
                              <a:gd name="T109" fmla="*/ T108 w 693"/>
                              <a:gd name="T110" fmla="+- 0 8757 8627"/>
                              <a:gd name="T111" fmla="*/ 8757 h 638"/>
                              <a:gd name="T112" fmla="+- 0 1415 765"/>
                              <a:gd name="T113" fmla="*/ T112 w 693"/>
                              <a:gd name="T114" fmla="+- 0 8793 8627"/>
                              <a:gd name="T115" fmla="*/ 8793 h 638"/>
                              <a:gd name="T116" fmla="+- 0 1437 765"/>
                              <a:gd name="T117" fmla="*/ T116 w 693"/>
                              <a:gd name="T118" fmla="+- 0 8836 8627"/>
                              <a:gd name="T119" fmla="*/ 8836 h 638"/>
                              <a:gd name="T120" fmla="+- 0 1451 765"/>
                              <a:gd name="T121" fmla="*/ T120 w 693"/>
                              <a:gd name="T122" fmla="+- 0 8882 8627"/>
                              <a:gd name="T123" fmla="*/ 8882 h 638"/>
                              <a:gd name="T124" fmla="+- 0 1454 765"/>
                              <a:gd name="T125" fmla="*/ T124 w 693"/>
                              <a:gd name="T126" fmla="+- 0 8931 8627"/>
                              <a:gd name="T127" fmla="*/ 8931 h 638"/>
                              <a:gd name="T128" fmla="+- 0 1454 765"/>
                              <a:gd name="T129" fmla="*/ T128 w 693"/>
                              <a:gd name="T130" fmla="+- 0 8976 8627"/>
                              <a:gd name="T131" fmla="*/ 8976 h 638"/>
                              <a:gd name="T132" fmla="+- 0 1444 765"/>
                              <a:gd name="T133" fmla="*/ T132 w 693"/>
                              <a:gd name="T134" fmla="+- 0 9025 8627"/>
                              <a:gd name="T135" fmla="*/ 9025 h 638"/>
                              <a:gd name="T136" fmla="+- 0 1429 765"/>
                              <a:gd name="T137" fmla="*/ T136 w 693"/>
                              <a:gd name="T138" fmla="+- 0 9068 8627"/>
                              <a:gd name="T139" fmla="*/ 9068 h 638"/>
                              <a:gd name="T140" fmla="+- 0 1405 765"/>
                              <a:gd name="T141" fmla="*/ T140 w 693"/>
                              <a:gd name="T142" fmla="+- 0 9110 8627"/>
                              <a:gd name="T143" fmla="*/ 9110 h 638"/>
                              <a:gd name="T144" fmla="+- 0 1376 765"/>
                              <a:gd name="T145" fmla="*/ T144 w 693"/>
                              <a:gd name="T146" fmla="+- 0 9146 8627"/>
                              <a:gd name="T147" fmla="*/ 9146 h 638"/>
                              <a:gd name="T148" fmla="+- 0 1344 765"/>
                              <a:gd name="T149" fmla="*/ T148 w 693"/>
                              <a:gd name="T150" fmla="+- 0 9179 8627"/>
                              <a:gd name="T151" fmla="*/ 9179 h 638"/>
                              <a:gd name="T152" fmla="+- 0 1305 765"/>
                              <a:gd name="T153" fmla="*/ T152 w 693"/>
                              <a:gd name="T154" fmla="+- 0 9208 8627"/>
                              <a:gd name="T155" fmla="*/ 9208 h 638"/>
                              <a:gd name="T156" fmla="+- 0 1259 765"/>
                              <a:gd name="T157" fmla="*/ T156 w 693"/>
                              <a:gd name="T158" fmla="+- 0 9231 8627"/>
                              <a:gd name="T159" fmla="*/ 9231 h 638"/>
                              <a:gd name="T160" fmla="+- 0 1213 765"/>
                              <a:gd name="T161" fmla="*/ T160 w 693"/>
                              <a:gd name="T162" fmla="+- 0 9248 8627"/>
                              <a:gd name="T163" fmla="*/ 9248 h 638"/>
                              <a:gd name="T164" fmla="+- 0 1163 765"/>
                              <a:gd name="T165" fmla="*/ T164 w 693"/>
                              <a:gd name="T166" fmla="+- 0 9258 8627"/>
                              <a:gd name="T167" fmla="*/ 9258 h 638"/>
                              <a:gd name="T168" fmla="+- 0 1110 765"/>
                              <a:gd name="T169" fmla="*/ T168 w 693"/>
                              <a:gd name="T170" fmla="+- 0 9264 8627"/>
                              <a:gd name="T171" fmla="*/ 9264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7"/>
                                </a:lnTo>
                                <a:lnTo>
                                  <a:pt x="213" y="611"/>
                                </a:lnTo>
                                <a:lnTo>
                                  <a:pt x="199" y="604"/>
                                </a:lnTo>
                                <a:lnTo>
                                  <a:pt x="182" y="598"/>
                                </a:lnTo>
                                <a:lnTo>
                                  <a:pt x="167" y="588"/>
                                </a:lnTo>
                                <a:lnTo>
                                  <a:pt x="153" y="581"/>
                                </a:lnTo>
                                <a:lnTo>
                                  <a:pt x="142" y="572"/>
                                </a:lnTo>
                                <a:lnTo>
                                  <a:pt x="128" y="562"/>
                                </a:lnTo>
                                <a:lnTo>
                                  <a:pt x="114" y="552"/>
                                </a:lnTo>
                                <a:lnTo>
                                  <a:pt x="103" y="542"/>
                                </a:lnTo>
                                <a:lnTo>
                                  <a:pt x="93" y="532"/>
                                </a:lnTo>
                                <a:lnTo>
                                  <a:pt x="82" y="519"/>
                                </a:lnTo>
                                <a:lnTo>
                                  <a:pt x="71" y="506"/>
                                </a:lnTo>
                                <a:lnTo>
                                  <a:pt x="61" y="497"/>
                                </a:lnTo>
                                <a:lnTo>
                                  <a:pt x="54" y="483"/>
                                </a:lnTo>
                                <a:lnTo>
                                  <a:pt x="43" y="470"/>
                                </a:lnTo>
                                <a:lnTo>
                                  <a:pt x="36" y="454"/>
                                </a:lnTo>
                                <a:lnTo>
                                  <a:pt x="29" y="441"/>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29" y="196"/>
                                </a:lnTo>
                                <a:lnTo>
                                  <a:pt x="36" y="183"/>
                                </a:lnTo>
                                <a:lnTo>
                                  <a:pt x="43" y="166"/>
                                </a:lnTo>
                                <a:lnTo>
                                  <a:pt x="54" y="153"/>
                                </a:lnTo>
                                <a:lnTo>
                                  <a:pt x="61" y="140"/>
                                </a:lnTo>
                                <a:lnTo>
                                  <a:pt x="71" y="130"/>
                                </a:lnTo>
                                <a:lnTo>
                                  <a:pt x="82" y="117"/>
                                </a:lnTo>
                                <a:lnTo>
                                  <a:pt x="93" y="104"/>
                                </a:lnTo>
                                <a:lnTo>
                                  <a:pt x="103" y="94"/>
                                </a:lnTo>
                                <a:lnTo>
                                  <a:pt x="114" y="85"/>
                                </a:lnTo>
                                <a:lnTo>
                                  <a:pt x="128" y="75"/>
                                </a:lnTo>
                                <a:lnTo>
                                  <a:pt x="142" y="65"/>
                                </a:lnTo>
                                <a:lnTo>
                                  <a:pt x="153" y="55"/>
                                </a:lnTo>
                                <a:lnTo>
                                  <a:pt x="167" y="49"/>
                                </a:lnTo>
                                <a:lnTo>
                                  <a:pt x="182" y="39"/>
                                </a:lnTo>
                                <a:lnTo>
                                  <a:pt x="199" y="32"/>
                                </a:lnTo>
                                <a:lnTo>
                                  <a:pt x="213" y="26"/>
                                </a:lnTo>
                                <a:lnTo>
                                  <a:pt x="228" y="19"/>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19"/>
                                </a:lnTo>
                                <a:lnTo>
                                  <a:pt x="480" y="26"/>
                                </a:lnTo>
                                <a:lnTo>
                                  <a:pt x="494" y="32"/>
                                </a:lnTo>
                                <a:lnTo>
                                  <a:pt x="512" y="39"/>
                                </a:lnTo>
                                <a:lnTo>
                                  <a:pt x="526" y="49"/>
                                </a:lnTo>
                                <a:lnTo>
                                  <a:pt x="540" y="55"/>
                                </a:lnTo>
                                <a:lnTo>
                                  <a:pt x="551" y="65"/>
                                </a:lnTo>
                                <a:lnTo>
                                  <a:pt x="565" y="75"/>
                                </a:lnTo>
                                <a:lnTo>
                                  <a:pt x="579" y="85"/>
                                </a:lnTo>
                                <a:lnTo>
                                  <a:pt x="590" y="94"/>
                                </a:lnTo>
                                <a:lnTo>
                                  <a:pt x="601" y="104"/>
                                </a:lnTo>
                                <a:lnTo>
                                  <a:pt x="611" y="117"/>
                                </a:lnTo>
                                <a:lnTo>
                                  <a:pt x="622" y="130"/>
                                </a:lnTo>
                                <a:lnTo>
                                  <a:pt x="633" y="140"/>
                                </a:lnTo>
                                <a:lnTo>
                                  <a:pt x="640" y="153"/>
                                </a:lnTo>
                                <a:lnTo>
                                  <a:pt x="650" y="166"/>
                                </a:lnTo>
                                <a:lnTo>
                                  <a:pt x="657" y="183"/>
                                </a:lnTo>
                                <a:lnTo>
                                  <a:pt x="664" y="196"/>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64" y="441"/>
                                </a:lnTo>
                                <a:lnTo>
                                  <a:pt x="657" y="454"/>
                                </a:lnTo>
                                <a:lnTo>
                                  <a:pt x="650" y="470"/>
                                </a:lnTo>
                                <a:lnTo>
                                  <a:pt x="640" y="483"/>
                                </a:lnTo>
                                <a:lnTo>
                                  <a:pt x="633" y="497"/>
                                </a:lnTo>
                                <a:lnTo>
                                  <a:pt x="622" y="506"/>
                                </a:lnTo>
                                <a:lnTo>
                                  <a:pt x="611" y="519"/>
                                </a:lnTo>
                                <a:lnTo>
                                  <a:pt x="601" y="532"/>
                                </a:lnTo>
                                <a:lnTo>
                                  <a:pt x="590" y="542"/>
                                </a:lnTo>
                                <a:lnTo>
                                  <a:pt x="579" y="552"/>
                                </a:lnTo>
                                <a:lnTo>
                                  <a:pt x="565" y="562"/>
                                </a:lnTo>
                                <a:lnTo>
                                  <a:pt x="551" y="572"/>
                                </a:lnTo>
                                <a:lnTo>
                                  <a:pt x="540" y="581"/>
                                </a:lnTo>
                                <a:lnTo>
                                  <a:pt x="526" y="588"/>
                                </a:lnTo>
                                <a:lnTo>
                                  <a:pt x="512" y="598"/>
                                </a:lnTo>
                                <a:lnTo>
                                  <a:pt x="494" y="604"/>
                                </a:lnTo>
                                <a:lnTo>
                                  <a:pt x="480" y="611"/>
                                </a:lnTo>
                                <a:lnTo>
                                  <a:pt x="466" y="617"/>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1961988735" name="AutoShape 106"/>
                        <wps:cNvSpPr/>
                        <wps:spPr bwMode="auto">
                          <a:xfrm>
                            <a:off x="818" y="8675"/>
                            <a:ext cx="586" cy="540"/>
                          </a:xfrm>
                          <a:custGeom>
                            <a:avLst/>
                            <a:gdLst>
                              <a:gd name="T0" fmla="+- 0 1067 819"/>
                              <a:gd name="T1" fmla="*/ T0 w 586"/>
                              <a:gd name="T2" fmla="+- 0 8679 8676"/>
                              <a:gd name="T3" fmla="*/ 8679 h 540"/>
                              <a:gd name="T4" fmla="+- 0 1142 819"/>
                              <a:gd name="T5" fmla="*/ T4 w 586"/>
                              <a:gd name="T6" fmla="+- 0 8676 8676"/>
                              <a:gd name="T7" fmla="*/ 8676 h 540"/>
                              <a:gd name="T8" fmla="+- 0 1170 819"/>
                              <a:gd name="T9" fmla="*/ T8 w 586"/>
                              <a:gd name="T10" fmla="+- 0 9212 8676"/>
                              <a:gd name="T11" fmla="*/ 9212 h 540"/>
                              <a:gd name="T12" fmla="+- 0 1025 819"/>
                              <a:gd name="T13" fmla="*/ T12 w 586"/>
                              <a:gd name="T14" fmla="+- 0 9205 8676"/>
                              <a:gd name="T15" fmla="*/ 9205 h 540"/>
                              <a:gd name="T16" fmla="+- 0 996 819"/>
                              <a:gd name="T17" fmla="*/ T16 w 586"/>
                              <a:gd name="T18" fmla="+- 0 9195 8676"/>
                              <a:gd name="T19" fmla="*/ 9195 h 540"/>
                              <a:gd name="T20" fmla="+- 0 971 819"/>
                              <a:gd name="T21" fmla="*/ T20 w 586"/>
                              <a:gd name="T22" fmla="+- 0 9182 8676"/>
                              <a:gd name="T23" fmla="*/ 9182 h 540"/>
                              <a:gd name="T24" fmla="+- 0 947 819"/>
                              <a:gd name="T25" fmla="*/ T24 w 586"/>
                              <a:gd name="T26" fmla="+- 0 9169 8676"/>
                              <a:gd name="T27" fmla="*/ 9169 h 540"/>
                              <a:gd name="T28" fmla="+- 0 925 819"/>
                              <a:gd name="T29" fmla="*/ T28 w 586"/>
                              <a:gd name="T30" fmla="+- 0 9153 8676"/>
                              <a:gd name="T31" fmla="*/ 9153 h 540"/>
                              <a:gd name="T32" fmla="+- 0 893 819"/>
                              <a:gd name="T33" fmla="*/ T32 w 586"/>
                              <a:gd name="T34" fmla="+- 0 9127 8676"/>
                              <a:gd name="T35" fmla="*/ 9127 h 540"/>
                              <a:gd name="T36" fmla="+- 0 875 819"/>
                              <a:gd name="T37" fmla="*/ T36 w 586"/>
                              <a:gd name="T38" fmla="+- 0 9107 8676"/>
                              <a:gd name="T39" fmla="*/ 9107 h 540"/>
                              <a:gd name="T40" fmla="+- 0 861 819"/>
                              <a:gd name="T41" fmla="*/ T40 w 586"/>
                              <a:gd name="T42" fmla="+- 0 9084 8676"/>
                              <a:gd name="T43" fmla="*/ 9084 h 540"/>
                              <a:gd name="T44" fmla="+- 0 847 819"/>
                              <a:gd name="T45" fmla="*/ T44 w 586"/>
                              <a:gd name="T46" fmla="+- 0 9061 8676"/>
                              <a:gd name="T47" fmla="*/ 9061 h 540"/>
                              <a:gd name="T48" fmla="+- 0 836 819"/>
                              <a:gd name="T49" fmla="*/ T48 w 586"/>
                              <a:gd name="T50" fmla="+- 0 9039 8676"/>
                              <a:gd name="T51" fmla="*/ 9039 h 540"/>
                              <a:gd name="T52" fmla="+- 0 822 819"/>
                              <a:gd name="T53" fmla="*/ T52 w 586"/>
                              <a:gd name="T54" fmla="+- 0 8999 8676"/>
                              <a:gd name="T55" fmla="*/ 8999 h 540"/>
                              <a:gd name="T56" fmla="+- 0 819 819"/>
                              <a:gd name="T57" fmla="*/ T56 w 586"/>
                              <a:gd name="T58" fmla="+- 0 8973 8676"/>
                              <a:gd name="T59" fmla="*/ 8973 h 540"/>
                              <a:gd name="T60" fmla="+- 0 822 819"/>
                              <a:gd name="T61" fmla="*/ T60 w 586"/>
                              <a:gd name="T62" fmla="+- 0 8905 8676"/>
                              <a:gd name="T63" fmla="*/ 8905 h 540"/>
                              <a:gd name="T64" fmla="+- 0 829 819"/>
                              <a:gd name="T65" fmla="*/ T64 w 586"/>
                              <a:gd name="T66" fmla="+- 0 8865 8676"/>
                              <a:gd name="T67" fmla="*/ 8865 h 540"/>
                              <a:gd name="T68" fmla="+- 0 840 819"/>
                              <a:gd name="T69" fmla="*/ T68 w 586"/>
                              <a:gd name="T70" fmla="+- 0 8839 8676"/>
                              <a:gd name="T71" fmla="*/ 8839 h 540"/>
                              <a:gd name="T72" fmla="+- 0 854 819"/>
                              <a:gd name="T73" fmla="*/ T72 w 586"/>
                              <a:gd name="T74" fmla="+- 0 8816 8676"/>
                              <a:gd name="T75" fmla="*/ 8816 h 540"/>
                              <a:gd name="T76" fmla="+- 0 868 819"/>
                              <a:gd name="T77" fmla="*/ T76 w 586"/>
                              <a:gd name="T78" fmla="+- 0 8793 8676"/>
                              <a:gd name="T79" fmla="*/ 8793 h 540"/>
                              <a:gd name="T80" fmla="+- 0 886 819"/>
                              <a:gd name="T81" fmla="*/ T80 w 586"/>
                              <a:gd name="T82" fmla="+- 0 8774 8676"/>
                              <a:gd name="T83" fmla="*/ 8774 h 540"/>
                              <a:gd name="T84" fmla="+- 0 915 819"/>
                              <a:gd name="T85" fmla="*/ T84 w 586"/>
                              <a:gd name="T86" fmla="+- 0 8744 8676"/>
                              <a:gd name="T87" fmla="*/ 8744 h 540"/>
                              <a:gd name="T88" fmla="+- 0 936 819"/>
                              <a:gd name="T89" fmla="*/ T88 w 586"/>
                              <a:gd name="T90" fmla="+- 0 8728 8676"/>
                              <a:gd name="T91" fmla="*/ 8728 h 540"/>
                              <a:gd name="T92" fmla="+- 0 961 819"/>
                              <a:gd name="T93" fmla="*/ T92 w 586"/>
                              <a:gd name="T94" fmla="+- 0 8715 8676"/>
                              <a:gd name="T95" fmla="*/ 8715 h 540"/>
                              <a:gd name="T96" fmla="+- 0 986 819"/>
                              <a:gd name="T97" fmla="*/ T96 w 586"/>
                              <a:gd name="T98" fmla="+- 0 8702 8676"/>
                              <a:gd name="T99" fmla="*/ 8702 h 540"/>
                              <a:gd name="T100" fmla="+- 0 1010 819"/>
                              <a:gd name="T101" fmla="*/ T100 w 586"/>
                              <a:gd name="T102" fmla="+- 0 8692 8676"/>
                              <a:gd name="T103" fmla="*/ 8692 h 540"/>
                              <a:gd name="T104" fmla="+- 0 1053 819"/>
                              <a:gd name="T105" fmla="*/ T104 w 586"/>
                              <a:gd name="T106" fmla="+- 0 8679 8676"/>
                              <a:gd name="T107" fmla="*/ 8679 h 540"/>
                              <a:gd name="T108" fmla="+- 0 1199 819"/>
                              <a:gd name="T109" fmla="*/ T108 w 586"/>
                              <a:gd name="T110" fmla="+- 0 8686 8676"/>
                              <a:gd name="T111" fmla="*/ 8686 h 540"/>
                              <a:gd name="T112" fmla="+- 0 1227 819"/>
                              <a:gd name="T113" fmla="*/ T112 w 586"/>
                              <a:gd name="T114" fmla="+- 0 8695 8676"/>
                              <a:gd name="T115" fmla="*/ 8695 h 540"/>
                              <a:gd name="T116" fmla="+- 0 1252 819"/>
                              <a:gd name="T117" fmla="*/ T116 w 586"/>
                              <a:gd name="T118" fmla="+- 0 8708 8676"/>
                              <a:gd name="T119" fmla="*/ 8708 h 540"/>
                              <a:gd name="T120" fmla="+- 0 1277 819"/>
                              <a:gd name="T121" fmla="*/ T120 w 586"/>
                              <a:gd name="T122" fmla="+- 0 8721 8676"/>
                              <a:gd name="T123" fmla="*/ 8721 h 540"/>
                              <a:gd name="T124" fmla="+- 0 1298 819"/>
                              <a:gd name="T125" fmla="*/ T124 w 586"/>
                              <a:gd name="T126" fmla="+- 0 8738 8676"/>
                              <a:gd name="T127" fmla="*/ 8738 h 540"/>
                              <a:gd name="T128" fmla="+- 0 1330 819"/>
                              <a:gd name="T129" fmla="*/ T128 w 586"/>
                              <a:gd name="T130" fmla="+- 0 8764 8676"/>
                              <a:gd name="T131" fmla="*/ 8764 h 540"/>
                              <a:gd name="T132" fmla="+- 0 1348 819"/>
                              <a:gd name="T133" fmla="*/ T132 w 586"/>
                              <a:gd name="T134" fmla="+- 0 8784 8676"/>
                              <a:gd name="T135" fmla="*/ 8784 h 540"/>
                              <a:gd name="T136" fmla="+- 0 1362 819"/>
                              <a:gd name="T137" fmla="*/ T136 w 586"/>
                              <a:gd name="T138" fmla="+- 0 8806 8676"/>
                              <a:gd name="T139" fmla="*/ 8806 h 540"/>
                              <a:gd name="T140" fmla="+- 0 1376 819"/>
                              <a:gd name="T141" fmla="*/ T140 w 586"/>
                              <a:gd name="T142" fmla="+- 0 8829 8676"/>
                              <a:gd name="T143" fmla="*/ 8829 h 540"/>
                              <a:gd name="T144" fmla="+- 0 1387 819"/>
                              <a:gd name="T145" fmla="*/ T144 w 586"/>
                              <a:gd name="T146" fmla="+- 0 8852 8676"/>
                              <a:gd name="T147" fmla="*/ 8852 h 540"/>
                              <a:gd name="T148" fmla="+- 0 1401 819"/>
                              <a:gd name="T149" fmla="*/ T148 w 586"/>
                              <a:gd name="T150" fmla="+- 0 8891 8676"/>
                              <a:gd name="T151" fmla="*/ 8891 h 540"/>
                              <a:gd name="T152" fmla="+- 0 1405 819"/>
                              <a:gd name="T153" fmla="*/ T152 w 586"/>
                              <a:gd name="T154" fmla="+- 0 8918 8676"/>
                              <a:gd name="T155" fmla="*/ 8918 h 540"/>
                              <a:gd name="T156" fmla="+- 0 1401 819"/>
                              <a:gd name="T157" fmla="*/ T156 w 586"/>
                              <a:gd name="T158" fmla="+- 0 8986 8676"/>
                              <a:gd name="T159" fmla="*/ 8986 h 540"/>
                              <a:gd name="T160" fmla="+- 0 1394 819"/>
                              <a:gd name="T161" fmla="*/ T160 w 586"/>
                              <a:gd name="T162" fmla="+- 0 9025 8676"/>
                              <a:gd name="T163" fmla="*/ 9025 h 540"/>
                              <a:gd name="T164" fmla="+- 0 1383 819"/>
                              <a:gd name="T165" fmla="*/ T164 w 586"/>
                              <a:gd name="T166" fmla="+- 0 9052 8676"/>
                              <a:gd name="T167" fmla="*/ 9052 h 540"/>
                              <a:gd name="T168" fmla="+- 0 1369 819"/>
                              <a:gd name="T169" fmla="*/ T168 w 586"/>
                              <a:gd name="T170" fmla="+- 0 9074 8676"/>
                              <a:gd name="T171" fmla="*/ 9074 h 540"/>
                              <a:gd name="T172" fmla="+- 0 1355 819"/>
                              <a:gd name="T173" fmla="*/ T172 w 586"/>
                              <a:gd name="T174" fmla="+- 0 9097 8676"/>
                              <a:gd name="T175" fmla="*/ 9097 h 540"/>
                              <a:gd name="T176" fmla="+- 0 1337 819"/>
                              <a:gd name="T177" fmla="*/ T176 w 586"/>
                              <a:gd name="T178" fmla="+- 0 9117 8676"/>
                              <a:gd name="T179" fmla="*/ 9117 h 540"/>
                              <a:gd name="T180" fmla="+- 0 1309 819"/>
                              <a:gd name="T181" fmla="*/ T180 w 586"/>
                              <a:gd name="T182" fmla="+- 0 9146 8676"/>
                              <a:gd name="T183" fmla="*/ 9146 h 540"/>
                              <a:gd name="T184" fmla="+- 0 1287 819"/>
                              <a:gd name="T185" fmla="*/ T184 w 586"/>
                              <a:gd name="T186" fmla="+- 0 9163 8676"/>
                              <a:gd name="T187" fmla="*/ 9163 h 540"/>
                              <a:gd name="T188" fmla="+- 0 1263 819"/>
                              <a:gd name="T189" fmla="*/ T188 w 586"/>
                              <a:gd name="T190" fmla="+- 0 9176 8676"/>
                              <a:gd name="T191" fmla="*/ 9176 h 540"/>
                              <a:gd name="T192" fmla="+- 0 1238 819"/>
                              <a:gd name="T193" fmla="*/ T192 w 586"/>
                              <a:gd name="T194" fmla="+- 0 9189 8676"/>
                              <a:gd name="T195" fmla="*/ 9189 h 540"/>
                              <a:gd name="T196" fmla="+- 0 1213 819"/>
                              <a:gd name="T197" fmla="*/ T196 w 586"/>
                              <a:gd name="T198" fmla="+- 0 9199 8676"/>
                              <a:gd name="T199" fmla="*/ 9199 h 540"/>
                              <a:gd name="T200" fmla="+- 0 1170 819"/>
                              <a:gd name="T201" fmla="*/ T200 w 586"/>
                              <a:gd name="T202" fmla="+- 0 9212 8676"/>
                              <a:gd name="T203" fmla="*/ 9212 h 540"/>
                              <a:gd name="T204" fmla="+- 0 1081 819"/>
                              <a:gd name="T205" fmla="*/ T204 w 586"/>
                              <a:gd name="T206" fmla="+- 0 9215 8676"/>
                              <a:gd name="T207" fmla="*/ 9215 h 540"/>
                              <a:gd name="T208" fmla="+- 0 1156 819"/>
                              <a:gd name="T209" fmla="*/ T208 w 586"/>
                              <a:gd name="T210" fmla="+- 0 9212 8676"/>
                              <a:gd name="T211" fmla="*/ 9212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3"/>
                                </a:lnTo>
                                <a:lnTo>
                                  <a:pt x="177" y="519"/>
                                </a:lnTo>
                                <a:lnTo>
                                  <a:pt x="167" y="513"/>
                                </a:lnTo>
                                <a:lnTo>
                                  <a:pt x="152" y="506"/>
                                </a:lnTo>
                                <a:lnTo>
                                  <a:pt x="142" y="500"/>
                                </a:lnTo>
                                <a:lnTo>
                                  <a:pt x="128" y="493"/>
                                </a:lnTo>
                                <a:lnTo>
                                  <a:pt x="117" y="487"/>
                                </a:lnTo>
                                <a:lnTo>
                                  <a:pt x="106" y="477"/>
                                </a:lnTo>
                                <a:lnTo>
                                  <a:pt x="96" y="470"/>
                                </a:lnTo>
                                <a:lnTo>
                                  <a:pt x="74" y="451"/>
                                </a:lnTo>
                                <a:lnTo>
                                  <a:pt x="67" y="441"/>
                                </a:lnTo>
                                <a:lnTo>
                                  <a:pt x="56" y="431"/>
                                </a:lnTo>
                                <a:lnTo>
                                  <a:pt x="49" y="421"/>
                                </a:lnTo>
                                <a:lnTo>
                                  <a:pt x="42" y="408"/>
                                </a:lnTo>
                                <a:lnTo>
                                  <a:pt x="35" y="398"/>
                                </a:lnTo>
                                <a:lnTo>
                                  <a:pt x="28" y="385"/>
                                </a:lnTo>
                                <a:lnTo>
                                  <a:pt x="21" y="376"/>
                                </a:lnTo>
                                <a:lnTo>
                                  <a:pt x="17" y="363"/>
                                </a:lnTo>
                                <a:lnTo>
                                  <a:pt x="10" y="349"/>
                                </a:lnTo>
                                <a:lnTo>
                                  <a:pt x="3" y="323"/>
                                </a:lnTo>
                                <a:lnTo>
                                  <a:pt x="3" y="310"/>
                                </a:lnTo>
                                <a:lnTo>
                                  <a:pt x="0" y="297"/>
                                </a:lnTo>
                                <a:lnTo>
                                  <a:pt x="0" y="242"/>
                                </a:lnTo>
                                <a:lnTo>
                                  <a:pt x="3" y="229"/>
                                </a:lnTo>
                                <a:lnTo>
                                  <a:pt x="3" y="215"/>
                                </a:lnTo>
                                <a:lnTo>
                                  <a:pt x="10" y="189"/>
                                </a:lnTo>
                                <a:lnTo>
                                  <a:pt x="17" y="176"/>
                                </a:lnTo>
                                <a:lnTo>
                                  <a:pt x="21" y="163"/>
                                </a:lnTo>
                                <a:lnTo>
                                  <a:pt x="28" y="153"/>
                                </a:lnTo>
                                <a:lnTo>
                                  <a:pt x="35" y="140"/>
                                </a:lnTo>
                                <a:lnTo>
                                  <a:pt x="42" y="130"/>
                                </a:lnTo>
                                <a:lnTo>
                                  <a:pt x="49" y="117"/>
                                </a:lnTo>
                                <a:lnTo>
                                  <a:pt x="56" y="108"/>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10"/>
                                </a:lnTo>
                                <a:lnTo>
                                  <a:pt x="234" y="3"/>
                                </a:lnTo>
                                <a:lnTo>
                                  <a:pt x="351" y="3"/>
                                </a:lnTo>
                                <a:lnTo>
                                  <a:pt x="380" y="10"/>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8"/>
                                </a:lnTo>
                                <a:lnTo>
                                  <a:pt x="536" y="117"/>
                                </a:lnTo>
                                <a:lnTo>
                                  <a:pt x="543" y="130"/>
                                </a:lnTo>
                                <a:lnTo>
                                  <a:pt x="550" y="140"/>
                                </a:lnTo>
                                <a:lnTo>
                                  <a:pt x="557" y="153"/>
                                </a:lnTo>
                                <a:lnTo>
                                  <a:pt x="564" y="163"/>
                                </a:lnTo>
                                <a:lnTo>
                                  <a:pt x="568" y="176"/>
                                </a:lnTo>
                                <a:lnTo>
                                  <a:pt x="575" y="189"/>
                                </a:lnTo>
                                <a:lnTo>
                                  <a:pt x="582" y="215"/>
                                </a:lnTo>
                                <a:lnTo>
                                  <a:pt x="582" y="229"/>
                                </a:lnTo>
                                <a:lnTo>
                                  <a:pt x="586" y="242"/>
                                </a:lnTo>
                                <a:lnTo>
                                  <a:pt x="586" y="297"/>
                                </a:lnTo>
                                <a:lnTo>
                                  <a:pt x="582" y="310"/>
                                </a:lnTo>
                                <a:lnTo>
                                  <a:pt x="582" y="323"/>
                                </a:lnTo>
                                <a:lnTo>
                                  <a:pt x="575" y="349"/>
                                </a:lnTo>
                                <a:lnTo>
                                  <a:pt x="568" y="363"/>
                                </a:lnTo>
                                <a:lnTo>
                                  <a:pt x="564" y="376"/>
                                </a:lnTo>
                                <a:lnTo>
                                  <a:pt x="557" y="385"/>
                                </a:lnTo>
                                <a:lnTo>
                                  <a:pt x="550" y="398"/>
                                </a:lnTo>
                                <a:lnTo>
                                  <a:pt x="543" y="408"/>
                                </a:lnTo>
                                <a:lnTo>
                                  <a:pt x="536" y="421"/>
                                </a:lnTo>
                                <a:lnTo>
                                  <a:pt x="529" y="431"/>
                                </a:lnTo>
                                <a:lnTo>
                                  <a:pt x="518" y="441"/>
                                </a:lnTo>
                                <a:lnTo>
                                  <a:pt x="511" y="45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884589237" name="Freeform 107"/>
                        <wps:cNvSpPr/>
                        <wps:spPr bwMode="auto">
                          <a:xfrm>
                            <a:off x="818" y="8675"/>
                            <a:ext cx="586" cy="540"/>
                          </a:xfrm>
                          <a:custGeom>
                            <a:avLst/>
                            <a:gdLst>
                              <a:gd name="T0" fmla="+- 0 1142 819"/>
                              <a:gd name="T1" fmla="*/ T0 w 586"/>
                              <a:gd name="T2" fmla="+- 0 8676 8676"/>
                              <a:gd name="T3" fmla="*/ 8676 h 540"/>
                              <a:gd name="T4" fmla="+- 0 1184 819"/>
                              <a:gd name="T5" fmla="*/ T4 w 586"/>
                              <a:gd name="T6" fmla="+- 0 8682 8676"/>
                              <a:gd name="T7" fmla="*/ 8682 h 540"/>
                              <a:gd name="T8" fmla="+- 0 1227 819"/>
                              <a:gd name="T9" fmla="*/ T8 w 586"/>
                              <a:gd name="T10" fmla="+- 0 8695 8676"/>
                              <a:gd name="T11" fmla="*/ 8695 h 540"/>
                              <a:gd name="T12" fmla="+- 0 1263 819"/>
                              <a:gd name="T13" fmla="*/ T12 w 586"/>
                              <a:gd name="T14" fmla="+- 0 8715 8676"/>
                              <a:gd name="T15" fmla="*/ 8715 h 540"/>
                              <a:gd name="T16" fmla="+- 0 1298 819"/>
                              <a:gd name="T17" fmla="*/ T16 w 586"/>
                              <a:gd name="T18" fmla="+- 0 8738 8676"/>
                              <a:gd name="T19" fmla="*/ 8738 h 540"/>
                              <a:gd name="T20" fmla="+- 0 1330 819"/>
                              <a:gd name="T21" fmla="*/ T20 w 586"/>
                              <a:gd name="T22" fmla="+- 0 8764 8676"/>
                              <a:gd name="T23" fmla="*/ 8764 h 540"/>
                              <a:gd name="T24" fmla="+- 0 1355 819"/>
                              <a:gd name="T25" fmla="*/ T24 w 586"/>
                              <a:gd name="T26" fmla="+- 0 8793 8676"/>
                              <a:gd name="T27" fmla="*/ 8793 h 540"/>
                              <a:gd name="T28" fmla="+- 0 1376 819"/>
                              <a:gd name="T29" fmla="*/ T28 w 586"/>
                              <a:gd name="T30" fmla="+- 0 8829 8676"/>
                              <a:gd name="T31" fmla="*/ 8829 h 540"/>
                              <a:gd name="T32" fmla="+- 0 1394 819"/>
                              <a:gd name="T33" fmla="*/ T32 w 586"/>
                              <a:gd name="T34" fmla="+- 0 8865 8676"/>
                              <a:gd name="T35" fmla="*/ 8865 h 540"/>
                              <a:gd name="T36" fmla="+- 0 1401 819"/>
                              <a:gd name="T37" fmla="*/ T36 w 586"/>
                              <a:gd name="T38" fmla="+- 0 8905 8676"/>
                              <a:gd name="T39" fmla="*/ 8905 h 540"/>
                              <a:gd name="T40" fmla="+- 0 1405 819"/>
                              <a:gd name="T41" fmla="*/ T40 w 586"/>
                              <a:gd name="T42" fmla="+- 0 8944 8676"/>
                              <a:gd name="T43" fmla="*/ 8944 h 540"/>
                              <a:gd name="T44" fmla="+- 0 1401 819"/>
                              <a:gd name="T45" fmla="*/ T44 w 586"/>
                              <a:gd name="T46" fmla="+- 0 8986 8676"/>
                              <a:gd name="T47" fmla="*/ 8986 h 540"/>
                              <a:gd name="T48" fmla="+- 0 1394 819"/>
                              <a:gd name="T49" fmla="*/ T48 w 586"/>
                              <a:gd name="T50" fmla="+- 0 9025 8676"/>
                              <a:gd name="T51" fmla="*/ 9025 h 540"/>
                              <a:gd name="T52" fmla="+- 0 1376 819"/>
                              <a:gd name="T53" fmla="*/ T52 w 586"/>
                              <a:gd name="T54" fmla="+- 0 9061 8676"/>
                              <a:gd name="T55" fmla="*/ 9061 h 540"/>
                              <a:gd name="T56" fmla="+- 0 1355 819"/>
                              <a:gd name="T57" fmla="*/ T56 w 586"/>
                              <a:gd name="T58" fmla="+- 0 9097 8676"/>
                              <a:gd name="T59" fmla="*/ 9097 h 540"/>
                              <a:gd name="T60" fmla="+- 0 1330 819"/>
                              <a:gd name="T61" fmla="*/ T60 w 586"/>
                              <a:gd name="T62" fmla="+- 0 9127 8676"/>
                              <a:gd name="T63" fmla="*/ 9127 h 540"/>
                              <a:gd name="T64" fmla="+- 0 1298 819"/>
                              <a:gd name="T65" fmla="*/ T64 w 586"/>
                              <a:gd name="T66" fmla="+- 0 9153 8676"/>
                              <a:gd name="T67" fmla="*/ 9153 h 540"/>
                              <a:gd name="T68" fmla="+- 0 1263 819"/>
                              <a:gd name="T69" fmla="*/ T68 w 586"/>
                              <a:gd name="T70" fmla="+- 0 9176 8676"/>
                              <a:gd name="T71" fmla="*/ 9176 h 540"/>
                              <a:gd name="T72" fmla="+- 0 1227 819"/>
                              <a:gd name="T73" fmla="*/ T72 w 586"/>
                              <a:gd name="T74" fmla="+- 0 9195 8676"/>
                              <a:gd name="T75" fmla="*/ 9195 h 540"/>
                              <a:gd name="T76" fmla="+- 0 1184 819"/>
                              <a:gd name="T77" fmla="*/ T76 w 586"/>
                              <a:gd name="T78" fmla="+- 0 9208 8676"/>
                              <a:gd name="T79" fmla="*/ 9208 h 540"/>
                              <a:gd name="T80" fmla="+- 0 1142 819"/>
                              <a:gd name="T81" fmla="*/ T80 w 586"/>
                              <a:gd name="T82" fmla="+- 0 9215 8676"/>
                              <a:gd name="T83" fmla="*/ 9215 h 540"/>
                              <a:gd name="T84" fmla="+- 0 1096 819"/>
                              <a:gd name="T85" fmla="*/ T84 w 586"/>
                              <a:gd name="T86" fmla="+- 0 9215 8676"/>
                              <a:gd name="T87" fmla="*/ 9215 h 540"/>
                              <a:gd name="T88" fmla="+- 0 1053 819"/>
                              <a:gd name="T89" fmla="*/ T88 w 586"/>
                              <a:gd name="T90" fmla="+- 0 9212 8676"/>
                              <a:gd name="T91" fmla="*/ 9212 h 540"/>
                              <a:gd name="T92" fmla="+- 0 1010 819"/>
                              <a:gd name="T93" fmla="*/ T92 w 586"/>
                              <a:gd name="T94" fmla="+- 0 9199 8676"/>
                              <a:gd name="T95" fmla="*/ 9199 h 540"/>
                              <a:gd name="T96" fmla="+- 0 971 819"/>
                              <a:gd name="T97" fmla="*/ T96 w 586"/>
                              <a:gd name="T98" fmla="+- 0 9182 8676"/>
                              <a:gd name="T99" fmla="*/ 9182 h 540"/>
                              <a:gd name="T100" fmla="+- 0 936 819"/>
                              <a:gd name="T101" fmla="*/ T100 w 586"/>
                              <a:gd name="T102" fmla="+- 0 9163 8676"/>
                              <a:gd name="T103" fmla="*/ 9163 h 540"/>
                              <a:gd name="T104" fmla="+- 0 904 819"/>
                              <a:gd name="T105" fmla="*/ T104 w 586"/>
                              <a:gd name="T106" fmla="+- 0 9137 8676"/>
                              <a:gd name="T107" fmla="*/ 9137 h 540"/>
                              <a:gd name="T108" fmla="+- 0 875 819"/>
                              <a:gd name="T109" fmla="*/ T108 w 586"/>
                              <a:gd name="T110" fmla="+- 0 9107 8676"/>
                              <a:gd name="T111" fmla="*/ 9107 h 540"/>
                              <a:gd name="T112" fmla="+- 0 854 819"/>
                              <a:gd name="T113" fmla="*/ T112 w 586"/>
                              <a:gd name="T114" fmla="+- 0 9074 8676"/>
                              <a:gd name="T115" fmla="*/ 9074 h 540"/>
                              <a:gd name="T116" fmla="+- 0 836 819"/>
                              <a:gd name="T117" fmla="*/ T116 w 586"/>
                              <a:gd name="T118" fmla="+- 0 9039 8676"/>
                              <a:gd name="T119" fmla="*/ 9039 h 540"/>
                              <a:gd name="T120" fmla="+- 0 822 819"/>
                              <a:gd name="T121" fmla="*/ T120 w 586"/>
                              <a:gd name="T122" fmla="+- 0 8999 8676"/>
                              <a:gd name="T123" fmla="*/ 8999 h 540"/>
                              <a:gd name="T124" fmla="+- 0 819 819"/>
                              <a:gd name="T125" fmla="*/ T124 w 586"/>
                              <a:gd name="T126" fmla="+- 0 8960 8676"/>
                              <a:gd name="T127" fmla="*/ 8960 h 540"/>
                              <a:gd name="T128" fmla="+- 0 819 819"/>
                              <a:gd name="T129" fmla="*/ T128 w 586"/>
                              <a:gd name="T130" fmla="+- 0 8918 8676"/>
                              <a:gd name="T131" fmla="*/ 8918 h 540"/>
                              <a:gd name="T132" fmla="+- 0 826 819"/>
                              <a:gd name="T133" fmla="*/ T132 w 586"/>
                              <a:gd name="T134" fmla="+- 0 8878 8676"/>
                              <a:gd name="T135" fmla="*/ 8878 h 540"/>
                              <a:gd name="T136" fmla="+- 0 840 819"/>
                              <a:gd name="T137" fmla="*/ T136 w 586"/>
                              <a:gd name="T138" fmla="+- 0 8839 8676"/>
                              <a:gd name="T139" fmla="*/ 8839 h 540"/>
                              <a:gd name="T140" fmla="+- 0 861 819"/>
                              <a:gd name="T141" fmla="*/ T140 w 586"/>
                              <a:gd name="T142" fmla="+- 0 8806 8676"/>
                              <a:gd name="T143" fmla="*/ 8806 h 540"/>
                              <a:gd name="T144" fmla="+- 0 886 819"/>
                              <a:gd name="T145" fmla="*/ T144 w 586"/>
                              <a:gd name="T146" fmla="+- 0 8774 8676"/>
                              <a:gd name="T147" fmla="*/ 8774 h 540"/>
                              <a:gd name="T148" fmla="+- 0 915 819"/>
                              <a:gd name="T149" fmla="*/ T148 w 586"/>
                              <a:gd name="T150" fmla="+- 0 8744 8676"/>
                              <a:gd name="T151" fmla="*/ 8744 h 540"/>
                              <a:gd name="T152" fmla="+- 0 947 819"/>
                              <a:gd name="T153" fmla="*/ T152 w 586"/>
                              <a:gd name="T154" fmla="+- 0 8721 8676"/>
                              <a:gd name="T155" fmla="*/ 8721 h 540"/>
                              <a:gd name="T156" fmla="+- 0 986 819"/>
                              <a:gd name="T157" fmla="*/ T156 w 586"/>
                              <a:gd name="T158" fmla="+- 0 8702 8676"/>
                              <a:gd name="T159" fmla="*/ 8702 h 540"/>
                              <a:gd name="T160" fmla="+- 0 1025 819"/>
                              <a:gd name="T161" fmla="*/ T160 w 586"/>
                              <a:gd name="T162" fmla="+- 0 8686 8676"/>
                              <a:gd name="T163" fmla="*/ 8686 h 540"/>
                              <a:gd name="T164" fmla="+- 0 1067 819"/>
                              <a:gd name="T165" fmla="*/ T164 w 586"/>
                              <a:gd name="T166" fmla="+- 0 8679 8676"/>
                              <a:gd name="T167" fmla="*/ 8679 h 540"/>
                              <a:gd name="T168" fmla="+- 0 1110 819"/>
                              <a:gd name="T169" fmla="*/ T168 w 586"/>
                              <a:gd name="T170" fmla="+- 0 8676 8676"/>
                              <a:gd name="T171" fmla="*/ 8676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10"/>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8"/>
                                </a:lnTo>
                                <a:lnTo>
                                  <a:pt x="536" y="117"/>
                                </a:lnTo>
                                <a:lnTo>
                                  <a:pt x="543" y="130"/>
                                </a:lnTo>
                                <a:lnTo>
                                  <a:pt x="550" y="140"/>
                                </a:lnTo>
                                <a:lnTo>
                                  <a:pt x="557" y="153"/>
                                </a:lnTo>
                                <a:lnTo>
                                  <a:pt x="564" y="163"/>
                                </a:lnTo>
                                <a:lnTo>
                                  <a:pt x="568" y="176"/>
                                </a:lnTo>
                                <a:lnTo>
                                  <a:pt x="575" y="189"/>
                                </a:lnTo>
                                <a:lnTo>
                                  <a:pt x="579" y="202"/>
                                </a:lnTo>
                                <a:lnTo>
                                  <a:pt x="582" y="215"/>
                                </a:lnTo>
                                <a:lnTo>
                                  <a:pt x="582" y="229"/>
                                </a:lnTo>
                                <a:lnTo>
                                  <a:pt x="586" y="242"/>
                                </a:lnTo>
                                <a:lnTo>
                                  <a:pt x="586" y="255"/>
                                </a:lnTo>
                                <a:lnTo>
                                  <a:pt x="586" y="268"/>
                                </a:lnTo>
                                <a:lnTo>
                                  <a:pt x="586" y="284"/>
                                </a:lnTo>
                                <a:lnTo>
                                  <a:pt x="586" y="297"/>
                                </a:lnTo>
                                <a:lnTo>
                                  <a:pt x="582" y="310"/>
                                </a:lnTo>
                                <a:lnTo>
                                  <a:pt x="582" y="323"/>
                                </a:lnTo>
                                <a:lnTo>
                                  <a:pt x="579" y="336"/>
                                </a:lnTo>
                                <a:lnTo>
                                  <a:pt x="575" y="349"/>
                                </a:lnTo>
                                <a:lnTo>
                                  <a:pt x="568" y="363"/>
                                </a:lnTo>
                                <a:lnTo>
                                  <a:pt x="564" y="376"/>
                                </a:lnTo>
                                <a:lnTo>
                                  <a:pt x="557" y="385"/>
                                </a:lnTo>
                                <a:lnTo>
                                  <a:pt x="550" y="398"/>
                                </a:lnTo>
                                <a:lnTo>
                                  <a:pt x="543" y="408"/>
                                </a:lnTo>
                                <a:lnTo>
                                  <a:pt x="536" y="421"/>
                                </a:lnTo>
                                <a:lnTo>
                                  <a:pt x="529" y="431"/>
                                </a:lnTo>
                                <a:lnTo>
                                  <a:pt x="518" y="441"/>
                                </a:lnTo>
                                <a:lnTo>
                                  <a:pt x="511" y="451"/>
                                </a:lnTo>
                                <a:lnTo>
                                  <a:pt x="500" y="46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65" y="532"/>
                                </a:lnTo>
                                <a:lnTo>
                                  <a:pt x="351" y="536"/>
                                </a:lnTo>
                                <a:lnTo>
                                  <a:pt x="337" y="536"/>
                                </a:lnTo>
                                <a:lnTo>
                                  <a:pt x="323" y="539"/>
                                </a:lnTo>
                                <a:lnTo>
                                  <a:pt x="309" y="539"/>
                                </a:lnTo>
                                <a:lnTo>
                                  <a:pt x="291" y="539"/>
                                </a:lnTo>
                                <a:lnTo>
                                  <a:pt x="277" y="539"/>
                                </a:lnTo>
                                <a:lnTo>
                                  <a:pt x="262" y="539"/>
                                </a:lnTo>
                                <a:lnTo>
                                  <a:pt x="248" y="536"/>
                                </a:lnTo>
                                <a:lnTo>
                                  <a:pt x="234" y="536"/>
                                </a:lnTo>
                                <a:lnTo>
                                  <a:pt x="220" y="532"/>
                                </a:lnTo>
                                <a:lnTo>
                                  <a:pt x="206" y="529"/>
                                </a:lnTo>
                                <a:lnTo>
                                  <a:pt x="191" y="523"/>
                                </a:lnTo>
                                <a:lnTo>
                                  <a:pt x="177" y="519"/>
                                </a:lnTo>
                                <a:lnTo>
                                  <a:pt x="167" y="513"/>
                                </a:lnTo>
                                <a:lnTo>
                                  <a:pt x="152" y="506"/>
                                </a:lnTo>
                                <a:lnTo>
                                  <a:pt x="142" y="500"/>
                                </a:lnTo>
                                <a:lnTo>
                                  <a:pt x="128" y="493"/>
                                </a:lnTo>
                                <a:lnTo>
                                  <a:pt x="117" y="487"/>
                                </a:lnTo>
                                <a:lnTo>
                                  <a:pt x="106" y="477"/>
                                </a:lnTo>
                                <a:lnTo>
                                  <a:pt x="96" y="470"/>
                                </a:lnTo>
                                <a:lnTo>
                                  <a:pt x="85" y="461"/>
                                </a:lnTo>
                                <a:lnTo>
                                  <a:pt x="74" y="451"/>
                                </a:lnTo>
                                <a:lnTo>
                                  <a:pt x="67" y="441"/>
                                </a:lnTo>
                                <a:lnTo>
                                  <a:pt x="56" y="431"/>
                                </a:lnTo>
                                <a:lnTo>
                                  <a:pt x="49" y="421"/>
                                </a:lnTo>
                                <a:lnTo>
                                  <a:pt x="42" y="408"/>
                                </a:lnTo>
                                <a:lnTo>
                                  <a:pt x="35" y="398"/>
                                </a:lnTo>
                                <a:lnTo>
                                  <a:pt x="28" y="385"/>
                                </a:lnTo>
                                <a:lnTo>
                                  <a:pt x="21" y="376"/>
                                </a:lnTo>
                                <a:lnTo>
                                  <a:pt x="17" y="363"/>
                                </a:lnTo>
                                <a:lnTo>
                                  <a:pt x="10" y="349"/>
                                </a:lnTo>
                                <a:lnTo>
                                  <a:pt x="7" y="336"/>
                                </a:lnTo>
                                <a:lnTo>
                                  <a:pt x="3" y="323"/>
                                </a:lnTo>
                                <a:lnTo>
                                  <a:pt x="3" y="310"/>
                                </a:lnTo>
                                <a:lnTo>
                                  <a:pt x="0" y="297"/>
                                </a:lnTo>
                                <a:lnTo>
                                  <a:pt x="0" y="284"/>
                                </a:lnTo>
                                <a:lnTo>
                                  <a:pt x="0" y="268"/>
                                </a:lnTo>
                                <a:lnTo>
                                  <a:pt x="0" y="255"/>
                                </a:lnTo>
                                <a:lnTo>
                                  <a:pt x="0" y="242"/>
                                </a:lnTo>
                                <a:lnTo>
                                  <a:pt x="3" y="229"/>
                                </a:lnTo>
                                <a:lnTo>
                                  <a:pt x="3" y="215"/>
                                </a:lnTo>
                                <a:lnTo>
                                  <a:pt x="7" y="202"/>
                                </a:lnTo>
                                <a:lnTo>
                                  <a:pt x="10" y="189"/>
                                </a:lnTo>
                                <a:lnTo>
                                  <a:pt x="17" y="176"/>
                                </a:lnTo>
                                <a:lnTo>
                                  <a:pt x="21" y="163"/>
                                </a:lnTo>
                                <a:lnTo>
                                  <a:pt x="28" y="153"/>
                                </a:lnTo>
                                <a:lnTo>
                                  <a:pt x="35" y="140"/>
                                </a:lnTo>
                                <a:lnTo>
                                  <a:pt x="42" y="130"/>
                                </a:lnTo>
                                <a:lnTo>
                                  <a:pt x="49" y="117"/>
                                </a:lnTo>
                                <a:lnTo>
                                  <a:pt x="56" y="108"/>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10"/>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16289644" name="Freeform 108"/>
                        <wps:cNvSpPr/>
                        <wps:spPr bwMode="auto">
                          <a:xfrm>
                            <a:off x="868" y="8721"/>
                            <a:ext cx="491" cy="458"/>
                          </a:xfrm>
                          <a:custGeom>
                            <a:avLst/>
                            <a:gdLst>
                              <a:gd name="T0" fmla="+- 0 1312 868"/>
                              <a:gd name="T1" fmla="*/ T0 w 491"/>
                              <a:gd name="T2" fmla="+- 0 9179 8721"/>
                              <a:gd name="T3" fmla="*/ 9179 h 458"/>
                              <a:gd name="T4" fmla="+- 0 868 868"/>
                              <a:gd name="T5" fmla="*/ T4 w 491"/>
                              <a:gd name="T6" fmla="+- 0 8767 8721"/>
                              <a:gd name="T7" fmla="*/ 8767 h 458"/>
                              <a:gd name="T8" fmla="+- 0 907 868"/>
                              <a:gd name="T9" fmla="*/ T8 w 491"/>
                              <a:gd name="T10" fmla="+- 0 8721 8721"/>
                              <a:gd name="T11" fmla="*/ 8721 h 458"/>
                              <a:gd name="T12" fmla="+- 0 1358 868"/>
                              <a:gd name="T13" fmla="*/ T12 w 491"/>
                              <a:gd name="T14" fmla="+- 0 9137 8721"/>
                              <a:gd name="T15" fmla="*/ 9137 h 458"/>
                              <a:gd name="T16" fmla="+- 0 1312 868"/>
                              <a:gd name="T17" fmla="*/ T16 w 491"/>
                              <a:gd name="T18" fmla="+- 0 9179 8721"/>
                              <a:gd name="T19" fmla="*/ 9179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6"/>
                                </a:lnTo>
                                <a:lnTo>
                                  <a:pt x="444" y="458"/>
                                </a:lnTo>
                                <a:close/>
                              </a:path>
                            </a:pathLst>
                          </a:custGeom>
                          <a:solidFill>
                            <a:srgbClr val="000000"/>
                          </a:solidFill>
                          <a:ln>
                            <a:noFill/>
                          </a:ln>
                        </wps:spPr>
                        <wps:bodyPr rot="0" vert="horz" wrap="square" lIns="91440" tIns="45720" rIns="91440" bIns="45720" anchor="t" anchorCtr="0" upright="1">
                          <a:noAutofit/>
                        </wps:bodyPr>
                      </wps:wsp>
                      <wps:wsp>
                        <wps:cNvPr id="227528160" name="Freeform 109"/>
                        <wps:cNvSpPr/>
                        <wps:spPr bwMode="auto">
                          <a:xfrm>
                            <a:off x="868" y="8721"/>
                            <a:ext cx="491" cy="458"/>
                          </a:xfrm>
                          <a:custGeom>
                            <a:avLst/>
                            <a:gdLst>
                              <a:gd name="T0" fmla="+- 0 868 868"/>
                              <a:gd name="T1" fmla="*/ T0 w 491"/>
                              <a:gd name="T2" fmla="+- 0 8767 8721"/>
                              <a:gd name="T3" fmla="*/ 8767 h 458"/>
                              <a:gd name="T4" fmla="+- 0 1312 868"/>
                              <a:gd name="T5" fmla="*/ T4 w 491"/>
                              <a:gd name="T6" fmla="+- 0 9179 8721"/>
                              <a:gd name="T7" fmla="*/ 9179 h 458"/>
                              <a:gd name="T8" fmla="+- 0 1358 868"/>
                              <a:gd name="T9" fmla="*/ T8 w 491"/>
                              <a:gd name="T10" fmla="+- 0 9137 8721"/>
                              <a:gd name="T11" fmla="*/ 9137 h 458"/>
                              <a:gd name="T12" fmla="+- 0 907 868"/>
                              <a:gd name="T13" fmla="*/ T12 w 491"/>
                              <a:gd name="T14" fmla="+- 0 8721 8721"/>
                              <a:gd name="T15" fmla="*/ 8721 h 458"/>
                              <a:gd name="T16" fmla="+- 0 868 868"/>
                              <a:gd name="T17" fmla="*/ T16 w 491"/>
                              <a:gd name="T18" fmla="+- 0 8767 8721"/>
                              <a:gd name="T19" fmla="*/ 8767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6"/>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03" o:spid="_x0000_s1026" o:spt="203" style="position:absolute;left:0pt;margin-left:38.15pt;margin-top:431.2pt;height:32.05pt;width:34.8pt;mso-position-horizontal-relative:page;mso-position-vertical-relative:page;z-index:-251631616;mso-width-relative:page;mso-height-relative:page;" coordorigin="764,8625" coordsize="696,641" o:gfxdata="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">
                <o:lock v:ext="edit" aspectratio="f"/>
                <v:shape id="AutoShape 104" o:spid="_x0000_s1026" o:spt="100" style="position:absolute;left:765;top:8626;height:638;width:693;" fillcolor="#000000" filled="t" stroked="f" coordsize="693,638" o:gfxdata="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JZaOrS/&#10;AAAA4gAAAA8AAAAAAAAAAQAgAAAAIgAAAGRycy9kb3ducmV2LnhtbFBLAQIUABQAAAAIAIdO4kAz&#10;LwWeOwAAADkAAAAQAAAAAAAAAAEAIAAAAA4BAABkcnMvc2hhcGV4bWwueG1sUEsFBgAAAAAGAAYA&#10;WwEAALgDAAAAAA==&#10;" path="m363,3l331,3,345,0,363,3xm398,6l295,6,313,3,380,3,398,6xm416,631l277,631,260,624,245,621,228,617,199,604,182,598,167,588,153,581,142,572,114,552,93,532,71,506,61,497,54,483,43,470,36,454,22,428,18,412,15,398,8,382,8,366,4,349,4,333,0,317,4,304,4,287,8,271,8,255,15,238,18,225,22,209,36,183,43,166,54,153,61,140,71,130,93,104,114,85,142,65,153,55,167,49,182,39,199,32,228,19,245,16,260,13,277,6,416,6,434,13,448,16,466,19,494,32,512,39,526,49,540,55,551,65,579,85,601,104,622,130,633,140,640,153,650,166,657,183,672,209,675,225,679,238,686,255,686,271,689,287,689,304,693,317,689,333,689,349,686,366,686,382,679,398,675,412,672,428,657,454,650,470,640,483,633,497,622,506,601,532,579,552,551,572,540,581,526,588,512,598,494,604,466,617,448,621,434,624,416,631xm380,634l313,634,295,631,398,631,380,634xm345,637l331,634,363,634,345,637xe">
                  <v:path o:connectlocs="331,8630;363,8630;295,8633;380,8630;416,9258;260,9251;228,9244;182,9225;153,9208;114,9179;71,9133;54,9110;36,9081;18,9039;8,9009;4,8976;0,8944;4,8914;8,8882;18,8852;36,8810;54,8780;71,8757;114,8712;153,8682;182,8666;228,8646;260,8640;416,8633;448,8643;494,8659;526,8676;551,8692;601,8731;633,8767;650,8793;672,8836;679,8865;686,8898;689,8931;689,8960;686,8993;679,9025;672,9055;650,9097;633,9124;601,9159;551,9199;526,9215;494,9231;448,9248;416,9258;313,9261;398,9258;345,9264;363,9261" o:connectangles="0,0,0,0,0,0,0,0,0,0,0,0,0,0,0,0,0,0,0,0,0,0,0,0,0,0,0,0,0,0,0,0,0,0,0,0,0,0,0,0,0,0,0,0,0,0,0,0,0,0,0,0,0,0,0,0"/>
                  <v:fill on="t" focussize="0,0"/>
                  <v:stroke on="f"/>
                  <v:imagedata o:title=""/>
                  <o:lock v:ext="edit" aspectratio="f"/>
                </v:shape>
                <v:shape id="Freeform 105" o:spid="_x0000_s1026" o:spt="100" style="position:absolute;left:765;top:8626;height:638;width:693;" filled="f" stroked="t" coordsize="693,638" o:gfxdata="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pS&#10;A7/CAAAA4gAAAA8AAAAAAAAAAQAgAAAAIgAAAGRycy9kb3ducmV2LnhtbFBLAQIUABQAAAAIAIdO&#10;4kAzLwWeOwAAADkAAAAQAAAAAAAAAAEAIAAAABEBAABkcnMvc2hhcGV4bWwueG1sUEsFBgAAAAAG&#10;AAYAWwEAALsDAAAAAA==&#10;" path="m345,637l331,634,313,634,295,631,277,631,260,624,245,621,228,617,213,611,199,604,182,598,167,588,153,581,142,572,128,562,114,552,103,542,93,532,82,519,71,506,61,497,54,483,43,470,36,454,29,441,22,428,18,412,15,398,8,382,8,366,4,349,4,333,0,317,4,304,4,287,8,271,8,255,15,238,18,225,22,209,29,196,36,183,43,166,54,153,61,140,71,130,82,117,93,104,103,94,114,85,128,75,142,65,153,55,167,49,182,39,199,32,213,26,228,19,245,16,260,13,277,6,295,6,313,3,331,3,345,0,363,3,380,3,398,6,416,6,434,13,448,16,466,19,480,26,494,32,512,39,526,49,540,55,551,65,565,75,579,85,590,94,601,104,611,117,622,130,633,140,640,153,650,166,657,183,664,196,672,209,675,225,679,238,686,255,686,271,689,287,689,304,693,317,689,333,689,349,686,366,686,382,679,398,675,412,672,428,664,441,657,454,650,470,640,483,633,497,622,506,611,519,601,532,590,542,579,552,565,562,551,572,540,581,526,588,512,598,494,604,480,611,466,617,448,621,434,624,416,631,398,631,380,634,363,634,345,637e">
                  <v:path o:connectlocs="313,9261;260,9251;213,9238;167,9215;128,9189;93,9159;61,9124;36,9081;18,9039;8,8993;0,8944;8,8898;18,8852;36,8810;61,8767;93,8731;128,8702;167,8676;213,8653;260,8640;313,8630;363,8630;416,8633;466,8646;512,8666;551,8692;590,8721;622,8757;650,8793;672,8836;686,8882;689,8931;689,8976;679,9025;664,9068;640,9110;611,9146;579,9179;540,9208;494,9231;448,9248;398,9258;345,9264" o:connectangles="0,0,0,0,0,0,0,0,0,0,0,0,0,0,0,0,0,0,0,0,0,0,0,0,0,0,0,0,0,0,0,0,0,0,0,0,0,0,0,0,0,0,0"/>
                  <v:fill on="f" focussize="0,0"/>
                  <v:stroke weight="0.16992125984252pt" color="#000000" joinstyle="round"/>
                  <v:imagedata o:title=""/>
                  <o:lock v:ext="edit" aspectratio="f"/>
                </v:shape>
                <v:shape id="AutoShape 106" o:spid="_x0000_s1026" o:spt="100" style="position:absolute;left:818;top:8675;height:540;width:586;" fillcolor="#FFFFFF" filled="t" stroked="f" coordsize="586,540" o:gfxdata="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j&#10;uIwEwwAAAOMAAAAPAAAAAAAAAAEAIAAAACIAAABkcnMvZG93bnJldi54bWxQSwECFAAUAAAACACH&#10;TuJAMy8FnjsAAAA5AAAAEAAAAAAAAAABACAAAAASAQAAZHJzL3NoYXBleG1sLnhtbFBLBQYAAAAA&#10;BgAGAFsBAAC8AwAAAAA=&#10;" path="m337,3l248,3,262,0,323,0,337,3xm351,536l234,536,206,529,191,523,177,519,167,513,152,506,142,500,128,493,117,487,106,477,96,470,74,451,67,441,56,431,49,421,42,408,35,398,28,385,21,376,17,363,10,349,3,323,3,310,0,297,0,242,3,229,3,215,10,189,17,176,21,163,28,153,35,140,42,130,49,117,56,108,67,98,74,88,96,68,106,62,117,52,128,45,142,39,152,32,167,26,177,19,191,16,206,10,234,3,351,3,380,10,394,16,408,19,419,26,433,32,444,39,458,45,468,52,479,62,490,68,511,88,518,98,529,108,536,117,543,130,550,140,557,153,564,163,568,176,575,189,582,215,582,229,586,242,586,297,582,310,582,323,575,349,568,363,564,376,557,385,550,398,543,408,536,421,529,431,518,441,511,451,490,470,479,477,468,487,458,493,444,500,433,506,419,513,408,519,394,523,380,529,351,536xm323,539l262,539,248,536,337,536,323,539xe">
                  <v:path o:connectlocs="248,8679;323,8676;351,9212;206,9205;177,9195;152,9182;128,9169;106,9153;74,9127;56,9107;42,9084;28,9061;17,9039;3,8999;0,8973;3,8905;10,8865;21,8839;35,8816;49,8793;67,8774;96,8744;117,8728;142,8715;167,8702;191,8692;234,8679;380,8686;408,8695;433,8708;458,8721;479,8738;511,8764;529,8784;543,8806;557,8829;568,8852;582,8891;586,8918;582,8986;575,9025;564,9052;550,9074;536,9097;518,9117;490,9146;468,9163;444,9176;419,9189;394,9199;351,9212;262,9215;337,9212" o:connectangles="0,0,0,0,0,0,0,0,0,0,0,0,0,0,0,0,0,0,0,0,0,0,0,0,0,0,0,0,0,0,0,0,0,0,0,0,0,0,0,0,0,0,0,0,0,0,0,0,0,0,0,0,0"/>
                  <v:fill on="t" focussize="0,0"/>
                  <v:stroke on="f"/>
                  <v:imagedata o:title=""/>
                  <o:lock v:ext="edit" aspectratio="f"/>
                </v:shape>
                <v:shape id="Freeform 107" o:spid="_x0000_s1026" o:spt="100" style="position:absolute;left:818;top:8675;height:540;width:586;" filled="f" stroked="t" coordsize="586,540" o:gfxdata="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1w7t8QAAADiAAAADwAAAAAAAAABACAAAAAiAAAAZHJzL2Rvd25yZXYueG1sUEsBAhQAFAAAAAgA&#10;h07iQDMvBZ47AAAAOQAAABAAAAAAAAAAAQAgAAAAEwEAAGRycy9zaGFwZXhtbC54bWxQSwUGAAAA&#10;AAYABgBbAQAAvQMAAAAA&#10;" path="m291,0l309,0,323,0,337,3,351,3,365,6,380,10,394,16,408,19,419,26,433,32,444,39,458,45,468,52,479,62,490,68,500,78,511,88,518,98,529,108,536,117,543,130,550,140,557,153,564,163,568,176,575,189,579,202,582,215,582,229,586,242,586,255,586,268,586,284,586,297,582,310,582,323,579,336,575,349,568,363,564,376,557,385,550,398,543,408,536,421,529,431,518,441,511,451,500,461,490,470,479,477,468,487,458,493,444,500,433,506,419,513,408,519,394,523,380,529,365,532,351,536,337,536,323,539,309,539,291,539,277,539,262,539,248,536,234,536,220,532,206,529,191,523,177,519,167,513,152,506,142,500,128,493,117,487,106,477,96,470,85,461,74,451,67,441,56,431,49,421,42,408,35,398,28,385,21,376,17,363,10,349,7,336,3,323,3,310,0,297,0,284,0,268,0,255,0,242,3,229,3,215,7,202,10,189,17,176,21,163,28,153,35,140,42,130,49,117,56,108,67,98,74,88,85,78,96,68,106,62,117,52,128,45,142,39,152,32,167,26,177,19,191,16,206,10,220,6,234,3,248,3,262,0,277,0,291,0e">
                  <v:path o:connectlocs="323,8676;365,8682;408,8695;444,8715;479,8738;511,8764;536,8793;557,8829;575,8865;582,8905;586,8944;582,8986;575,9025;557,9061;536,9097;511,9127;479,9153;444,9176;408,9195;365,9208;323,9215;277,9215;234,9212;191,9199;152,9182;117,9163;85,9137;56,9107;35,9074;17,9039;3,8999;0,8960;0,8918;7,8878;21,8839;42,8806;67,8774;96,8744;128,8721;167,8702;206,8686;248,8679;291,8676" o:connectangles="0,0,0,0,0,0,0,0,0,0,0,0,0,0,0,0,0,0,0,0,0,0,0,0,0,0,0,0,0,0,0,0,0,0,0,0,0,0,0,0,0,0,0"/>
                  <v:fill on="f" focussize="0,0"/>
                  <v:stroke weight="0.16992125984252pt" color="#000000" joinstyle="round"/>
                  <v:imagedata o:title=""/>
                  <o:lock v:ext="edit" aspectratio="f"/>
                </v:shape>
                <v:shape id="Freeform 108" o:spid="_x0000_s1026" o:spt="100" style="position:absolute;left:868;top:8721;height:458;width:491;" fillcolor="#000000" filled="t" stroked="f" coordsize="491,458" o:gfxdata="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TYxNu/&#10;AAAA4QAAAA8AAAAAAAAAAQAgAAAAIgAAAGRycy9kb3ducmV2LnhtbFBLAQIUABQAAAAIAIdO4kAz&#10;LwWeOwAAADkAAAAQAAAAAAAAAAEAIAAAAA4BAABkcnMvc2hhcGV4bWwueG1sUEsFBgAAAAAGAAYA&#10;WwEAALgDAAAAAA==&#10;" path="m444,458l0,46,39,0,490,416,444,458xe">
                  <v:path o:connectlocs="444,9179;0,8767;39,8721;490,9137;444,9179" o:connectangles="0,0,0,0,0"/>
                  <v:fill on="t" focussize="0,0"/>
                  <v:stroke on="f"/>
                  <v:imagedata o:title=""/>
                  <o:lock v:ext="edit" aspectratio="f"/>
                </v:shape>
                <v:shape id="Freeform 109" o:spid="_x0000_s1026" o:spt="100" style="position:absolute;left:868;top:8721;height:458;width:491;" filled="f" stroked="t" coordsize="491,458" o:gfxdata="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Ib&#10;YXXCAAAA4gAAAA8AAAAAAAAAAQAgAAAAIgAAAGRycy9kb3ducmV2LnhtbFBLAQIUABQAAAAIAIdO&#10;4kAzLwWeOwAAADkAAAAQAAAAAAAAAAEAIAAAABEBAABkcnMvc2hhcGV4bWwueG1sUEsFBgAAAAAG&#10;AAYAWwEAALsDAAAAAA==&#10;" path="m0,46l444,458,490,416,39,0,0,46e">
                  <v:path o:connectlocs="0,8767;444,9179;490,9137;39,8721;0,8767" o:connectangles="0,0,0,0,0"/>
                  <v:fill on="f" focussize="0,0"/>
                  <v:stroke weight="0.17pt" color="#000000" joinstyle="round"/>
                  <v:imagedata o:title=""/>
                  <o:lock v:ext="edit" aspectratio="f"/>
                </v:shape>
              </v:group>
            </w:pict>
          </mc:Fallback>
        </mc:AlternateContent>
      </w:r>
      <w:r>
        <w:drawing>
          <wp:anchor distT="0" distB="0" distL="0" distR="0" simplePos="0" relativeHeight="251666432" behindDoc="1" locked="0" layoutInCell="1" allowOverlap="1">
            <wp:simplePos x="0" y="0"/>
            <wp:positionH relativeFrom="page">
              <wp:posOffset>2667000</wp:posOffset>
            </wp:positionH>
            <wp:positionV relativeFrom="page">
              <wp:posOffset>272415</wp:posOffset>
            </wp:positionV>
            <wp:extent cx="528955" cy="427990"/>
            <wp:effectExtent l="0" t="0" r="0" b="0"/>
            <wp:wrapNone/>
            <wp:docPr id="29" name="image3.png" descr="CAUTIONマー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3.png" descr="CAUTIONマーク.png"/>
                    <pic:cNvPicPr>
                      <a:picLocks noChangeAspect="1"/>
                    </pic:cNvPicPr>
                  </pic:nvPicPr>
                  <pic:blipFill>
                    <a:blip r:embed="rId7" cstate="print"/>
                    <a:stretch>
                      <a:fillRect/>
                    </a:stretch>
                  </pic:blipFill>
                  <pic:spPr>
                    <a:xfrm>
                      <a:off x="0" y="0"/>
                      <a:ext cx="528827" cy="428243"/>
                    </a:xfrm>
                    <a:prstGeom prst="rect">
                      <a:avLst/>
                    </a:prstGeom>
                  </pic:spPr>
                </pic:pic>
              </a:graphicData>
            </a:graphic>
          </wp:anchor>
        </w:drawing>
      </w:r>
      <w:r>
        <mc:AlternateContent>
          <mc:Choice Requires="wpg">
            <w:drawing>
              <wp:anchor distT="0" distB="0" distL="114300" distR="114300" simplePos="0" relativeHeight="251685888" behindDoc="1" locked="0" layoutInCell="1" allowOverlap="1">
                <wp:simplePos x="0" y="0"/>
                <wp:positionH relativeFrom="page">
                  <wp:posOffset>487680</wp:posOffset>
                </wp:positionH>
                <wp:positionV relativeFrom="page">
                  <wp:posOffset>6052820</wp:posOffset>
                </wp:positionV>
                <wp:extent cx="441960" cy="408940"/>
                <wp:effectExtent l="11430" t="13970" r="13335" b="5715"/>
                <wp:wrapNone/>
                <wp:docPr id="1620290989" name="Group 110"/>
                <wp:cNvGraphicFramePr/>
                <a:graphic xmlns:a="http://schemas.openxmlformats.org/drawingml/2006/main">
                  <a:graphicData uri="http://schemas.microsoft.com/office/word/2010/wordprocessingGroup">
                    <wpg:wgp>
                      <wpg:cNvGrpSpPr/>
                      <wpg:grpSpPr>
                        <a:xfrm>
                          <a:off x="0" y="0"/>
                          <a:ext cx="441960" cy="408940"/>
                          <a:chOff x="768" y="9532"/>
                          <a:chExt cx="696" cy="644"/>
                        </a:xfrm>
                      </wpg:grpSpPr>
                      <wps:wsp>
                        <wps:cNvPr id="1601370384" name="AutoShape 111"/>
                        <wps:cNvSpPr/>
                        <wps:spPr bwMode="auto">
                          <a:xfrm>
                            <a:off x="770" y="9533"/>
                            <a:ext cx="693" cy="640"/>
                          </a:xfrm>
                          <a:custGeom>
                            <a:avLst/>
                            <a:gdLst>
                              <a:gd name="T0" fmla="+- 0 1100 770"/>
                              <a:gd name="T1" fmla="*/ T0 w 693"/>
                              <a:gd name="T2" fmla="+- 0 9537 9534"/>
                              <a:gd name="T3" fmla="*/ 9537 h 640"/>
                              <a:gd name="T4" fmla="+- 0 1132 770"/>
                              <a:gd name="T5" fmla="*/ T4 w 693"/>
                              <a:gd name="T6" fmla="+- 0 9537 9534"/>
                              <a:gd name="T7" fmla="*/ 9537 h 640"/>
                              <a:gd name="T8" fmla="+- 0 1065 770"/>
                              <a:gd name="T9" fmla="*/ T8 w 693"/>
                              <a:gd name="T10" fmla="+- 0 9540 9534"/>
                              <a:gd name="T11" fmla="*/ 9540 h 640"/>
                              <a:gd name="T12" fmla="+- 0 1150 770"/>
                              <a:gd name="T13" fmla="*/ T12 w 693"/>
                              <a:gd name="T14" fmla="+- 0 9537 9534"/>
                              <a:gd name="T15" fmla="*/ 9537 h 640"/>
                              <a:gd name="T16" fmla="+- 0 1186 770"/>
                              <a:gd name="T17" fmla="*/ T16 w 693"/>
                              <a:gd name="T18" fmla="+- 0 10167 9534"/>
                              <a:gd name="T19" fmla="*/ 10167 h 640"/>
                              <a:gd name="T20" fmla="+- 0 1029 770"/>
                              <a:gd name="T21" fmla="*/ T20 w 693"/>
                              <a:gd name="T22" fmla="+- 0 10160 9534"/>
                              <a:gd name="T23" fmla="*/ 10160 h 640"/>
                              <a:gd name="T24" fmla="+- 0 997 770"/>
                              <a:gd name="T25" fmla="*/ T24 w 693"/>
                              <a:gd name="T26" fmla="+- 0 10154 9534"/>
                              <a:gd name="T27" fmla="*/ 10154 h 640"/>
                              <a:gd name="T28" fmla="+- 0 951 770"/>
                              <a:gd name="T29" fmla="*/ T28 w 693"/>
                              <a:gd name="T30" fmla="+- 0 10134 9534"/>
                              <a:gd name="T31" fmla="*/ 10134 h 640"/>
                              <a:gd name="T32" fmla="+- 0 923 770"/>
                              <a:gd name="T33" fmla="*/ T32 w 693"/>
                              <a:gd name="T34" fmla="+- 0 10118 9534"/>
                              <a:gd name="T35" fmla="*/ 10118 h 640"/>
                              <a:gd name="T36" fmla="+- 0 884 770"/>
                              <a:gd name="T37" fmla="*/ T36 w 693"/>
                              <a:gd name="T38" fmla="+- 0 10088 9534"/>
                              <a:gd name="T39" fmla="*/ 10088 h 640"/>
                              <a:gd name="T40" fmla="+- 0 841 770"/>
                              <a:gd name="T41" fmla="*/ T40 w 693"/>
                              <a:gd name="T42" fmla="+- 0 10042 9534"/>
                              <a:gd name="T43" fmla="*/ 10042 h 640"/>
                              <a:gd name="T44" fmla="+- 0 823 770"/>
                              <a:gd name="T45" fmla="*/ T44 w 693"/>
                              <a:gd name="T46" fmla="+- 0 10019 9534"/>
                              <a:gd name="T47" fmla="*/ 10019 h 640"/>
                              <a:gd name="T48" fmla="+- 0 806 770"/>
                              <a:gd name="T49" fmla="*/ T48 w 693"/>
                              <a:gd name="T50" fmla="+- 0 9990 9534"/>
                              <a:gd name="T51" fmla="*/ 9990 h 640"/>
                              <a:gd name="T52" fmla="+- 0 788 770"/>
                              <a:gd name="T53" fmla="*/ T52 w 693"/>
                              <a:gd name="T54" fmla="+- 0 9947 9534"/>
                              <a:gd name="T55" fmla="*/ 9947 h 640"/>
                              <a:gd name="T56" fmla="+- 0 777 770"/>
                              <a:gd name="T57" fmla="*/ T56 w 693"/>
                              <a:gd name="T58" fmla="+- 0 9918 9534"/>
                              <a:gd name="T59" fmla="*/ 9918 h 640"/>
                              <a:gd name="T60" fmla="+- 0 774 770"/>
                              <a:gd name="T61" fmla="*/ T60 w 693"/>
                              <a:gd name="T62" fmla="+- 0 9885 9534"/>
                              <a:gd name="T63" fmla="*/ 9885 h 640"/>
                              <a:gd name="T64" fmla="+- 0 770 770"/>
                              <a:gd name="T65" fmla="*/ T64 w 693"/>
                              <a:gd name="T66" fmla="+- 0 9852 9534"/>
                              <a:gd name="T67" fmla="*/ 9852 h 640"/>
                              <a:gd name="T68" fmla="+- 0 774 770"/>
                              <a:gd name="T69" fmla="*/ T68 w 693"/>
                              <a:gd name="T70" fmla="+- 0 9823 9534"/>
                              <a:gd name="T71" fmla="*/ 9823 h 640"/>
                              <a:gd name="T72" fmla="+- 0 777 770"/>
                              <a:gd name="T73" fmla="*/ T72 w 693"/>
                              <a:gd name="T74" fmla="+- 0 9790 9534"/>
                              <a:gd name="T75" fmla="*/ 9790 h 640"/>
                              <a:gd name="T76" fmla="+- 0 788 770"/>
                              <a:gd name="T77" fmla="*/ T76 w 693"/>
                              <a:gd name="T78" fmla="+- 0 9760 9534"/>
                              <a:gd name="T79" fmla="*/ 9760 h 640"/>
                              <a:gd name="T80" fmla="+- 0 806 770"/>
                              <a:gd name="T81" fmla="*/ T80 w 693"/>
                              <a:gd name="T82" fmla="+- 0 9718 9534"/>
                              <a:gd name="T83" fmla="*/ 9718 h 640"/>
                              <a:gd name="T84" fmla="+- 0 823 770"/>
                              <a:gd name="T85" fmla="*/ T84 w 693"/>
                              <a:gd name="T86" fmla="+- 0 9688 9534"/>
                              <a:gd name="T87" fmla="*/ 9688 h 640"/>
                              <a:gd name="T88" fmla="+- 0 841 770"/>
                              <a:gd name="T89" fmla="*/ T88 w 693"/>
                              <a:gd name="T90" fmla="+- 0 9665 9534"/>
                              <a:gd name="T91" fmla="*/ 9665 h 640"/>
                              <a:gd name="T92" fmla="+- 0 884 770"/>
                              <a:gd name="T93" fmla="*/ T92 w 693"/>
                              <a:gd name="T94" fmla="+- 0 9619 9534"/>
                              <a:gd name="T95" fmla="*/ 9619 h 640"/>
                              <a:gd name="T96" fmla="+- 0 923 770"/>
                              <a:gd name="T97" fmla="*/ T96 w 693"/>
                              <a:gd name="T98" fmla="+- 0 9590 9534"/>
                              <a:gd name="T99" fmla="*/ 9590 h 640"/>
                              <a:gd name="T100" fmla="+- 0 951 770"/>
                              <a:gd name="T101" fmla="*/ T100 w 693"/>
                              <a:gd name="T102" fmla="+- 0 9573 9534"/>
                              <a:gd name="T103" fmla="*/ 9573 h 640"/>
                              <a:gd name="T104" fmla="+- 0 997 770"/>
                              <a:gd name="T105" fmla="*/ T104 w 693"/>
                              <a:gd name="T106" fmla="+- 0 9554 9534"/>
                              <a:gd name="T107" fmla="*/ 9554 h 640"/>
                              <a:gd name="T108" fmla="+- 0 1029 770"/>
                              <a:gd name="T109" fmla="*/ T108 w 693"/>
                              <a:gd name="T110" fmla="+- 0 9547 9534"/>
                              <a:gd name="T111" fmla="*/ 9547 h 640"/>
                              <a:gd name="T112" fmla="+- 0 1186 770"/>
                              <a:gd name="T113" fmla="*/ T112 w 693"/>
                              <a:gd name="T114" fmla="+- 0 9540 9534"/>
                              <a:gd name="T115" fmla="*/ 9540 h 640"/>
                              <a:gd name="T116" fmla="+- 0 1218 770"/>
                              <a:gd name="T117" fmla="*/ T116 w 693"/>
                              <a:gd name="T118" fmla="+- 0 9550 9534"/>
                              <a:gd name="T119" fmla="*/ 9550 h 640"/>
                              <a:gd name="T120" fmla="+- 0 1264 770"/>
                              <a:gd name="T121" fmla="*/ T120 w 693"/>
                              <a:gd name="T122" fmla="+- 0 9567 9534"/>
                              <a:gd name="T123" fmla="*/ 9567 h 640"/>
                              <a:gd name="T124" fmla="+- 0 1296 770"/>
                              <a:gd name="T125" fmla="*/ T124 w 693"/>
                              <a:gd name="T126" fmla="+- 0 9583 9534"/>
                              <a:gd name="T127" fmla="*/ 9583 h 640"/>
                              <a:gd name="T128" fmla="+- 0 1321 770"/>
                              <a:gd name="T129" fmla="*/ T128 w 693"/>
                              <a:gd name="T130" fmla="+- 0 9600 9534"/>
                              <a:gd name="T131" fmla="*/ 9600 h 640"/>
                              <a:gd name="T132" fmla="+- 0 1370 770"/>
                              <a:gd name="T133" fmla="*/ T132 w 693"/>
                              <a:gd name="T134" fmla="+- 0 9639 9534"/>
                              <a:gd name="T135" fmla="*/ 9639 h 640"/>
                              <a:gd name="T136" fmla="+- 0 1402 770"/>
                              <a:gd name="T137" fmla="*/ T136 w 693"/>
                              <a:gd name="T138" fmla="+- 0 9675 9534"/>
                              <a:gd name="T139" fmla="*/ 9675 h 640"/>
                              <a:gd name="T140" fmla="+- 0 1420 770"/>
                              <a:gd name="T141" fmla="*/ T140 w 693"/>
                              <a:gd name="T142" fmla="+- 0 9701 9534"/>
                              <a:gd name="T143" fmla="*/ 9701 h 640"/>
                              <a:gd name="T144" fmla="+- 0 1441 770"/>
                              <a:gd name="T145" fmla="*/ T144 w 693"/>
                              <a:gd name="T146" fmla="+- 0 9744 9534"/>
                              <a:gd name="T147" fmla="*/ 9744 h 640"/>
                              <a:gd name="T148" fmla="+- 0 1448 770"/>
                              <a:gd name="T149" fmla="*/ T148 w 693"/>
                              <a:gd name="T150" fmla="+- 0 9773 9534"/>
                              <a:gd name="T151" fmla="*/ 9773 h 640"/>
                              <a:gd name="T152" fmla="+- 0 1456 770"/>
                              <a:gd name="T153" fmla="*/ T152 w 693"/>
                              <a:gd name="T154" fmla="+- 0 9806 9534"/>
                              <a:gd name="T155" fmla="*/ 9806 h 640"/>
                              <a:gd name="T156" fmla="+- 0 1459 770"/>
                              <a:gd name="T157" fmla="*/ T156 w 693"/>
                              <a:gd name="T158" fmla="+- 0 9839 9534"/>
                              <a:gd name="T159" fmla="*/ 9839 h 640"/>
                              <a:gd name="T160" fmla="+- 0 1459 770"/>
                              <a:gd name="T161" fmla="*/ T160 w 693"/>
                              <a:gd name="T162" fmla="+- 0 9869 9534"/>
                              <a:gd name="T163" fmla="*/ 9869 h 640"/>
                              <a:gd name="T164" fmla="+- 0 1456 770"/>
                              <a:gd name="T165" fmla="*/ T164 w 693"/>
                              <a:gd name="T166" fmla="+- 0 9901 9534"/>
                              <a:gd name="T167" fmla="*/ 9901 h 640"/>
                              <a:gd name="T168" fmla="+- 0 1448 770"/>
                              <a:gd name="T169" fmla="*/ T168 w 693"/>
                              <a:gd name="T170" fmla="+- 0 9934 9534"/>
                              <a:gd name="T171" fmla="*/ 9934 h 640"/>
                              <a:gd name="T172" fmla="+- 0 1441 770"/>
                              <a:gd name="T173" fmla="*/ T172 w 693"/>
                              <a:gd name="T174" fmla="+- 0 9964 9534"/>
                              <a:gd name="T175" fmla="*/ 9964 h 640"/>
                              <a:gd name="T176" fmla="+- 0 1420 770"/>
                              <a:gd name="T177" fmla="*/ T176 w 693"/>
                              <a:gd name="T178" fmla="+- 0 10006 9534"/>
                              <a:gd name="T179" fmla="*/ 10006 h 640"/>
                              <a:gd name="T180" fmla="+- 0 1402 770"/>
                              <a:gd name="T181" fmla="*/ T180 w 693"/>
                              <a:gd name="T182" fmla="+- 0 10033 9534"/>
                              <a:gd name="T183" fmla="*/ 10033 h 640"/>
                              <a:gd name="T184" fmla="+- 0 1370 770"/>
                              <a:gd name="T185" fmla="*/ T184 w 693"/>
                              <a:gd name="T186" fmla="+- 0 10069 9534"/>
                              <a:gd name="T187" fmla="*/ 10069 h 640"/>
                              <a:gd name="T188" fmla="+- 0 1321 770"/>
                              <a:gd name="T189" fmla="*/ T188 w 693"/>
                              <a:gd name="T190" fmla="+- 0 10108 9534"/>
                              <a:gd name="T191" fmla="*/ 10108 h 640"/>
                              <a:gd name="T192" fmla="+- 0 1296 770"/>
                              <a:gd name="T193" fmla="*/ T192 w 693"/>
                              <a:gd name="T194" fmla="+- 0 10124 9534"/>
                              <a:gd name="T195" fmla="*/ 10124 h 640"/>
                              <a:gd name="T196" fmla="+- 0 1264 770"/>
                              <a:gd name="T197" fmla="*/ T196 w 693"/>
                              <a:gd name="T198" fmla="+- 0 10141 9534"/>
                              <a:gd name="T199" fmla="*/ 10141 h 640"/>
                              <a:gd name="T200" fmla="+- 0 1218 770"/>
                              <a:gd name="T201" fmla="*/ T200 w 693"/>
                              <a:gd name="T202" fmla="+- 0 10157 9534"/>
                              <a:gd name="T203" fmla="*/ 10157 h 640"/>
                              <a:gd name="T204" fmla="+- 0 1186 770"/>
                              <a:gd name="T205" fmla="*/ T204 w 693"/>
                              <a:gd name="T206" fmla="+- 0 10167 9534"/>
                              <a:gd name="T207" fmla="*/ 10167 h 640"/>
                              <a:gd name="T208" fmla="+- 0 1083 770"/>
                              <a:gd name="T209" fmla="*/ T208 w 693"/>
                              <a:gd name="T210" fmla="+- 0 10170 9534"/>
                              <a:gd name="T211" fmla="*/ 10170 h 640"/>
                              <a:gd name="T212" fmla="+- 0 1168 770"/>
                              <a:gd name="T213" fmla="*/ T212 w 693"/>
                              <a:gd name="T214" fmla="+- 0 10167 9534"/>
                              <a:gd name="T215" fmla="*/ 10167 h 640"/>
                              <a:gd name="T216" fmla="+- 0 1115 770"/>
                              <a:gd name="T217" fmla="*/ T216 w 693"/>
                              <a:gd name="T218" fmla="+- 0 10174 9534"/>
                              <a:gd name="T219" fmla="*/ 10174 h 640"/>
                              <a:gd name="T220" fmla="+- 0 1132 770"/>
                              <a:gd name="T221" fmla="*/ T220 w 693"/>
                              <a:gd name="T222" fmla="+- 0 10170 9534"/>
                              <a:gd name="T223" fmla="*/ 10170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40">
                                <a:moveTo>
                                  <a:pt x="362" y="3"/>
                                </a:moveTo>
                                <a:lnTo>
                                  <a:pt x="330" y="3"/>
                                </a:lnTo>
                                <a:lnTo>
                                  <a:pt x="345" y="0"/>
                                </a:lnTo>
                                <a:lnTo>
                                  <a:pt x="362" y="3"/>
                                </a:lnTo>
                                <a:close/>
                                <a:moveTo>
                                  <a:pt x="398" y="6"/>
                                </a:moveTo>
                                <a:lnTo>
                                  <a:pt x="295" y="6"/>
                                </a:lnTo>
                                <a:lnTo>
                                  <a:pt x="313" y="3"/>
                                </a:lnTo>
                                <a:lnTo>
                                  <a:pt x="380" y="3"/>
                                </a:lnTo>
                                <a:lnTo>
                                  <a:pt x="398" y="6"/>
                                </a:lnTo>
                                <a:close/>
                                <a:moveTo>
                                  <a:pt x="416" y="633"/>
                                </a:moveTo>
                                <a:lnTo>
                                  <a:pt x="277" y="633"/>
                                </a:lnTo>
                                <a:lnTo>
                                  <a:pt x="259" y="626"/>
                                </a:lnTo>
                                <a:lnTo>
                                  <a:pt x="245" y="623"/>
                                </a:lnTo>
                                <a:lnTo>
                                  <a:pt x="227" y="620"/>
                                </a:lnTo>
                                <a:lnTo>
                                  <a:pt x="199" y="607"/>
                                </a:lnTo>
                                <a:lnTo>
                                  <a:pt x="181" y="600"/>
                                </a:lnTo>
                                <a:lnTo>
                                  <a:pt x="167" y="590"/>
                                </a:lnTo>
                                <a:lnTo>
                                  <a:pt x="153" y="584"/>
                                </a:lnTo>
                                <a:lnTo>
                                  <a:pt x="142" y="574"/>
                                </a:lnTo>
                                <a:lnTo>
                                  <a:pt x="114" y="554"/>
                                </a:lnTo>
                                <a:lnTo>
                                  <a:pt x="93" y="535"/>
                                </a:lnTo>
                                <a:lnTo>
                                  <a:pt x="71" y="508"/>
                                </a:lnTo>
                                <a:lnTo>
                                  <a:pt x="61" y="499"/>
                                </a:lnTo>
                                <a:lnTo>
                                  <a:pt x="53" y="485"/>
                                </a:lnTo>
                                <a:lnTo>
                                  <a:pt x="43" y="472"/>
                                </a:lnTo>
                                <a:lnTo>
                                  <a:pt x="36" y="456"/>
                                </a:lnTo>
                                <a:lnTo>
                                  <a:pt x="22" y="430"/>
                                </a:lnTo>
                                <a:lnTo>
                                  <a:pt x="18" y="413"/>
                                </a:lnTo>
                                <a:lnTo>
                                  <a:pt x="14" y="400"/>
                                </a:lnTo>
                                <a:lnTo>
                                  <a:pt x="7" y="384"/>
                                </a:lnTo>
                                <a:lnTo>
                                  <a:pt x="7" y="367"/>
                                </a:lnTo>
                                <a:lnTo>
                                  <a:pt x="4" y="351"/>
                                </a:lnTo>
                                <a:lnTo>
                                  <a:pt x="4" y="335"/>
                                </a:lnTo>
                                <a:lnTo>
                                  <a:pt x="0" y="318"/>
                                </a:lnTo>
                                <a:lnTo>
                                  <a:pt x="4" y="305"/>
                                </a:lnTo>
                                <a:lnTo>
                                  <a:pt x="4" y="289"/>
                                </a:lnTo>
                                <a:lnTo>
                                  <a:pt x="7" y="272"/>
                                </a:lnTo>
                                <a:lnTo>
                                  <a:pt x="7" y="256"/>
                                </a:lnTo>
                                <a:lnTo>
                                  <a:pt x="14" y="239"/>
                                </a:lnTo>
                                <a:lnTo>
                                  <a:pt x="18" y="226"/>
                                </a:lnTo>
                                <a:lnTo>
                                  <a:pt x="22" y="210"/>
                                </a:lnTo>
                                <a:lnTo>
                                  <a:pt x="36" y="184"/>
                                </a:lnTo>
                                <a:lnTo>
                                  <a:pt x="43" y="167"/>
                                </a:lnTo>
                                <a:lnTo>
                                  <a:pt x="53" y="154"/>
                                </a:lnTo>
                                <a:lnTo>
                                  <a:pt x="61" y="141"/>
                                </a:lnTo>
                                <a:lnTo>
                                  <a:pt x="71" y="131"/>
                                </a:lnTo>
                                <a:lnTo>
                                  <a:pt x="93" y="105"/>
                                </a:lnTo>
                                <a:lnTo>
                                  <a:pt x="114" y="85"/>
                                </a:lnTo>
                                <a:lnTo>
                                  <a:pt x="142" y="66"/>
                                </a:lnTo>
                                <a:lnTo>
                                  <a:pt x="153" y="56"/>
                                </a:lnTo>
                                <a:lnTo>
                                  <a:pt x="167" y="49"/>
                                </a:lnTo>
                                <a:lnTo>
                                  <a:pt x="181" y="39"/>
                                </a:lnTo>
                                <a:lnTo>
                                  <a:pt x="199" y="33"/>
                                </a:lnTo>
                                <a:lnTo>
                                  <a:pt x="227" y="20"/>
                                </a:lnTo>
                                <a:lnTo>
                                  <a:pt x="245" y="16"/>
                                </a:lnTo>
                                <a:lnTo>
                                  <a:pt x="259" y="13"/>
                                </a:lnTo>
                                <a:lnTo>
                                  <a:pt x="277" y="6"/>
                                </a:lnTo>
                                <a:lnTo>
                                  <a:pt x="416" y="6"/>
                                </a:lnTo>
                                <a:lnTo>
                                  <a:pt x="433" y="13"/>
                                </a:lnTo>
                                <a:lnTo>
                                  <a:pt x="448" y="16"/>
                                </a:lnTo>
                                <a:lnTo>
                                  <a:pt x="465" y="20"/>
                                </a:lnTo>
                                <a:lnTo>
                                  <a:pt x="494" y="33"/>
                                </a:lnTo>
                                <a:lnTo>
                                  <a:pt x="512" y="39"/>
                                </a:lnTo>
                                <a:lnTo>
                                  <a:pt x="526" y="49"/>
                                </a:lnTo>
                                <a:lnTo>
                                  <a:pt x="540" y="56"/>
                                </a:lnTo>
                                <a:lnTo>
                                  <a:pt x="551" y="66"/>
                                </a:lnTo>
                                <a:lnTo>
                                  <a:pt x="579" y="85"/>
                                </a:lnTo>
                                <a:lnTo>
                                  <a:pt x="600" y="105"/>
                                </a:lnTo>
                                <a:lnTo>
                                  <a:pt x="622" y="131"/>
                                </a:lnTo>
                                <a:lnTo>
                                  <a:pt x="632" y="141"/>
                                </a:lnTo>
                                <a:lnTo>
                                  <a:pt x="639" y="154"/>
                                </a:lnTo>
                                <a:lnTo>
                                  <a:pt x="650" y="167"/>
                                </a:lnTo>
                                <a:lnTo>
                                  <a:pt x="657" y="184"/>
                                </a:lnTo>
                                <a:lnTo>
                                  <a:pt x="671" y="210"/>
                                </a:lnTo>
                                <a:lnTo>
                                  <a:pt x="675" y="226"/>
                                </a:lnTo>
                                <a:lnTo>
                                  <a:pt x="678" y="239"/>
                                </a:lnTo>
                                <a:lnTo>
                                  <a:pt x="686" y="256"/>
                                </a:lnTo>
                                <a:lnTo>
                                  <a:pt x="686" y="272"/>
                                </a:lnTo>
                                <a:lnTo>
                                  <a:pt x="689" y="289"/>
                                </a:lnTo>
                                <a:lnTo>
                                  <a:pt x="689" y="305"/>
                                </a:lnTo>
                                <a:lnTo>
                                  <a:pt x="693" y="318"/>
                                </a:lnTo>
                                <a:lnTo>
                                  <a:pt x="689" y="335"/>
                                </a:lnTo>
                                <a:lnTo>
                                  <a:pt x="689" y="351"/>
                                </a:lnTo>
                                <a:lnTo>
                                  <a:pt x="686" y="367"/>
                                </a:lnTo>
                                <a:lnTo>
                                  <a:pt x="686" y="384"/>
                                </a:lnTo>
                                <a:lnTo>
                                  <a:pt x="678" y="400"/>
                                </a:lnTo>
                                <a:lnTo>
                                  <a:pt x="675" y="413"/>
                                </a:lnTo>
                                <a:lnTo>
                                  <a:pt x="671" y="430"/>
                                </a:lnTo>
                                <a:lnTo>
                                  <a:pt x="657" y="456"/>
                                </a:lnTo>
                                <a:lnTo>
                                  <a:pt x="650" y="472"/>
                                </a:lnTo>
                                <a:lnTo>
                                  <a:pt x="639" y="485"/>
                                </a:lnTo>
                                <a:lnTo>
                                  <a:pt x="632" y="499"/>
                                </a:lnTo>
                                <a:lnTo>
                                  <a:pt x="622" y="508"/>
                                </a:lnTo>
                                <a:lnTo>
                                  <a:pt x="600" y="535"/>
                                </a:lnTo>
                                <a:lnTo>
                                  <a:pt x="579" y="554"/>
                                </a:lnTo>
                                <a:lnTo>
                                  <a:pt x="551" y="574"/>
                                </a:lnTo>
                                <a:lnTo>
                                  <a:pt x="540" y="584"/>
                                </a:lnTo>
                                <a:lnTo>
                                  <a:pt x="526" y="590"/>
                                </a:lnTo>
                                <a:lnTo>
                                  <a:pt x="512" y="600"/>
                                </a:lnTo>
                                <a:lnTo>
                                  <a:pt x="494" y="607"/>
                                </a:lnTo>
                                <a:lnTo>
                                  <a:pt x="465" y="620"/>
                                </a:lnTo>
                                <a:lnTo>
                                  <a:pt x="448" y="623"/>
                                </a:lnTo>
                                <a:lnTo>
                                  <a:pt x="433" y="626"/>
                                </a:lnTo>
                                <a:lnTo>
                                  <a:pt x="416" y="633"/>
                                </a:lnTo>
                                <a:close/>
                                <a:moveTo>
                                  <a:pt x="380" y="636"/>
                                </a:moveTo>
                                <a:lnTo>
                                  <a:pt x="313" y="636"/>
                                </a:lnTo>
                                <a:lnTo>
                                  <a:pt x="295" y="633"/>
                                </a:lnTo>
                                <a:lnTo>
                                  <a:pt x="398" y="633"/>
                                </a:lnTo>
                                <a:lnTo>
                                  <a:pt x="380" y="636"/>
                                </a:lnTo>
                                <a:close/>
                                <a:moveTo>
                                  <a:pt x="345" y="640"/>
                                </a:moveTo>
                                <a:lnTo>
                                  <a:pt x="330" y="636"/>
                                </a:lnTo>
                                <a:lnTo>
                                  <a:pt x="362" y="636"/>
                                </a:lnTo>
                                <a:lnTo>
                                  <a:pt x="345" y="640"/>
                                </a:lnTo>
                                <a:close/>
                              </a:path>
                            </a:pathLst>
                          </a:custGeom>
                          <a:solidFill>
                            <a:srgbClr val="000000"/>
                          </a:solidFill>
                          <a:ln>
                            <a:noFill/>
                          </a:ln>
                        </wps:spPr>
                        <wps:bodyPr rot="0" vert="horz" wrap="square" lIns="91440" tIns="45720" rIns="91440" bIns="45720" anchor="t" anchorCtr="0" upright="1">
                          <a:noAutofit/>
                        </wps:bodyPr>
                      </wps:wsp>
                      <wps:wsp>
                        <wps:cNvPr id="207550375" name="Freeform 112"/>
                        <wps:cNvSpPr/>
                        <wps:spPr bwMode="auto">
                          <a:xfrm>
                            <a:off x="770" y="9533"/>
                            <a:ext cx="693" cy="640"/>
                          </a:xfrm>
                          <a:custGeom>
                            <a:avLst/>
                            <a:gdLst>
                              <a:gd name="T0" fmla="+- 0 1083 770"/>
                              <a:gd name="T1" fmla="*/ T0 w 693"/>
                              <a:gd name="T2" fmla="+- 0 10170 9534"/>
                              <a:gd name="T3" fmla="*/ 10170 h 640"/>
                              <a:gd name="T4" fmla="+- 0 1029 770"/>
                              <a:gd name="T5" fmla="*/ T4 w 693"/>
                              <a:gd name="T6" fmla="+- 0 10160 9534"/>
                              <a:gd name="T7" fmla="*/ 10160 h 640"/>
                              <a:gd name="T8" fmla="+- 0 983 770"/>
                              <a:gd name="T9" fmla="*/ T8 w 693"/>
                              <a:gd name="T10" fmla="+- 0 10147 9534"/>
                              <a:gd name="T11" fmla="*/ 10147 h 640"/>
                              <a:gd name="T12" fmla="+- 0 937 770"/>
                              <a:gd name="T13" fmla="*/ T12 w 693"/>
                              <a:gd name="T14" fmla="+- 0 10124 9534"/>
                              <a:gd name="T15" fmla="*/ 10124 h 640"/>
                              <a:gd name="T16" fmla="+- 0 898 770"/>
                              <a:gd name="T17" fmla="*/ T16 w 693"/>
                              <a:gd name="T18" fmla="+- 0 10098 9534"/>
                              <a:gd name="T19" fmla="*/ 10098 h 640"/>
                              <a:gd name="T20" fmla="+- 0 863 770"/>
                              <a:gd name="T21" fmla="*/ T20 w 693"/>
                              <a:gd name="T22" fmla="+- 0 10069 9534"/>
                              <a:gd name="T23" fmla="*/ 10069 h 640"/>
                              <a:gd name="T24" fmla="+- 0 831 770"/>
                              <a:gd name="T25" fmla="*/ T24 w 693"/>
                              <a:gd name="T26" fmla="+- 0 10033 9534"/>
                              <a:gd name="T27" fmla="*/ 10033 h 640"/>
                              <a:gd name="T28" fmla="+- 0 806 770"/>
                              <a:gd name="T29" fmla="*/ T28 w 693"/>
                              <a:gd name="T30" fmla="+- 0 9990 9534"/>
                              <a:gd name="T31" fmla="*/ 9990 h 640"/>
                              <a:gd name="T32" fmla="+- 0 788 770"/>
                              <a:gd name="T33" fmla="*/ T32 w 693"/>
                              <a:gd name="T34" fmla="+- 0 9947 9534"/>
                              <a:gd name="T35" fmla="*/ 9947 h 640"/>
                              <a:gd name="T36" fmla="+- 0 777 770"/>
                              <a:gd name="T37" fmla="*/ T36 w 693"/>
                              <a:gd name="T38" fmla="+- 0 9901 9534"/>
                              <a:gd name="T39" fmla="*/ 9901 h 640"/>
                              <a:gd name="T40" fmla="+- 0 770 770"/>
                              <a:gd name="T41" fmla="*/ T40 w 693"/>
                              <a:gd name="T42" fmla="+- 0 9852 9534"/>
                              <a:gd name="T43" fmla="*/ 9852 h 640"/>
                              <a:gd name="T44" fmla="+- 0 777 770"/>
                              <a:gd name="T45" fmla="*/ T44 w 693"/>
                              <a:gd name="T46" fmla="+- 0 9806 9534"/>
                              <a:gd name="T47" fmla="*/ 9806 h 640"/>
                              <a:gd name="T48" fmla="+- 0 788 770"/>
                              <a:gd name="T49" fmla="*/ T48 w 693"/>
                              <a:gd name="T50" fmla="+- 0 9760 9534"/>
                              <a:gd name="T51" fmla="*/ 9760 h 640"/>
                              <a:gd name="T52" fmla="+- 0 806 770"/>
                              <a:gd name="T53" fmla="*/ T52 w 693"/>
                              <a:gd name="T54" fmla="+- 0 9718 9534"/>
                              <a:gd name="T55" fmla="*/ 9718 h 640"/>
                              <a:gd name="T56" fmla="+- 0 831 770"/>
                              <a:gd name="T57" fmla="*/ T56 w 693"/>
                              <a:gd name="T58" fmla="+- 0 9675 9534"/>
                              <a:gd name="T59" fmla="*/ 9675 h 640"/>
                              <a:gd name="T60" fmla="+- 0 863 770"/>
                              <a:gd name="T61" fmla="*/ T60 w 693"/>
                              <a:gd name="T62" fmla="+- 0 9639 9534"/>
                              <a:gd name="T63" fmla="*/ 9639 h 640"/>
                              <a:gd name="T64" fmla="+- 0 898 770"/>
                              <a:gd name="T65" fmla="*/ T64 w 693"/>
                              <a:gd name="T66" fmla="+- 0 9609 9534"/>
                              <a:gd name="T67" fmla="*/ 9609 h 640"/>
                              <a:gd name="T68" fmla="+- 0 937 770"/>
                              <a:gd name="T69" fmla="*/ T68 w 693"/>
                              <a:gd name="T70" fmla="+- 0 9583 9534"/>
                              <a:gd name="T71" fmla="*/ 9583 h 640"/>
                              <a:gd name="T72" fmla="+- 0 983 770"/>
                              <a:gd name="T73" fmla="*/ T72 w 693"/>
                              <a:gd name="T74" fmla="+- 0 9560 9534"/>
                              <a:gd name="T75" fmla="*/ 9560 h 640"/>
                              <a:gd name="T76" fmla="+- 0 1029 770"/>
                              <a:gd name="T77" fmla="*/ T76 w 693"/>
                              <a:gd name="T78" fmla="+- 0 9547 9534"/>
                              <a:gd name="T79" fmla="*/ 9547 h 640"/>
                              <a:gd name="T80" fmla="+- 0 1083 770"/>
                              <a:gd name="T81" fmla="*/ T80 w 693"/>
                              <a:gd name="T82" fmla="+- 0 9537 9534"/>
                              <a:gd name="T83" fmla="*/ 9537 h 640"/>
                              <a:gd name="T84" fmla="+- 0 1132 770"/>
                              <a:gd name="T85" fmla="*/ T84 w 693"/>
                              <a:gd name="T86" fmla="+- 0 9537 9534"/>
                              <a:gd name="T87" fmla="*/ 9537 h 640"/>
                              <a:gd name="T88" fmla="+- 0 1186 770"/>
                              <a:gd name="T89" fmla="*/ T88 w 693"/>
                              <a:gd name="T90" fmla="+- 0 9540 9534"/>
                              <a:gd name="T91" fmla="*/ 9540 h 640"/>
                              <a:gd name="T92" fmla="+- 0 1235 770"/>
                              <a:gd name="T93" fmla="*/ T92 w 693"/>
                              <a:gd name="T94" fmla="+- 0 9554 9534"/>
                              <a:gd name="T95" fmla="*/ 9554 h 640"/>
                              <a:gd name="T96" fmla="+- 0 1282 770"/>
                              <a:gd name="T97" fmla="*/ T96 w 693"/>
                              <a:gd name="T98" fmla="+- 0 9573 9534"/>
                              <a:gd name="T99" fmla="*/ 9573 h 640"/>
                              <a:gd name="T100" fmla="+- 0 1321 770"/>
                              <a:gd name="T101" fmla="*/ T100 w 693"/>
                              <a:gd name="T102" fmla="+- 0 9600 9534"/>
                              <a:gd name="T103" fmla="*/ 9600 h 640"/>
                              <a:gd name="T104" fmla="+- 0 1360 770"/>
                              <a:gd name="T105" fmla="*/ T104 w 693"/>
                              <a:gd name="T106" fmla="+- 0 9629 9534"/>
                              <a:gd name="T107" fmla="*/ 9629 h 640"/>
                              <a:gd name="T108" fmla="+- 0 1392 770"/>
                              <a:gd name="T109" fmla="*/ T108 w 693"/>
                              <a:gd name="T110" fmla="+- 0 9665 9534"/>
                              <a:gd name="T111" fmla="*/ 9665 h 640"/>
                              <a:gd name="T112" fmla="+- 0 1420 770"/>
                              <a:gd name="T113" fmla="*/ T112 w 693"/>
                              <a:gd name="T114" fmla="+- 0 9701 9534"/>
                              <a:gd name="T115" fmla="*/ 9701 h 640"/>
                              <a:gd name="T116" fmla="+- 0 1441 770"/>
                              <a:gd name="T117" fmla="*/ T116 w 693"/>
                              <a:gd name="T118" fmla="+- 0 9744 9534"/>
                              <a:gd name="T119" fmla="*/ 9744 h 640"/>
                              <a:gd name="T120" fmla="+- 0 1456 770"/>
                              <a:gd name="T121" fmla="*/ T120 w 693"/>
                              <a:gd name="T122" fmla="+- 0 9790 9534"/>
                              <a:gd name="T123" fmla="*/ 9790 h 640"/>
                              <a:gd name="T124" fmla="+- 0 1459 770"/>
                              <a:gd name="T125" fmla="*/ T124 w 693"/>
                              <a:gd name="T126" fmla="+- 0 9839 9534"/>
                              <a:gd name="T127" fmla="*/ 9839 h 640"/>
                              <a:gd name="T128" fmla="+- 0 1459 770"/>
                              <a:gd name="T129" fmla="*/ T128 w 693"/>
                              <a:gd name="T130" fmla="+- 0 9885 9534"/>
                              <a:gd name="T131" fmla="*/ 9885 h 640"/>
                              <a:gd name="T132" fmla="+- 0 1448 770"/>
                              <a:gd name="T133" fmla="*/ T132 w 693"/>
                              <a:gd name="T134" fmla="+- 0 9934 9534"/>
                              <a:gd name="T135" fmla="*/ 9934 h 640"/>
                              <a:gd name="T136" fmla="+- 0 1434 770"/>
                              <a:gd name="T137" fmla="*/ T136 w 693"/>
                              <a:gd name="T138" fmla="+- 0 9977 9534"/>
                              <a:gd name="T139" fmla="*/ 9977 h 640"/>
                              <a:gd name="T140" fmla="+- 0 1409 770"/>
                              <a:gd name="T141" fmla="*/ T140 w 693"/>
                              <a:gd name="T142" fmla="+- 0 10019 9534"/>
                              <a:gd name="T143" fmla="*/ 10019 h 640"/>
                              <a:gd name="T144" fmla="+- 0 1381 770"/>
                              <a:gd name="T145" fmla="*/ T144 w 693"/>
                              <a:gd name="T146" fmla="+- 0 10055 9534"/>
                              <a:gd name="T147" fmla="*/ 10055 h 640"/>
                              <a:gd name="T148" fmla="+- 0 1349 770"/>
                              <a:gd name="T149" fmla="*/ T148 w 693"/>
                              <a:gd name="T150" fmla="+- 0 10088 9534"/>
                              <a:gd name="T151" fmla="*/ 10088 h 640"/>
                              <a:gd name="T152" fmla="+- 0 1310 770"/>
                              <a:gd name="T153" fmla="*/ T152 w 693"/>
                              <a:gd name="T154" fmla="+- 0 10118 9534"/>
                              <a:gd name="T155" fmla="*/ 10118 h 640"/>
                              <a:gd name="T156" fmla="+- 0 1264 770"/>
                              <a:gd name="T157" fmla="*/ T156 w 693"/>
                              <a:gd name="T158" fmla="+- 0 10141 9534"/>
                              <a:gd name="T159" fmla="*/ 10141 h 640"/>
                              <a:gd name="T160" fmla="+- 0 1218 770"/>
                              <a:gd name="T161" fmla="*/ T160 w 693"/>
                              <a:gd name="T162" fmla="+- 0 10157 9534"/>
                              <a:gd name="T163" fmla="*/ 10157 h 640"/>
                              <a:gd name="T164" fmla="+- 0 1168 770"/>
                              <a:gd name="T165" fmla="*/ T164 w 693"/>
                              <a:gd name="T166" fmla="+- 0 10167 9534"/>
                              <a:gd name="T167" fmla="*/ 10167 h 640"/>
                              <a:gd name="T168" fmla="+- 0 1115 770"/>
                              <a:gd name="T169" fmla="*/ T168 w 693"/>
                              <a:gd name="T170" fmla="+- 0 10174 9534"/>
                              <a:gd name="T171" fmla="*/ 10174 h 6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40">
                                <a:moveTo>
                                  <a:pt x="345" y="640"/>
                                </a:moveTo>
                                <a:lnTo>
                                  <a:pt x="330" y="636"/>
                                </a:lnTo>
                                <a:lnTo>
                                  <a:pt x="313" y="636"/>
                                </a:lnTo>
                                <a:lnTo>
                                  <a:pt x="295" y="633"/>
                                </a:lnTo>
                                <a:lnTo>
                                  <a:pt x="277" y="633"/>
                                </a:lnTo>
                                <a:lnTo>
                                  <a:pt x="259" y="626"/>
                                </a:lnTo>
                                <a:lnTo>
                                  <a:pt x="245" y="623"/>
                                </a:lnTo>
                                <a:lnTo>
                                  <a:pt x="227" y="620"/>
                                </a:lnTo>
                                <a:lnTo>
                                  <a:pt x="213" y="613"/>
                                </a:lnTo>
                                <a:lnTo>
                                  <a:pt x="199" y="607"/>
                                </a:lnTo>
                                <a:lnTo>
                                  <a:pt x="181" y="600"/>
                                </a:lnTo>
                                <a:lnTo>
                                  <a:pt x="167" y="590"/>
                                </a:lnTo>
                                <a:lnTo>
                                  <a:pt x="153" y="584"/>
                                </a:lnTo>
                                <a:lnTo>
                                  <a:pt x="142" y="574"/>
                                </a:lnTo>
                                <a:lnTo>
                                  <a:pt x="128" y="564"/>
                                </a:lnTo>
                                <a:lnTo>
                                  <a:pt x="114" y="554"/>
                                </a:lnTo>
                                <a:lnTo>
                                  <a:pt x="103" y="544"/>
                                </a:lnTo>
                                <a:lnTo>
                                  <a:pt x="93" y="535"/>
                                </a:lnTo>
                                <a:lnTo>
                                  <a:pt x="82" y="521"/>
                                </a:lnTo>
                                <a:lnTo>
                                  <a:pt x="71" y="508"/>
                                </a:lnTo>
                                <a:lnTo>
                                  <a:pt x="61" y="499"/>
                                </a:lnTo>
                                <a:lnTo>
                                  <a:pt x="53" y="485"/>
                                </a:lnTo>
                                <a:lnTo>
                                  <a:pt x="43" y="472"/>
                                </a:lnTo>
                                <a:lnTo>
                                  <a:pt x="36" y="456"/>
                                </a:lnTo>
                                <a:lnTo>
                                  <a:pt x="29" y="443"/>
                                </a:lnTo>
                                <a:lnTo>
                                  <a:pt x="22" y="430"/>
                                </a:lnTo>
                                <a:lnTo>
                                  <a:pt x="18" y="413"/>
                                </a:lnTo>
                                <a:lnTo>
                                  <a:pt x="14" y="400"/>
                                </a:lnTo>
                                <a:lnTo>
                                  <a:pt x="7" y="384"/>
                                </a:lnTo>
                                <a:lnTo>
                                  <a:pt x="7" y="367"/>
                                </a:lnTo>
                                <a:lnTo>
                                  <a:pt x="4" y="351"/>
                                </a:lnTo>
                                <a:lnTo>
                                  <a:pt x="4" y="335"/>
                                </a:lnTo>
                                <a:lnTo>
                                  <a:pt x="0" y="318"/>
                                </a:lnTo>
                                <a:lnTo>
                                  <a:pt x="4" y="305"/>
                                </a:lnTo>
                                <a:lnTo>
                                  <a:pt x="4" y="289"/>
                                </a:lnTo>
                                <a:lnTo>
                                  <a:pt x="7" y="272"/>
                                </a:lnTo>
                                <a:lnTo>
                                  <a:pt x="7" y="256"/>
                                </a:lnTo>
                                <a:lnTo>
                                  <a:pt x="14" y="239"/>
                                </a:lnTo>
                                <a:lnTo>
                                  <a:pt x="18" y="226"/>
                                </a:lnTo>
                                <a:lnTo>
                                  <a:pt x="22" y="210"/>
                                </a:lnTo>
                                <a:lnTo>
                                  <a:pt x="29" y="197"/>
                                </a:lnTo>
                                <a:lnTo>
                                  <a:pt x="36" y="184"/>
                                </a:lnTo>
                                <a:lnTo>
                                  <a:pt x="43" y="167"/>
                                </a:lnTo>
                                <a:lnTo>
                                  <a:pt x="53" y="154"/>
                                </a:lnTo>
                                <a:lnTo>
                                  <a:pt x="61" y="141"/>
                                </a:lnTo>
                                <a:lnTo>
                                  <a:pt x="71" y="131"/>
                                </a:lnTo>
                                <a:lnTo>
                                  <a:pt x="82" y="118"/>
                                </a:lnTo>
                                <a:lnTo>
                                  <a:pt x="93" y="105"/>
                                </a:lnTo>
                                <a:lnTo>
                                  <a:pt x="103" y="95"/>
                                </a:lnTo>
                                <a:lnTo>
                                  <a:pt x="114" y="85"/>
                                </a:lnTo>
                                <a:lnTo>
                                  <a:pt x="128" y="75"/>
                                </a:lnTo>
                                <a:lnTo>
                                  <a:pt x="142" y="66"/>
                                </a:lnTo>
                                <a:lnTo>
                                  <a:pt x="153" y="56"/>
                                </a:lnTo>
                                <a:lnTo>
                                  <a:pt x="167" y="49"/>
                                </a:lnTo>
                                <a:lnTo>
                                  <a:pt x="181" y="39"/>
                                </a:lnTo>
                                <a:lnTo>
                                  <a:pt x="199" y="33"/>
                                </a:lnTo>
                                <a:lnTo>
                                  <a:pt x="213" y="26"/>
                                </a:lnTo>
                                <a:lnTo>
                                  <a:pt x="227" y="20"/>
                                </a:lnTo>
                                <a:lnTo>
                                  <a:pt x="245" y="16"/>
                                </a:lnTo>
                                <a:lnTo>
                                  <a:pt x="259" y="13"/>
                                </a:lnTo>
                                <a:lnTo>
                                  <a:pt x="277" y="6"/>
                                </a:lnTo>
                                <a:lnTo>
                                  <a:pt x="295" y="6"/>
                                </a:lnTo>
                                <a:lnTo>
                                  <a:pt x="313" y="3"/>
                                </a:lnTo>
                                <a:lnTo>
                                  <a:pt x="330" y="3"/>
                                </a:lnTo>
                                <a:lnTo>
                                  <a:pt x="345" y="0"/>
                                </a:lnTo>
                                <a:lnTo>
                                  <a:pt x="362" y="3"/>
                                </a:lnTo>
                                <a:lnTo>
                                  <a:pt x="380" y="3"/>
                                </a:lnTo>
                                <a:lnTo>
                                  <a:pt x="398" y="6"/>
                                </a:lnTo>
                                <a:lnTo>
                                  <a:pt x="416" y="6"/>
                                </a:lnTo>
                                <a:lnTo>
                                  <a:pt x="433" y="13"/>
                                </a:lnTo>
                                <a:lnTo>
                                  <a:pt x="448" y="16"/>
                                </a:lnTo>
                                <a:lnTo>
                                  <a:pt x="465" y="20"/>
                                </a:lnTo>
                                <a:lnTo>
                                  <a:pt x="480" y="26"/>
                                </a:lnTo>
                                <a:lnTo>
                                  <a:pt x="494" y="33"/>
                                </a:lnTo>
                                <a:lnTo>
                                  <a:pt x="512" y="39"/>
                                </a:lnTo>
                                <a:lnTo>
                                  <a:pt x="526" y="49"/>
                                </a:lnTo>
                                <a:lnTo>
                                  <a:pt x="540" y="56"/>
                                </a:lnTo>
                                <a:lnTo>
                                  <a:pt x="551" y="66"/>
                                </a:lnTo>
                                <a:lnTo>
                                  <a:pt x="565" y="75"/>
                                </a:lnTo>
                                <a:lnTo>
                                  <a:pt x="579" y="85"/>
                                </a:lnTo>
                                <a:lnTo>
                                  <a:pt x="590" y="95"/>
                                </a:lnTo>
                                <a:lnTo>
                                  <a:pt x="600" y="105"/>
                                </a:lnTo>
                                <a:lnTo>
                                  <a:pt x="611" y="118"/>
                                </a:lnTo>
                                <a:lnTo>
                                  <a:pt x="622" y="131"/>
                                </a:lnTo>
                                <a:lnTo>
                                  <a:pt x="632" y="141"/>
                                </a:lnTo>
                                <a:lnTo>
                                  <a:pt x="639" y="154"/>
                                </a:lnTo>
                                <a:lnTo>
                                  <a:pt x="650" y="167"/>
                                </a:lnTo>
                                <a:lnTo>
                                  <a:pt x="657" y="184"/>
                                </a:lnTo>
                                <a:lnTo>
                                  <a:pt x="664" y="197"/>
                                </a:lnTo>
                                <a:lnTo>
                                  <a:pt x="671" y="210"/>
                                </a:lnTo>
                                <a:lnTo>
                                  <a:pt x="675" y="226"/>
                                </a:lnTo>
                                <a:lnTo>
                                  <a:pt x="678" y="239"/>
                                </a:lnTo>
                                <a:lnTo>
                                  <a:pt x="686" y="256"/>
                                </a:lnTo>
                                <a:lnTo>
                                  <a:pt x="686" y="272"/>
                                </a:lnTo>
                                <a:lnTo>
                                  <a:pt x="689" y="289"/>
                                </a:lnTo>
                                <a:lnTo>
                                  <a:pt x="689" y="305"/>
                                </a:lnTo>
                                <a:lnTo>
                                  <a:pt x="693" y="318"/>
                                </a:lnTo>
                                <a:lnTo>
                                  <a:pt x="689" y="335"/>
                                </a:lnTo>
                                <a:lnTo>
                                  <a:pt x="689" y="351"/>
                                </a:lnTo>
                                <a:lnTo>
                                  <a:pt x="686" y="367"/>
                                </a:lnTo>
                                <a:lnTo>
                                  <a:pt x="686" y="384"/>
                                </a:lnTo>
                                <a:lnTo>
                                  <a:pt x="678" y="400"/>
                                </a:lnTo>
                                <a:lnTo>
                                  <a:pt x="675" y="413"/>
                                </a:lnTo>
                                <a:lnTo>
                                  <a:pt x="671" y="430"/>
                                </a:lnTo>
                                <a:lnTo>
                                  <a:pt x="664" y="443"/>
                                </a:lnTo>
                                <a:lnTo>
                                  <a:pt x="657" y="456"/>
                                </a:lnTo>
                                <a:lnTo>
                                  <a:pt x="650" y="472"/>
                                </a:lnTo>
                                <a:lnTo>
                                  <a:pt x="639" y="485"/>
                                </a:lnTo>
                                <a:lnTo>
                                  <a:pt x="632" y="499"/>
                                </a:lnTo>
                                <a:lnTo>
                                  <a:pt x="622" y="508"/>
                                </a:lnTo>
                                <a:lnTo>
                                  <a:pt x="611" y="521"/>
                                </a:lnTo>
                                <a:lnTo>
                                  <a:pt x="600" y="535"/>
                                </a:lnTo>
                                <a:lnTo>
                                  <a:pt x="590" y="544"/>
                                </a:lnTo>
                                <a:lnTo>
                                  <a:pt x="579" y="554"/>
                                </a:lnTo>
                                <a:lnTo>
                                  <a:pt x="565" y="564"/>
                                </a:lnTo>
                                <a:lnTo>
                                  <a:pt x="551" y="574"/>
                                </a:lnTo>
                                <a:lnTo>
                                  <a:pt x="540" y="584"/>
                                </a:lnTo>
                                <a:lnTo>
                                  <a:pt x="526" y="590"/>
                                </a:lnTo>
                                <a:lnTo>
                                  <a:pt x="512" y="600"/>
                                </a:lnTo>
                                <a:lnTo>
                                  <a:pt x="494" y="607"/>
                                </a:lnTo>
                                <a:lnTo>
                                  <a:pt x="480" y="613"/>
                                </a:lnTo>
                                <a:lnTo>
                                  <a:pt x="465" y="620"/>
                                </a:lnTo>
                                <a:lnTo>
                                  <a:pt x="448" y="623"/>
                                </a:lnTo>
                                <a:lnTo>
                                  <a:pt x="433" y="626"/>
                                </a:lnTo>
                                <a:lnTo>
                                  <a:pt x="416" y="633"/>
                                </a:lnTo>
                                <a:lnTo>
                                  <a:pt x="398" y="633"/>
                                </a:lnTo>
                                <a:lnTo>
                                  <a:pt x="380" y="636"/>
                                </a:lnTo>
                                <a:lnTo>
                                  <a:pt x="362" y="636"/>
                                </a:lnTo>
                                <a:lnTo>
                                  <a:pt x="345" y="640"/>
                                </a:lnTo>
                              </a:path>
                            </a:pathLst>
                          </a:custGeom>
                          <a:noFill/>
                          <a:ln w="2162">
                            <a:solidFill>
                              <a:srgbClr val="000000"/>
                            </a:solidFill>
                            <a:round/>
                          </a:ln>
                        </wps:spPr>
                        <wps:bodyPr rot="0" vert="horz" wrap="square" lIns="91440" tIns="45720" rIns="91440" bIns="45720" anchor="t" anchorCtr="0" upright="1">
                          <a:noAutofit/>
                        </wps:bodyPr>
                      </wps:wsp>
                      <wps:wsp>
                        <wps:cNvPr id="763519310" name="AutoShape 113"/>
                        <wps:cNvSpPr/>
                        <wps:spPr bwMode="auto">
                          <a:xfrm>
                            <a:off x="823" y="9583"/>
                            <a:ext cx="586" cy="542"/>
                          </a:xfrm>
                          <a:custGeom>
                            <a:avLst/>
                            <a:gdLst>
                              <a:gd name="T0" fmla="+- 0 1072 823"/>
                              <a:gd name="T1" fmla="*/ T0 w 586"/>
                              <a:gd name="T2" fmla="+- 0 9586 9583"/>
                              <a:gd name="T3" fmla="*/ 9586 h 542"/>
                              <a:gd name="T4" fmla="+- 0 1147 823"/>
                              <a:gd name="T5" fmla="*/ T4 w 586"/>
                              <a:gd name="T6" fmla="+- 0 9583 9583"/>
                              <a:gd name="T7" fmla="*/ 9583 h 542"/>
                              <a:gd name="T8" fmla="+- 0 1175 823"/>
                              <a:gd name="T9" fmla="*/ T8 w 586"/>
                              <a:gd name="T10" fmla="+- 0 10121 9583"/>
                              <a:gd name="T11" fmla="*/ 10121 h 542"/>
                              <a:gd name="T12" fmla="+- 0 1029 823"/>
                              <a:gd name="T13" fmla="*/ T12 w 586"/>
                              <a:gd name="T14" fmla="+- 0 10115 9583"/>
                              <a:gd name="T15" fmla="*/ 10115 h 542"/>
                              <a:gd name="T16" fmla="+- 0 1001 823"/>
                              <a:gd name="T17" fmla="*/ T16 w 586"/>
                              <a:gd name="T18" fmla="+- 0 10105 9583"/>
                              <a:gd name="T19" fmla="*/ 10105 h 542"/>
                              <a:gd name="T20" fmla="+- 0 976 823"/>
                              <a:gd name="T21" fmla="*/ T20 w 586"/>
                              <a:gd name="T22" fmla="+- 0 10092 9583"/>
                              <a:gd name="T23" fmla="*/ 10092 h 542"/>
                              <a:gd name="T24" fmla="+- 0 951 823"/>
                              <a:gd name="T25" fmla="*/ T24 w 586"/>
                              <a:gd name="T26" fmla="+- 0 10078 9583"/>
                              <a:gd name="T27" fmla="*/ 10078 h 542"/>
                              <a:gd name="T28" fmla="+- 0 930 823"/>
                              <a:gd name="T29" fmla="*/ T28 w 586"/>
                              <a:gd name="T30" fmla="+- 0 10062 9583"/>
                              <a:gd name="T31" fmla="*/ 10062 h 542"/>
                              <a:gd name="T32" fmla="+- 0 898 823"/>
                              <a:gd name="T33" fmla="*/ T32 w 586"/>
                              <a:gd name="T34" fmla="+- 0 10036 9583"/>
                              <a:gd name="T35" fmla="*/ 10036 h 542"/>
                              <a:gd name="T36" fmla="+- 0 880 823"/>
                              <a:gd name="T37" fmla="*/ T36 w 586"/>
                              <a:gd name="T38" fmla="+- 0 10016 9583"/>
                              <a:gd name="T39" fmla="*/ 10016 h 542"/>
                              <a:gd name="T40" fmla="+- 0 866 823"/>
                              <a:gd name="T41" fmla="*/ T40 w 586"/>
                              <a:gd name="T42" fmla="+- 0 9993 9583"/>
                              <a:gd name="T43" fmla="*/ 9993 h 542"/>
                              <a:gd name="T44" fmla="+- 0 852 823"/>
                              <a:gd name="T45" fmla="*/ T44 w 586"/>
                              <a:gd name="T46" fmla="+- 0 9970 9583"/>
                              <a:gd name="T47" fmla="*/ 9970 h 542"/>
                              <a:gd name="T48" fmla="+- 0 841 823"/>
                              <a:gd name="T49" fmla="*/ T48 w 586"/>
                              <a:gd name="T50" fmla="+- 0 9947 9583"/>
                              <a:gd name="T51" fmla="*/ 9947 h 542"/>
                              <a:gd name="T52" fmla="+- 0 827 823"/>
                              <a:gd name="T53" fmla="*/ T52 w 586"/>
                              <a:gd name="T54" fmla="+- 0 9908 9583"/>
                              <a:gd name="T55" fmla="*/ 9908 h 542"/>
                              <a:gd name="T56" fmla="+- 0 823 823"/>
                              <a:gd name="T57" fmla="*/ T56 w 586"/>
                              <a:gd name="T58" fmla="+- 0 9882 9583"/>
                              <a:gd name="T59" fmla="*/ 9882 h 542"/>
                              <a:gd name="T60" fmla="+- 0 827 823"/>
                              <a:gd name="T61" fmla="*/ T60 w 586"/>
                              <a:gd name="T62" fmla="+- 0 9813 9583"/>
                              <a:gd name="T63" fmla="*/ 9813 h 542"/>
                              <a:gd name="T64" fmla="+- 0 834 823"/>
                              <a:gd name="T65" fmla="*/ T64 w 586"/>
                              <a:gd name="T66" fmla="+- 0 9773 9583"/>
                              <a:gd name="T67" fmla="*/ 9773 h 542"/>
                              <a:gd name="T68" fmla="+- 0 845 823"/>
                              <a:gd name="T69" fmla="*/ T68 w 586"/>
                              <a:gd name="T70" fmla="+- 0 9747 9583"/>
                              <a:gd name="T71" fmla="*/ 9747 h 542"/>
                              <a:gd name="T72" fmla="+- 0 859 823"/>
                              <a:gd name="T73" fmla="*/ T72 w 586"/>
                              <a:gd name="T74" fmla="+- 0 9724 9583"/>
                              <a:gd name="T75" fmla="*/ 9724 h 542"/>
                              <a:gd name="T76" fmla="+- 0 873 823"/>
                              <a:gd name="T77" fmla="*/ T76 w 586"/>
                              <a:gd name="T78" fmla="+- 0 9701 9583"/>
                              <a:gd name="T79" fmla="*/ 9701 h 542"/>
                              <a:gd name="T80" fmla="+- 0 891 823"/>
                              <a:gd name="T81" fmla="*/ T80 w 586"/>
                              <a:gd name="T82" fmla="+- 0 9682 9583"/>
                              <a:gd name="T83" fmla="*/ 9682 h 542"/>
                              <a:gd name="T84" fmla="+- 0 919 823"/>
                              <a:gd name="T85" fmla="*/ T84 w 586"/>
                              <a:gd name="T86" fmla="+- 0 9652 9583"/>
                              <a:gd name="T87" fmla="*/ 9652 h 542"/>
                              <a:gd name="T88" fmla="+- 0 941 823"/>
                              <a:gd name="T89" fmla="*/ T88 w 586"/>
                              <a:gd name="T90" fmla="+- 0 9636 9583"/>
                              <a:gd name="T91" fmla="*/ 9636 h 542"/>
                              <a:gd name="T92" fmla="+- 0 966 823"/>
                              <a:gd name="T93" fmla="*/ T92 w 586"/>
                              <a:gd name="T94" fmla="+- 0 9622 9583"/>
                              <a:gd name="T95" fmla="*/ 9622 h 542"/>
                              <a:gd name="T96" fmla="+- 0 990 823"/>
                              <a:gd name="T97" fmla="*/ T96 w 586"/>
                              <a:gd name="T98" fmla="+- 0 9609 9583"/>
                              <a:gd name="T99" fmla="*/ 9609 h 542"/>
                              <a:gd name="T100" fmla="+- 0 1015 823"/>
                              <a:gd name="T101" fmla="*/ T100 w 586"/>
                              <a:gd name="T102" fmla="+- 0 9600 9583"/>
                              <a:gd name="T103" fmla="*/ 9600 h 542"/>
                              <a:gd name="T104" fmla="+- 0 1058 823"/>
                              <a:gd name="T105" fmla="*/ T104 w 586"/>
                              <a:gd name="T106" fmla="+- 0 9586 9583"/>
                              <a:gd name="T107" fmla="*/ 9586 h 542"/>
                              <a:gd name="T108" fmla="+- 0 1203 823"/>
                              <a:gd name="T109" fmla="*/ T108 w 586"/>
                              <a:gd name="T110" fmla="+- 0 9593 9583"/>
                              <a:gd name="T111" fmla="*/ 9593 h 542"/>
                              <a:gd name="T112" fmla="+- 0 1232 823"/>
                              <a:gd name="T113" fmla="*/ T112 w 586"/>
                              <a:gd name="T114" fmla="+- 0 9603 9583"/>
                              <a:gd name="T115" fmla="*/ 9603 h 542"/>
                              <a:gd name="T116" fmla="+- 0 1257 823"/>
                              <a:gd name="T117" fmla="*/ T116 w 586"/>
                              <a:gd name="T118" fmla="+- 0 9616 9583"/>
                              <a:gd name="T119" fmla="*/ 9616 h 542"/>
                              <a:gd name="T120" fmla="+- 0 1282 823"/>
                              <a:gd name="T121" fmla="*/ T120 w 586"/>
                              <a:gd name="T122" fmla="+- 0 9629 9583"/>
                              <a:gd name="T123" fmla="*/ 9629 h 542"/>
                              <a:gd name="T124" fmla="+- 0 1303 823"/>
                              <a:gd name="T125" fmla="*/ T124 w 586"/>
                              <a:gd name="T126" fmla="+- 0 9645 9583"/>
                              <a:gd name="T127" fmla="*/ 9645 h 542"/>
                              <a:gd name="T128" fmla="+- 0 1335 823"/>
                              <a:gd name="T129" fmla="*/ T128 w 586"/>
                              <a:gd name="T130" fmla="+- 0 9672 9583"/>
                              <a:gd name="T131" fmla="*/ 9672 h 542"/>
                              <a:gd name="T132" fmla="+- 0 1353 823"/>
                              <a:gd name="T133" fmla="*/ T132 w 586"/>
                              <a:gd name="T134" fmla="+- 0 9691 9583"/>
                              <a:gd name="T135" fmla="*/ 9691 h 542"/>
                              <a:gd name="T136" fmla="+- 0 1367 823"/>
                              <a:gd name="T137" fmla="*/ T136 w 586"/>
                              <a:gd name="T138" fmla="+- 0 9714 9583"/>
                              <a:gd name="T139" fmla="*/ 9714 h 542"/>
                              <a:gd name="T140" fmla="+- 0 1381 823"/>
                              <a:gd name="T141" fmla="*/ T140 w 586"/>
                              <a:gd name="T142" fmla="+- 0 9737 9583"/>
                              <a:gd name="T143" fmla="*/ 9737 h 542"/>
                              <a:gd name="T144" fmla="+- 0 1392 823"/>
                              <a:gd name="T145" fmla="*/ T144 w 586"/>
                              <a:gd name="T146" fmla="+- 0 9760 9583"/>
                              <a:gd name="T147" fmla="*/ 9760 h 542"/>
                              <a:gd name="T148" fmla="+- 0 1406 823"/>
                              <a:gd name="T149" fmla="*/ T148 w 586"/>
                              <a:gd name="T150" fmla="+- 0 9800 9583"/>
                              <a:gd name="T151" fmla="*/ 9800 h 542"/>
                              <a:gd name="T152" fmla="+- 0 1409 823"/>
                              <a:gd name="T153" fmla="*/ T152 w 586"/>
                              <a:gd name="T154" fmla="+- 0 9826 9583"/>
                              <a:gd name="T155" fmla="*/ 9826 h 542"/>
                              <a:gd name="T156" fmla="+- 0 1406 823"/>
                              <a:gd name="T157" fmla="*/ T156 w 586"/>
                              <a:gd name="T158" fmla="+- 0 9895 9583"/>
                              <a:gd name="T159" fmla="*/ 9895 h 542"/>
                              <a:gd name="T160" fmla="+- 0 1399 823"/>
                              <a:gd name="T161" fmla="*/ T160 w 586"/>
                              <a:gd name="T162" fmla="+- 0 9934 9583"/>
                              <a:gd name="T163" fmla="*/ 9934 h 542"/>
                              <a:gd name="T164" fmla="+- 0 1388 823"/>
                              <a:gd name="T165" fmla="*/ T164 w 586"/>
                              <a:gd name="T166" fmla="+- 0 9960 9583"/>
                              <a:gd name="T167" fmla="*/ 9960 h 542"/>
                              <a:gd name="T168" fmla="+- 0 1374 823"/>
                              <a:gd name="T169" fmla="*/ T168 w 586"/>
                              <a:gd name="T170" fmla="+- 0 9983 9583"/>
                              <a:gd name="T171" fmla="*/ 9983 h 542"/>
                              <a:gd name="T172" fmla="+- 0 1360 823"/>
                              <a:gd name="T173" fmla="*/ T172 w 586"/>
                              <a:gd name="T174" fmla="+- 0 10006 9583"/>
                              <a:gd name="T175" fmla="*/ 10006 h 542"/>
                              <a:gd name="T176" fmla="+- 0 1342 823"/>
                              <a:gd name="T177" fmla="*/ T176 w 586"/>
                              <a:gd name="T178" fmla="+- 0 10026 9583"/>
                              <a:gd name="T179" fmla="*/ 10026 h 542"/>
                              <a:gd name="T180" fmla="+- 0 1314 823"/>
                              <a:gd name="T181" fmla="*/ T180 w 586"/>
                              <a:gd name="T182" fmla="+- 0 10055 9583"/>
                              <a:gd name="T183" fmla="*/ 10055 h 542"/>
                              <a:gd name="T184" fmla="+- 0 1292 823"/>
                              <a:gd name="T185" fmla="*/ T184 w 586"/>
                              <a:gd name="T186" fmla="+- 0 10072 9583"/>
                              <a:gd name="T187" fmla="*/ 10072 h 542"/>
                              <a:gd name="T188" fmla="+- 0 1267 823"/>
                              <a:gd name="T189" fmla="*/ T188 w 586"/>
                              <a:gd name="T190" fmla="+- 0 10085 9583"/>
                              <a:gd name="T191" fmla="*/ 10085 h 542"/>
                              <a:gd name="T192" fmla="+- 0 1243 823"/>
                              <a:gd name="T193" fmla="*/ T192 w 586"/>
                              <a:gd name="T194" fmla="+- 0 10098 9583"/>
                              <a:gd name="T195" fmla="*/ 10098 h 542"/>
                              <a:gd name="T196" fmla="+- 0 1218 823"/>
                              <a:gd name="T197" fmla="*/ T196 w 586"/>
                              <a:gd name="T198" fmla="+- 0 10108 9583"/>
                              <a:gd name="T199" fmla="*/ 10108 h 542"/>
                              <a:gd name="T200" fmla="+- 0 1175 823"/>
                              <a:gd name="T201" fmla="*/ T200 w 586"/>
                              <a:gd name="T202" fmla="+- 0 10121 9583"/>
                              <a:gd name="T203" fmla="*/ 10121 h 542"/>
                              <a:gd name="T204" fmla="+- 0 1086 823"/>
                              <a:gd name="T205" fmla="*/ T204 w 586"/>
                              <a:gd name="T206" fmla="+- 0 10124 9583"/>
                              <a:gd name="T207" fmla="*/ 10124 h 542"/>
                              <a:gd name="T208" fmla="+- 0 1161 823"/>
                              <a:gd name="T209" fmla="*/ T208 w 586"/>
                              <a:gd name="T210" fmla="+- 0 10121 9583"/>
                              <a:gd name="T211" fmla="*/ 10121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2">
                                <a:moveTo>
                                  <a:pt x="338" y="3"/>
                                </a:moveTo>
                                <a:lnTo>
                                  <a:pt x="249" y="3"/>
                                </a:lnTo>
                                <a:lnTo>
                                  <a:pt x="263" y="0"/>
                                </a:lnTo>
                                <a:lnTo>
                                  <a:pt x="324" y="0"/>
                                </a:lnTo>
                                <a:lnTo>
                                  <a:pt x="338" y="3"/>
                                </a:lnTo>
                                <a:close/>
                                <a:moveTo>
                                  <a:pt x="352" y="538"/>
                                </a:moveTo>
                                <a:lnTo>
                                  <a:pt x="235" y="538"/>
                                </a:lnTo>
                                <a:lnTo>
                                  <a:pt x="206" y="532"/>
                                </a:lnTo>
                                <a:lnTo>
                                  <a:pt x="192" y="525"/>
                                </a:lnTo>
                                <a:lnTo>
                                  <a:pt x="178" y="522"/>
                                </a:lnTo>
                                <a:lnTo>
                                  <a:pt x="167" y="515"/>
                                </a:lnTo>
                                <a:lnTo>
                                  <a:pt x="153" y="509"/>
                                </a:lnTo>
                                <a:lnTo>
                                  <a:pt x="143" y="502"/>
                                </a:lnTo>
                                <a:lnTo>
                                  <a:pt x="128" y="495"/>
                                </a:lnTo>
                                <a:lnTo>
                                  <a:pt x="118" y="489"/>
                                </a:lnTo>
                                <a:lnTo>
                                  <a:pt x="107" y="479"/>
                                </a:lnTo>
                                <a:lnTo>
                                  <a:pt x="96" y="472"/>
                                </a:lnTo>
                                <a:lnTo>
                                  <a:pt x="75" y="453"/>
                                </a:lnTo>
                                <a:lnTo>
                                  <a:pt x="68" y="443"/>
                                </a:lnTo>
                                <a:lnTo>
                                  <a:pt x="57" y="433"/>
                                </a:lnTo>
                                <a:lnTo>
                                  <a:pt x="50" y="423"/>
                                </a:lnTo>
                                <a:lnTo>
                                  <a:pt x="43" y="410"/>
                                </a:lnTo>
                                <a:lnTo>
                                  <a:pt x="36" y="400"/>
                                </a:lnTo>
                                <a:lnTo>
                                  <a:pt x="29" y="387"/>
                                </a:lnTo>
                                <a:lnTo>
                                  <a:pt x="22" y="377"/>
                                </a:lnTo>
                                <a:lnTo>
                                  <a:pt x="18" y="364"/>
                                </a:lnTo>
                                <a:lnTo>
                                  <a:pt x="11" y="351"/>
                                </a:lnTo>
                                <a:lnTo>
                                  <a:pt x="4" y="325"/>
                                </a:lnTo>
                                <a:lnTo>
                                  <a:pt x="4" y="312"/>
                                </a:lnTo>
                                <a:lnTo>
                                  <a:pt x="0" y="299"/>
                                </a:lnTo>
                                <a:lnTo>
                                  <a:pt x="0" y="243"/>
                                </a:lnTo>
                                <a:lnTo>
                                  <a:pt x="4" y="230"/>
                                </a:lnTo>
                                <a:lnTo>
                                  <a:pt x="4" y="217"/>
                                </a:lnTo>
                                <a:lnTo>
                                  <a:pt x="11" y="190"/>
                                </a:lnTo>
                                <a:lnTo>
                                  <a:pt x="18" y="177"/>
                                </a:lnTo>
                                <a:lnTo>
                                  <a:pt x="22" y="164"/>
                                </a:lnTo>
                                <a:lnTo>
                                  <a:pt x="29" y="154"/>
                                </a:lnTo>
                                <a:lnTo>
                                  <a:pt x="36" y="141"/>
                                </a:lnTo>
                                <a:lnTo>
                                  <a:pt x="43" y="131"/>
                                </a:lnTo>
                                <a:lnTo>
                                  <a:pt x="50" y="118"/>
                                </a:lnTo>
                                <a:lnTo>
                                  <a:pt x="57" y="108"/>
                                </a:lnTo>
                                <a:lnTo>
                                  <a:pt x="68" y="99"/>
                                </a:lnTo>
                                <a:lnTo>
                                  <a:pt x="75" y="89"/>
                                </a:lnTo>
                                <a:lnTo>
                                  <a:pt x="96" y="69"/>
                                </a:lnTo>
                                <a:lnTo>
                                  <a:pt x="107" y="62"/>
                                </a:lnTo>
                                <a:lnTo>
                                  <a:pt x="118" y="53"/>
                                </a:lnTo>
                                <a:lnTo>
                                  <a:pt x="128" y="46"/>
                                </a:lnTo>
                                <a:lnTo>
                                  <a:pt x="143" y="39"/>
                                </a:lnTo>
                                <a:lnTo>
                                  <a:pt x="153" y="33"/>
                                </a:lnTo>
                                <a:lnTo>
                                  <a:pt x="167" y="26"/>
                                </a:lnTo>
                                <a:lnTo>
                                  <a:pt x="178" y="20"/>
                                </a:lnTo>
                                <a:lnTo>
                                  <a:pt x="192" y="17"/>
                                </a:lnTo>
                                <a:lnTo>
                                  <a:pt x="206" y="10"/>
                                </a:lnTo>
                                <a:lnTo>
                                  <a:pt x="235" y="3"/>
                                </a:lnTo>
                                <a:lnTo>
                                  <a:pt x="352" y="3"/>
                                </a:lnTo>
                                <a:lnTo>
                                  <a:pt x="380" y="10"/>
                                </a:lnTo>
                                <a:lnTo>
                                  <a:pt x="395" y="17"/>
                                </a:lnTo>
                                <a:lnTo>
                                  <a:pt x="409" y="20"/>
                                </a:lnTo>
                                <a:lnTo>
                                  <a:pt x="420" y="26"/>
                                </a:lnTo>
                                <a:lnTo>
                                  <a:pt x="434" y="33"/>
                                </a:lnTo>
                                <a:lnTo>
                                  <a:pt x="444" y="39"/>
                                </a:lnTo>
                                <a:lnTo>
                                  <a:pt x="459" y="46"/>
                                </a:lnTo>
                                <a:lnTo>
                                  <a:pt x="469" y="53"/>
                                </a:lnTo>
                                <a:lnTo>
                                  <a:pt x="480" y="62"/>
                                </a:lnTo>
                                <a:lnTo>
                                  <a:pt x="491" y="69"/>
                                </a:lnTo>
                                <a:lnTo>
                                  <a:pt x="512" y="89"/>
                                </a:lnTo>
                                <a:lnTo>
                                  <a:pt x="519" y="99"/>
                                </a:lnTo>
                                <a:lnTo>
                                  <a:pt x="530" y="108"/>
                                </a:lnTo>
                                <a:lnTo>
                                  <a:pt x="537" y="118"/>
                                </a:lnTo>
                                <a:lnTo>
                                  <a:pt x="544" y="131"/>
                                </a:lnTo>
                                <a:lnTo>
                                  <a:pt x="551" y="141"/>
                                </a:lnTo>
                                <a:lnTo>
                                  <a:pt x="558" y="154"/>
                                </a:lnTo>
                                <a:lnTo>
                                  <a:pt x="565" y="164"/>
                                </a:lnTo>
                                <a:lnTo>
                                  <a:pt x="569" y="177"/>
                                </a:lnTo>
                                <a:lnTo>
                                  <a:pt x="576" y="190"/>
                                </a:lnTo>
                                <a:lnTo>
                                  <a:pt x="583" y="217"/>
                                </a:lnTo>
                                <a:lnTo>
                                  <a:pt x="583" y="230"/>
                                </a:lnTo>
                                <a:lnTo>
                                  <a:pt x="586" y="243"/>
                                </a:lnTo>
                                <a:lnTo>
                                  <a:pt x="586" y="299"/>
                                </a:lnTo>
                                <a:lnTo>
                                  <a:pt x="583" y="312"/>
                                </a:lnTo>
                                <a:lnTo>
                                  <a:pt x="583" y="325"/>
                                </a:lnTo>
                                <a:lnTo>
                                  <a:pt x="576" y="351"/>
                                </a:lnTo>
                                <a:lnTo>
                                  <a:pt x="569" y="364"/>
                                </a:lnTo>
                                <a:lnTo>
                                  <a:pt x="565" y="377"/>
                                </a:lnTo>
                                <a:lnTo>
                                  <a:pt x="558" y="387"/>
                                </a:lnTo>
                                <a:lnTo>
                                  <a:pt x="551" y="400"/>
                                </a:lnTo>
                                <a:lnTo>
                                  <a:pt x="544" y="410"/>
                                </a:lnTo>
                                <a:lnTo>
                                  <a:pt x="537" y="423"/>
                                </a:lnTo>
                                <a:lnTo>
                                  <a:pt x="530" y="433"/>
                                </a:lnTo>
                                <a:lnTo>
                                  <a:pt x="519" y="443"/>
                                </a:lnTo>
                                <a:lnTo>
                                  <a:pt x="512" y="453"/>
                                </a:lnTo>
                                <a:lnTo>
                                  <a:pt x="491" y="472"/>
                                </a:lnTo>
                                <a:lnTo>
                                  <a:pt x="480" y="479"/>
                                </a:lnTo>
                                <a:lnTo>
                                  <a:pt x="469" y="489"/>
                                </a:lnTo>
                                <a:lnTo>
                                  <a:pt x="459" y="495"/>
                                </a:lnTo>
                                <a:lnTo>
                                  <a:pt x="444" y="502"/>
                                </a:lnTo>
                                <a:lnTo>
                                  <a:pt x="434" y="509"/>
                                </a:lnTo>
                                <a:lnTo>
                                  <a:pt x="420" y="515"/>
                                </a:lnTo>
                                <a:lnTo>
                                  <a:pt x="409" y="522"/>
                                </a:lnTo>
                                <a:lnTo>
                                  <a:pt x="395" y="525"/>
                                </a:lnTo>
                                <a:lnTo>
                                  <a:pt x="380" y="532"/>
                                </a:lnTo>
                                <a:lnTo>
                                  <a:pt x="352" y="538"/>
                                </a:lnTo>
                                <a:close/>
                                <a:moveTo>
                                  <a:pt x="324" y="541"/>
                                </a:moveTo>
                                <a:lnTo>
                                  <a:pt x="263" y="541"/>
                                </a:lnTo>
                                <a:lnTo>
                                  <a:pt x="249" y="538"/>
                                </a:lnTo>
                                <a:lnTo>
                                  <a:pt x="338" y="538"/>
                                </a:lnTo>
                                <a:lnTo>
                                  <a:pt x="324" y="541"/>
                                </a:lnTo>
                                <a:close/>
                              </a:path>
                            </a:pathLst>
                          </a:custGeom>
                          <a:solidFill>
                            <a:srgbClr val="FFFFFF"/>
                          </a:solidFill>
                          <a:ln>
                            <a:noFill/>
                          </a:ln>
                        </wps:spPr>
                        <wps:bodyPr rot="0" vert="horz" wrap="square" lIns="91440" tIns="45720" rIns="91440" bIns="45720" anchor="t" anchorCtr="0" upright="1">
                          <a:noAutofit/>
                        </wps:bodyPr>
                      </wps:wsp>
                      <wps:wsp>
                        <wps:cNvPr id="796710897" name="Freeform 114"/>
                        <wps:cNvSpPr/>
                        <wps:spPr bwMode="auto">
                          <a:xfrm>
                            <a:off x="823" y="9583"/>
                            <a:ext cx="586" cy="542"/>
                          </a:xfrm>
                          <a:custGeom>
                            <a:avLst/>
                            <a:gdLst>
                              <a:gd name="T0" fmla="+- 0 1147 823"/>
                              <a:gd name="T1" fmla="*/ T0 w 586"/>
                              <a:gd name="T2" fmla="+- 0 9583 9583"/>
                              <a:gd name="T3" fmla="*/ 9583 h 542"/>
                              <a:gd name="T4" fmla="+- 0 1189 823"/>
                              <a:gd name="T5" fmla="*/ T4 w 586"/>
                              <a:gd name="T6" fmla="+- 0 9590 9583"/>
                              <a:gd name="T7" fmla="*/ 9590 h 542"/>
                              <a:gd name="T8" fmla="+- 0 1232 823"/>
                              <a:gd name="T9" fmla="*/ T8 w 586"/>
                              <a:gd name="T10" fmla="+- 0 9603 9583"/>
                              <a:gd name="T11" fmla="*/ 9603 h 542"/>
                              <a:gd name="T12" fmla="+- 0 1267 823"/>
                              <a:gd name="T13" fmla="*/ T12 w 586"/>
                              <a:gd name="T14" fmla="+- 0 9622 9583"/>
                              <a:gd name="T15" fmla="*/ 9622 h 542"/>
                              <a:gd name="T16" fmla="+- 0 1303 823"/>
                              <a:gd name="T17" fmla="*/ T16 w 586"/>
                              <a:gd name="T18" fmla="+- 0 9645 9583"/>
                              <a:gd name="T19" fmla="*/ 9645 h 542"/>
                              <a:gd name="T20" fmla="+- 0 1335 823"/>
                              <a:gd name="T21" fmla="*/ T20 w 586"/>
                              <a:gd name="T22" fmla="+- 0 9672 9583"/>
                              <a:gd name="T23" fmla="*/ 9672 h 542"/>
                              <a:gd name="T24" fmla="+- 0 1360 823"/>
                              <a:gd name="T25" fmla="*/ T24 w 586"/>
                              <a:gd name="T26" fmla="+- 0 9701 9583"/>
                              <a:gd name="T27" fmla="*/ 9701 h 542"/>
                              <a:gd name="T28" fmla="+- 0 1381 823"/>
                              <a:gd name="T29" fmla="*/ T28 w 586"/>
                              <a:gd name="T30" fmla="+- 0 9737 9583"/>
                              <a:gd name="T31" fmla="*/ 9737 h 542"/>
                              <a:gd name="T32" fmla="+- 0 1399 823"/>
                              <a:gd name="T33" fmla="*/ T32 w 586"/>
                              <a:gd name="T34" fmla="+- 0 9773 9583"/>
                              <a:gd name="T35" fmla="*/ 9773 h 542"/>
                              <a:gd name="T36" fmla="+- 0 1406 823"/>
                              <a:gd name="T37" fmla="*/ T36 w 586"/>
                              <a:gd name="T38" fmla="+- 0 9813 9583"/>
                              <a:gd name="T39" fmla="*/ 9813 h 542"/>
                              <a:gd name="T40" fmla="+- 0 1409 823"/>
                              <a:gd name="T41" fmla="*/ T40 w 586"/>
                              <a:gd name="T42" fmla="+- 0 9852 9583"/>
                              <a:gd name="T43" fmla="*/ 9852 h 542"/>
                              <a:gd name="T44" fmla="+- 0 1406 823"/>
                              <a:gd name="T45" fmla="*/ T44 w 586"/>
                              <a:gd name="T46" fmla="+- 0 9895 9583"/>
                              <a:gd name="T47" fmla="*/ 9895 h 542"/>
                              <a:gd name="T48" fmla="+- 0 1399 823"/>
                              <a:gd name="T49" fmla="*/ T48 w 586"/>
                              <a:gd name="T50" fmla="+- 0 9934 9583"/>
                              <a:gd name="T51" fmla="*/ 9934 h 542"/>
                              <a:gd name="T52" fmla="+- 0 1381 823"/>
                              <a:gd name="T53" fmla="*/ T52 w 586"/>
                              <a:gd name="T54" fmla="+- 0 9970 9583"/>
                              <a:gd name="T55" fmla="*/ 9970 h 542"/>
                              <a:gd name="T56" fmla="+- 0 1360 823"/>
                              <a:gd name="T57" fmla="*/ T56 w 586"/>
                              <a:gd name="T58" fmla="+- 0 10006 9583"/>
                              <a:gd name="T59" fmla="*/ 10006 h 542"/>
                              <a:gd name="T60" fmla="+- 0 1335 823"/>
                              <a:gd name="T61" fmla="*/ T60 w 586"/>
                              <a:gd name="T62" fmla="+- 0 10036 9583"/>
                              <a:gd name="T63" fmla="*/ 10036 h 542"/>
                              <a:gd name="T64" fmla="+- 0 1303 823"/>
                              <a:gd name="T65" fmla="*/ T64 w 586"/>
                              <a:gd name="T66" fmla="+- 0 10062 9583"/>
                              <a:gd name="T67" fmla="*/ 10062 h 542"/>
                              <a:gd name="T68" fmla="+- 0 1267 823"/>
                              <a:gd name="T69" fmla="*/ T68 w 586"/>
                              <a:gd name="T70" fmla="+- 0 10085 9583"/>
                              <a:gd name="T71" fmla="*/ 10085 h 542"/>
                              <a:gd name="T72" fmla="+- 0 1232 823"/>
                              <a:gd name="T73" fmla="*/ T72 w 586"/>
                              <a:gd name="T74" fmla="+- 0 10105 9583"/>
                              <a:gd name="T75" fmla="*/ 10105 h 542"/>
                              <a:gd name="T76" fmla="+- 0 1189 823"/>
                              <a:gd name="T77" fmla="*/ T76 w 586"/>
                              <a:gd name="T78" fmla="+- 0 10118 9583"/>
                              <a:gd name="T79" fmla="*/ 10118 h 542"/>
                              <a:gd name="T80" fmla="+- 0 1147 823"/>
                              <a:gd name="T81" fmla="*/ T80 w 586"/>
                              <a:gd name="T82" fmla="+- 0 10124 9583"/>
                              <a:gd name="T83" fmla="*/ 10124 h 542"/>
                              <a:gd name="T84" fmla="+- 0 1100 823"/>
                              <a:gd name="T85" fmla="*/ T84 w 586"/>
                              <a:gd name="T86" fmla="+- 0 10124 9583"/>
                              <a:gd name="T87" fmla="*/ 10124 h 542"/>
                              <a:gd name="T88" fmla="+- 0 1058 823"/>
                              <a:gd name="T89" fmla="*/ T88 w 586"/>
                              <a:gd name="T90" fmla="+- 0 10121 9583"/>
                              <a:gd name="T91" fmla="*/ 10121 h 542"/>
                              <a:gd name="T92" fmla="+- 0 1015 823"/>
                              <a:gd name="T93" fmla="*/ T92 w 586"/>
                              <a:gd name="T94" fmla="+- 0 10108 9583"/>
                              <a:gd name="T95" fmla="*/ 10108 h 542"/>
                              <a:gd name="T96" fmla="+- 0 976 823"/>
                              <a:gd name="T97" fmla="*/ T96 w 586"/>
                              <a:gd name="T98" fmla="+- 0 10092 9583"/>
                              <a:gd name="T99" fmla="*/ 10092 h 542"/>
                              <a:gd name="T100" fmla="+- 0 941 823"/>
                              <a:gd name="T101" fmla="*/ T100 w 586"/>
                              <a:gd name="T102" fmla="+- 0 10072 9583"/>
                              <a:gd name="T103" fmla="*/ 10072 h 542"/>
                              <a:gd name="T104" fmla="+- 0 909 823"/>
                              <a:gd name="T105" fmla="*/ T104 w 586"/>
                              <a:gd name="T106" fmla="+- 0 10046 9583"/>
                              <a:gd name="T107" fmla="*/ 10046 h 542"/>
                              <a:gd name="T108" fmla="+- 0 880 823"/>
                              <a:gd name="T109" fmla="*/ T108 w 586"/>
                              <a:gd name="T110" fmla="+- 0 10016 9583"/>
                              <a:gd name="T111" fmla="*/ 10016 h 542"/>
                              <a:gd name="T112" fmla="+- 0 859 823"/>
                              <a:gd name="T113" fmla="*/ T112 w 586"/>
                              <a:gd name="T114" fmla="+- 0 9983 9583"/>
                              <a:gd name="T115" fmla="*/ 9983 h 542"/>
                              <a:gd name="T116" fmla="+- 0 841 823"/>
                              <a:gd name="T117" fmla="*/ T116 w 586"/>
                              <a:gd name="T118" fmla="+- 0 9947 9583"/>
                              <a:gd name="T119" fmla="*/ 9947 h 542"/>
                              <a:gd name="T120" fmla="+- 0 827 823"/>
                              <a:gd name="T121" fmla="*/ T120 w 586"/>
                              <a:gd name="T122" fmla="+- 0 9908 9583"/>
                              <a:gd name="T123" fmla="*/ 9908 h 542"/>
                              <a:gd name="T124" fmla="+- 0 823 823"/>
                              <a:gd name="T125" fmla="*/ T124 w 586"/>
                              <a:gd name="T126" fmla="+- 0 9869 9583"/>
                              <a:gd name="T127" fmla="*/ 9869 h 542"/>
                              <a:gd name="T128" fmla="+- 0 823 823"/>
                              <a:gd name="T129" fmla="*/ T128 w 586"/>
                              <a:gd name="T130" fmla="+- 0 9826 9583"/>
                              <a:gd name="T131" fmla="*/ 9826 h 542"/>
                              <a:gd name="T132" fmla="+- 0 831 823"/>
                              <a:gd name="T133" fmla="*/ T132 w 586"/>
                              <a:gd name="T134" fmla="+- 0 9786 9583"/>
                              <a:gd name="T135" fmla="*/ 9786 h 542"/>
                              <a:gd name="T136" fmla="+- 0 845 823"/>
                              <a:gd name="T137" fmla="*/ T136 w 586"/>
                              <a:gd name="T138" fmla="+- 0 9747 9583"/>
                              <a:gd name="T139" fmla="*/ 9747 h 542"/>
                              <a:gd name="T140" fmla="+- 0 866 823"/>
                              <a:gd name="T141" fmla="*/ T140 w 586"/>
                              <a:gd name="T142" fmla="+- 0 9714 9583"/>
                              <a:gd name="T143" fmla="*/ 9714 h 542"/>
                              <a:gd name="T144" fmla="+- 0 891 823"/>
                              <a:gd name="T145" fmla="*/ T144 w 586"/>
                              <a:gd name="T146" fmla="+- 0 9682 9583"/>
                              <a:gd name="T147" fmla="*/ 9682 h 542"/>
                              <a:gd name="T148" fmla="+- 0 919 823"/>
                              <a:gd name="T149" fmla="*/ T148 w 586"/>
                              <a:gd name="T150" fmla="+- 0 9652 9583"/>
                              <a:gd name="T151" fmla="*/ 9652 h 542"/>
                              <a:gd name="T152" fmla="+- 0 951 823"/>
                              <a:gd name="T153" fmla="*/ T152 w 586"/>
                              <a:gd name="T154" fmla="+- 0 9629 9583"/>
                              <a:gd name="T155" fmla="*/ 9629 h 542"/>
                              <a:gd name="T156" fmla="+- 0 990 823"/>
                              <a:gd name="T157" fmla="*/ T156 w 586"/>
                              <a:gd name="T158" fmla="+- 0 9609 9583"/>
                              <a:gd name="T159" fmla="*/ 9609 h 542"/>
                              <a:gd name="T160" fmla="+- 0 1029 823"/>
                              <a:gd name="T161" fmla="*/ T160 w 586"/>
                              <a:gd name="T162" fmla="+- 0 9593 9583"/>
                              <a:gd name="T163" fmla="*/ 9593 h 542"/>
                              <a:gd name="T164" fmla="+- 0 1072 823"/>
                              <a:gd name="T165" fmla="*/ T164 w 586"/>
                              <a:gd name="T166" fmla="+- 0 9586 9583"/>
                              <a:gd name="T167" fmla="*/ 9586 h 542"/>
                              <a:gd name="T168" fmla="+- 0 1115 823"/>
                              <a:gd name="T169" fmla="*/ T168 w 586"/>
                              <a:gd name="T170" fmla="+- 0 9583 9583"/>
                              <a:gd name="T171" fmla="*/ 9583 h 542"/>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2">
                                <a:moveTo>
                                  <a:pt x="292" y="0"/>
                                </a:moveTo>
                                <a:lnTo>
                                  <a:pt x="309" y="0"/>
                                </a:lnTo>
                                <a:lnTo>
                                  <a:pt x="324" y="0"/>
                                </a:lnTo>
                                <a:lnTo>
                                  <a:pt x="338" y="3"/>
                                </a:lnTo>
                                <a:lnTo>
                                  <a:pt x="352" y="3"/>
                                </a:lnTo>
                                <a:lnTo>
                                  <a:pt x="366" y="7"/>
                                </a:lnTo>
                                <a:lnTo>
                                  <a:pt x="380" y="10"/>
                                </a:lnTo>
                                <a:lnTo>
                                  <a:pt x="395" y="17"/>
                                </a:lnTo>
                                <a:lnTo>
                                  <a:pt x="409" y="20"/>
                                </a:lnTo>
                                <a:lnTo>
                                  <a:pt x="420" y="26"/>
                                </a:lnTo>
                                <a:lnTo>
                                  <a:pt x="434" y="33"/>
                                </a:lnTo>
                                <a:lnTo>
                                  <a:pt x="444" y="39"/>
                                </a:lnTo>
                                <a:lnTo>
                                  <a:pt x="459" y="46"/>
                                </a:lnTo>
                                <a:lnTo>
                                  <a:pt x="469" y="53"/>
                                </a:lnTo>
                                <a:lnTo>
                                  <a:pt x="480" y="62"/>
                                </a:lnTo>
                                <a:lnTo>
                                  <a:pt x="491" y="69"/>
                                </a:lnTo>
                                <a:lnTo>
                                  <a:pt x="501" y="79"/>
                                </a:lnTo>
                                <a:lnTo>
                                  <a:pt x="512" y="89"/>
                                </a:lnTo>
                                <a:lnTo>
                                  <a:pt x="519" y="99"/>
                                </a:lnTo>
                                <a:lnTo>
                                  <a:pt x="530" y="108"/>
                                </a:lnTo>
                                <a:lnTo>
                                  <a:pt x="537" y="118"/>
                                </a:lnTo>
                                <a:lnTo>
                                  <a:pt x="544" y="131"/>
                                </a:lnTo>
                                <a:lnTo>
                                  <a:pt x="551" y="141"/>
                                </a:lnTo>
                                <a:lnTo>
                                  <a:pt x="558" y="154"/>
                                </a:lnTo>
                                <a:lnTo>
                                  <a:pt x="565" y="164"/>
                                </a:lnTo>
                                <a:lnTo>
                                  <a:pt x="569" y="177"/>
                                </a:lnTo>
                                <a:lnTo>
                                  <a:pt x="576" y="190"/>
                                </a:lnTo>
                                <a:lnTo>
                                  <a:pt x="579" y="203"/>
                                </a:lnTo>
                                <a:lnTo>
                                  <a:pt x="583" y="217"/>
                                </a:lnTo>
                                <a:lnTo>
                                  <a:pt x="583" y="230"/>
                                </a:lnTo>
                                <a:lnTo>
                                  <a:pt x="586" y="243"/>
                                </a:lnTo>
                                <a:lnTo>
                                  <a:pt x="586" y="256"/>
                                </a:lnTo>
                                <a:lnTo>
                                  <a:pt x="586" y="269"/>
                                </a:lnTo>
                                <a:lnTo>
                                  <a:pt x="586" y="286"/>
                                </a:lnTo>
                                <a:lnTo>
                                  <a:pt x="586" y="299"/>
                                </a:lnTo>
                                <a:lnTo>
                                  <a:pt x="583" y="312"/>
                                </a:lnTo>
                                <a:lnTo>
                                  <a:pt x="583" y="325"/>
                                </a:lnTo>
                                <a:lnTo>
                                  <a:pt x="579" y="338"/>
                                </a:lnTo>
                                <a:lnTo>
                                  <a:pt x="576" y="351"/>
                                </a:lnTo>
                                <a:lnTo>
                                  <a:pt x="569" y="364"/>
                                </a:lnTo>
                                <a:lnTo>
                                  <a:pt x="565" y="377"/>
                                </a:lnTo>
                                <a:lnTo>
                                  <a:pt x="558" y="387"/>
                                </a:lnTo>
                                <a:lnTo>
                                  <a:pt x="551" y="400"/>
                                </a:lnTo>
                                <a:lnTo>
                                  <a:pt x="544" y="410"/>
                                </a:lnTo>
                                <a:lnTo>
                                  <a:pt x="537" y="423"/>
                                </a:lnTo>
                                <a:lnTo>
                                  <a:pt x="530" y="433"/>
                                </a:lnTo>
                                <a:lnTo>
                                  <a:pt x="519" y="443"/>
                                </a:lnTo>
                                <a:lnTo>
                                  <a:pt x="512" y="453"/>
                                </a:lnTo>
                                <a:lnTo>
                                  <a:pt x="501" y="463"/>
                                </a:lnTo>
                                <a:lnTo>
                                  <a:pt x="491" y="472"/>
                                </a:lnTo>
                                <a:lnTo>
                                  <a:pt x="480" y="479"/>
                                </a:lnTo>
                                <a:lnTo>
                                  <a:pt x="469" y="489"/>
                                </a:lnTo>
                                <a:lnTo>
                                  <a:pt x="459" y="495"/>
                                </a:lnTo>
                                <a:lnTo>
                                  <a:pt x="444" y="502"/>
                                </a:lnTo>
                                <a:lnTo>
                                  <a:pt x="434" y="509"/>
                                </a:lnTo>
                                <a:lnTo>
                                  <a:pt x="420" y="515"/>
                                </a:lnTo>
                                <a:lnTo>
                                  <a:pt x="409" y="522"/>
                                </a:lnTo>
                                <a:lnTo>
                                  <a:pt x="395" y="525"/>
                                </a:lnTo>
                                <a:lnTo>
                                  <a:pt x="380" y="532"/>
                                </a:lnTo>
                                <a:lnTo>
                                  <a:pt x="366" y="535"/>
                                </a:lnTo>
                                <a:lnTo>
                                  <a:pt x="352" y="538"/>
                                </a:lnTo>
                                <a:lnTo>
                                  <a:pt x="338" y="538"/>
                                </a:lnTo>
                                <a:lnTo>
                                  <a:pt x="324" y="541"/>
                                </a:lnTo>
                                <a:lnTo>
                                  <a:pt x="309" y="541"/>
                                </a:lnTo>
                                <a:lnTo>
                                  <a:pt x="292" y="541"/>
                                </a:lnTo>
                                <a:lnTo>
                                  <a:pt x="277" y="541"/>
                                </a:lnTo>
                                <a:lnTo>
                                  <a:pt x="263" y="541"/>
                                </a:lnTo>
                                <a:lnTo>
                                  <a:pt x="249" y="538"/>
                                </a:lnTo>
                                <a:lnTo>
                                  <a:pt x="235" y="538"/>
                                </a:lnTo>
                                <a:lnTo>
                                  <a:pt x="221" y="535"/>
                                </a:lnTo>
                                <a:lnTo>
                                  <a:pt x="206" y="532"/>
                                </a:lnTo>
                                <a:lnTo>
                                  <a:pt x="192" y="525"/>
                                </a:lnTo>
                                <a:lnTo>
                                  <a:pt x="178" y="522"/>
                                </a:lnTo>
                                <a:lnTo>
                                  <a:pt x="167" y="515"/>
                                </a:lnTo>
                                <a:lnTo>
                                  <a:pt x="153" y="509"/>
                                </a:lnTo>
                                <a:lnTo>
                                  <a:pt x="143" y="502"/>
                                </a:lnTo>
                                <a:lnTo>
                                  <a:pt x="128" y="495"/>
                                </a:lnTo>
                                <a:lnTo>
                                  <a:pt x="118" y="489"/>
                                </a:lnTo>
                                <a:lnTo>
                                  <a:pt x="107" y="479"/>
                                </a:lnTo>
                                <a:lnTo>
                                  <a:pt x="96" y="472"/>
                                </a:lnTo>
                                <a:lnTo>
                                  <a:pt x="86" y="463"/>
                                </a:lnTo>
                                <a:lnTo>
                                  <a:pt x="75" y="453"/>
                                </a:lnTo>
                                <a:lnTo>
                                  <a:pt x="68" y="443"/>
                                </a:lnTo>
                                <a:lnTo>
                                  <a:pt x="57" y="433"/>
                                </a:lnTo>
                                <a:lnTo>
                                  <a:pt x="50" y="423"/>
                                </a:lnTo>
                                <a:lnTo>
                                  <a:pt x="43" y="410"/>
                                </a:lnTo>
                                <a:lnTo>
                                  <a:pt x="36" y="400"/>
                                </a:lnTo>
                                <a:lnTo>
                                  <a:pt x="29" y="387"/>
                                </a:lnTo>
                                <a:lnTo>
                                  <a:pt x="22" y="377"/>
                                </a:lnTo>
                                <a:lnTo>
                                  <a:pt x="18" y="364"/>
                                </a:lnTo>
                                <a:lnTo>
                                  <a:pt x="11" y="351"/>
                                </a:lnTo>
                                <a:lnTo>
                                  <a:pt x="8" y="338"/>
                                </a:lnTo>
                                <a:lnTo>
                                  <a:pt x="4" y="325"/>
                                </a:lnTo>
                                <a:lnTo>
                                  <a:pt x="4" y="312"/>
                                </a:lnTo>
                                <a:lnTo>
                                  <a:pt x="0" y="299"/>
                                </a:lnTo>
                                <a:lnTo>
                                  <a:pt x="0" y="286"/>
                                </a:lnTo>
                                <a:lnTo>
                                  <a:pt x="0" y="269"/>
                                </a:lnTo>
                                <a:lnTo>
                                  <a:pt x="0" y="256"/>
                                </a:lnTo>
                                <a:lnTo>
                                  <a:pt x="0" y="243"/>
                                </a:lnTo>
                                <a:lnTo>
                                  <a:pt x="4" y="230"/>
                                </a:lnTo>
                                <a:lnTo>
                                  <a:pt x="4" y="217"/>
                                </a:lnTo>
                                <a:lnTo>
                                  <a:pt x="8" y="203"/>
                                </a:lnTo>
                                <a:lnTo>
                                  <a:pt x="11" y="190"/>
                                </a:lnTo>
                                <a:lnTo>
                                  <a:pt x="18" y="177"/>
                                </a:lnTo>
                                <a:lnTo>
                                  <a:pt x="22" y="164"/>
                                </a:lnTo>
                                <a:lnTo>
                                  <a:pt x="29" y="154"/>
                                </a:lnTo>
                                <a:lnTo>
                                  <a:pt x="36" y="141"/>
                                </a:lnTo>
                                <a:lnTo>
                                  <a:pt x="43" y="131"/>
                                </a:lnTo>
                                <a:lnTo>
                                  <a:pt x="50" y="118"/>
                                </a:lnTo>
                                <a:lnTo>
                                  <a:pt x="57" y="108"/>
                                </a:lnTo>
                                <a:lnTo>
                                  <a:pt x="68" y="99"/>
                                </a:lnTo>
                                <a:lnTo>
                                  <a:pt x="75" y="89"/>
                                </a:lnTo>
                                <a:lnTo>
                                  <a:pt x="86" y="79"/>
                                </a:lnTo>
                                <a:lnTo>
                                  <a:pt x="96" y="69"/>
                                </a:lnTo>
                                <a:lnTo>
                                  <a:pt x="107" y="62"/>
                                </a:lnTo>
                                <a:lnTo>
                                  <a:pt x="118" y="53"/>
                                </a:lnTo>
                                <a:lnTo>
                                  <a:pt x="128" y="46"/>
                                </a:lnTo>
                                <a:lnTo>
                                  <a:pt x="143" y="39"/>
                                </a:lnTo>
                                <a:lnTo>
                                  <a:pt x="153" y="33"/>
                                </a:lnTo>
                                <a:lnTo>
                                  <a:pt x="167" y="26"/>
                                </a:lnTo>
                                <a:lnTo>
                                  <a:pt x="178" y="20"/>
                                </a:lnTo>
                                <a:lnTo>
                                  <a:pt x="192" y="17"/>
                                </a:lnTo>
                                <a:lnTo>
                                  <a:pt x="206" y="10"/>
                                </a:lnTo>
                                <a:lnTo>
                                  <a:pt x="221" y="7"/>
                                </a:lnTo>
                                <a:lnTo>
                                  <a:pt x="235" y="3"/>
                                </a:lnTo>
                                <a:lnTo>
                                  <a:pt x="249" y="3"/>
                                </a:lnTo>
                                <a:lnTo>
                                  <a:pt x="263" y="0"/>
                                </a:lnTo>
                                <a:lnTo>
                                  <a:pt x="277" y="0"/>
                                </a:lnTo>
                                <a:lnTo>
                                  <a:pt x="292" y="0"/>
                                </a:lnTo>
                              </a:path>
                            </a:pathLst>
                          </a:custGeom>
                          <a:noFill/>
                          <a:ln w="2162">
                            <a:solidFill>
                              <a:srgbClr val="000000"/>
                            </a:solidFill>
                            <a:round/>
                          </a:ln>
                        </wps:spPr>
                        <wps:bodyPr rot="0" vert="horz" wrap="square" lIns="91440" tIns="45720" rIns="91440" bIns="45720" anchor="t" anchorCtr="0" upright="1">
                          <a:noAutofit/>
                        </wps:bodyPr>
                      </wps:wsp>
                      <wps:wsp>
                        <wps:cNvPr id="2141193534" name="Freeform 115"/>
                        <wps:cNvSpPr/>
                        <wps:spPr bwMode="auto">
                          <a:xfrm>
                            <a:off x="873" y="9629"/>
                            <a:ext cx="491" cy="460"/>
                          </a:xfrm>
                          <a:custGeom>
                            <a:avLst/>
                            <a:gdLst>
                              <a:gd name="T0" fmla="+- 0 1317 873"/>
                              <a:gd name="T1" fmla="*/ T0 w 491"/>
                              <a:gd name="T2" fmla="+- 0 10088 9629"/>
                              <a:gd name="T3" fmla="*/ 10088 h 460"/>
                              <a:gd name="T4" fmla="+- 0 873 873"/>
                              <a:gd name="T5" fmla="*/ T4 w 491"/>
                              <a:gd name="T6" fmla="+- 0 9675 9629"/>
                              <a:gd name="T7" fmla="*/ 9675 h 460"/>
                              <a:gd name="T8" fmla="+- 0 912 873"/>
                              <a:gd name="T9" fmla="*/ T8 w 491"/>
                              <a:gd name="T10" fmla="+- 0 9629 9629"/>
                              <a:gd name="T11" fmla="*/ 9629 h 460"/>
                              <a:gd name="T12" fmla="+- 0 1363 873"/>
                              <a:gd name="T13" fmla="*/ T12 w 491"/>
                              <a:gd name="T14" fmla="+- 0 10046 9629"/>
                              <a:gd name="T15" fmla="*/ 10046 h 460"/>
                              <a:gd name="T16" fmla="+- 0 1317 873"/>
                              <a:gd name="T17" fmla="*/ T16 w 491"/>
                              <a:gd name="T18" fmla="+- 0 10088 9629"/>
                              <a:gd name="T19" fmla="*/ 10088 h 460"/>
                            </a:gdLst>
                            <a:ahLst/>
                            <a:cxnLst>
                              <a:cxn ang="0">
                                <a:pos x="T1" y="T3"/>
                              </a:cxn>
                              <a:cxn ang="0">
                                <a:pos x="T5" y="T7"/>
                              </a:cxn>
                              <a:cxn ang="0">
                                <a:pos x="T9" y="T11"/>
                              </a:cxn>
                              <a:cxn ang="0">
                                <a:pos x="T13" y="T15"/>
                              </a:cxn>
                              <a:cxn ang="0">
                                <a:pos x="T17" y="T19"/>
                              </a:cxn>
                            </a:cxnLst>
                            <a:rect l="0" t="0" r="r" b="b"/>
                            <a:pathLst>
                              <a:path w="491" h="460">
                                <a:moveTo>
                                  <a:pt x="444" y="459"/>
                                </a:moveTo>
                                <a:lnTo>
                                  <a:pt x="0" y="46"/>
                                </a:lnTo>
                                <a:lnTo>
                                  <a:pt x="39" y="0"/>
                                </a:lnTo>
                                <a:lnTo>
                                  <a:pt x="490" y="417"/>
                                </a:lnTo>
                                <a:lnTo>
                                  <a:pt x="444" y="459"/>
                                </a:lnTo>
                                <a:close/>
                              </a:path>
                            </a:pathLst>
                          </a:custGeom>
                          <a:solidFill>
                            <a:srgbClr val="000000"/>
                          </a:solidFill>
                          <a:ln>
                            <a:noFill/>
                          </a:ln>
                        </wps:spPr>
                        <wps:bodyPr rot="0" vert="horz" wrap="square" lIns="91440" tIns="45720" rIns="91440" bIns="45720" anchor="t" anchorCtr="0" upright="1">
                          <a:noAutofit/>
                        </wps:bodyPr>
                      </wps:wsp>
                      <wps:wsp>
                        <wps:cNvPr id="1191869757" name="Freeform 116"/>
                        <wps:cNvSpPr/>
                        <wps:spPr bwMode="auto">
                          <a:xfrm>
                            <a:off x="873" y="9629"/>
                            <a:ext cx="491" cy="460"/>
                          </a:xfrm>
                          <a:custGeom>
                            <a:avLst/>
                            <a:gdLst>
                              <a:gd name="T0" fmla="+- 0 873 873"/>
                              <a:gd name="T1" fmla="*/ T0 w 491"/>
                              <a:gd name="T2" fmla="+- 0 9675 9629"/>
                              <a:gd name="T3" fmla="*/ 9675 h 460"/>
                              <a:gd name="T4" fmla="+- 0 1317 873"/>
                              <a:gd name="T5" fmla="*/ T4 w 491"/>
                              <a:gd name="T6" fmla="+- 0 10088 9629"/>
                              <a:gd name="T7" fmla="*/ 10088 h 460"/>
                              <a:gd name="T8" fmla="+- 0 1363 873"/>
                              <a:gd name="T9" fmla="*/ T8 w 491"/>
                              <a:gd name="T10" fmla="+- 0 10046 9629"/>
                              <a:gd name="T11" fmla="*/ 10046 h 460"/>
                              <a:gd name="T12" fmla="+- 0 912 873"/>
                              <a:gd name="T13" fmla="*/ T12 w 491"/>
                              <a:gd name="T14" fmla="+- 0 9629 9629"/>
                              <a:gd name="T15" fmla="*/ 9629 h 460"/>
                              <a:gd name="T16" fmla="+- 0 873 873"/>
                              <a:gd name="T17" fmla="*/ T16 w 491"/>
                              <a:gd name="T18" fmla="+- 0 9675 9629"/>
                              <a:gd name="T19" fmla="*/ 9675 h 460"/>
                            </a:gdLst>
                            <a:ahLst/>
                            <a:cxnLst>
                              <a:cxn ang="0">
                                <a:pos x="T1" y="T3"/>
                              </a:cxn>
                              <a:cxn ang="0">
                                <a:pos x="T5" y="T7"/>
                              </a:cxn>
                              <a:cxn ang="0">
                                <a:pos x="T9" y="T11"/>
                              </a:cxn>
                              <a:cxn ang="0">
                                <a:pos x="T13" y="T15"/>
                              </a:cxn>
                              <a:cxn ang="0">
                                <a:pos x="T17" y="T19"/>
                              </a:cxn>
                            </a:cxnLst>
                            <a:rect l="0" t="0" r="r" b="b"/>
                            <a:pathLst>
                              <a:path w="491" h="460">
                                <a:moveTo>
                                  <a:pt x="0" y="46"/>
                                </a:moveTo>
                                <a:lnTo>
                                  <a:pt x="444" y="459"/>
                                </a:lnTo>
                                <a:lnTo>
                                  <a:pt x="490" y="417"/>
                                </a:lnTo>
                                <a:lnTo>
                                  <a:pt x="39" y="0"/>
                                </a:lnTo>
                                <a:lnTo>
                                  <a:pt x="0" y="46"/>
                                </a:lnTo>
                              </a:path>
                            </a:pathLst>
                          </a:custGeom>
                          <a:noFill/>
                          <a:ln w="2163">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10" o:spid="_x0000_s1026" o:spt="203" style="position:absolute;left:0pt;margin-left:38.4pt;margin-top:476.6pt;height:32.2pt;width:34.8pt;mso-position-horizontal-relative:page;mso-position-vertical-relative:page;z-index:-251630592;mso-width-relative:page;mso-height-relative:page;" coordorigin="768,9532" coordsize="696,644" o:gfxdata="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">
                <o:lock v:ext="edit" aspectratio="f"/>
                <v:shape id="AutoShape 111" o:spid="_x0000_s1026" o:spt="100" style="position:absolute;left:770;top:9533;height:640;width:693;" fillcolor="#000000" filled="t" stroked="f" coordsize="693,640" o:gfxdata="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knfy7xgAAAOMAAAAPAAAAAAAAAAEAIAAAACIAAABkcnMvZG93bnJldi54bWxQSwECFAAUAAAA&#10;CACHTuJAMy8FnjsAAAA5AAAAEAAAAAAAAAABACAAAAAVAQAAZHJzL3NoYXBleG1sLnhtbFBLBQYA&#10;AAAABgAGAFsBAAC/AwAAAAA=&#10;" path="m362,3l330,3,345,0,362,3xm398,6l295,6,313,3,380,3,398,6xm416,633l277,633,259,626,245,623,227,620,199,607,181,600,167,590,153,584,142,574,114,554,93,535,71,508,61,499,53,485,43,472,36,456,22,430,18,413,14,400,7,384,7,367,4,351,4,335,0,318,4,305,4,289,7,272,7,256,14,239,18,226,22,210,36,184,43,167,53,154,61,141,71,131,93,105,114,85,142,66,153,56,167,49,181,39,199,33,227,20,245,16,259,13,277,6,416,6,433,13,448,16,465,20,494,33,512,39,526,49,540,56,551,66,579,85,600,105,622,131,632,141,639,154,650,167,657,184,671,210,675,226,678,239,686,256,686,272,689,289,689,305,693,318,689,335,689,351,686,367,686,384,678,400,675,413,671,430,657,456,650,472,639,485,632,499,622,508,600,535,579,554,551,574,540,584,526,590,512,600,494,607,465,620,448,623,433,626,416,633xm380,636l313,636,295,633,398,633,380,636xm345,640l330,636,362,636,345,640xe">
                  <v:path o:connectlocs="330,9537;362,9537;295,9540;380,9537;416,10167;259,10160;227,10154;181,10134;153,10118;114,10088;71,10042;53,10019;36,9990;18,9947;7,9918;4,9885;0,9852;4,9823;7,9790;18,9760;36,9718;53,9688;71,9665;114,9619;153,9590;181,9573;227,9554;259,9547;416,9540;448,9550;494,9567;526,9583;551,9600;600,9639;632,9675;650,9701;671,9744;678,9773;686,9806;689,9839;689,9869;686,9901;678,9934;671,9964;650,10006;632,10033;600,10069;551,10108;526,10124;494,10141;448,10157;416,10167;313,10170;398,10167;345,10174;362,10170" o:connectangles="0,0,0,0,0,0,0,0,0,0,0,0,0,0,0,0,0,0,0,0,0,0,0,0,0,0,0,0,0,0,0,0,0,0,0,0,0,0,0,0,0,0,0,0,0,0,0,0,0,0,0,0,0,0,0,0"/>
                  <v:fill on="t" focussize="0,0"/>
                  <v:stroke on="f"/>
                  <v:imagedata o:title=""/>
                  <o:lock v:ext="edit" aspectratio="f"/>
                </v:shape>
                <v:shape id="Freeform 112" o:spid="_x0000_s1026" o:spt="100" style="position:absolute;left:770;top:9533;height:640;width:693;" filled="f" stroked="t" coordsize="693,640" o:gfxdata="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Kw7YPMQAAADiAAAADwAAAAAAAAABACAAAAAiAAAAZHJzL2Rvd25yZXYueG1sUEsBAhQAFAAAAAgA&#10;h07iQDMvBZ47AAAAOQAAABAAAAAAAAAAAQAgAAAAEwEAAGRycy9zaGFwZXhtbC54bWxQSwUGAAAA&#10;AAYABgBbAQAAvQMAAAAA&#10;" path="m345,640l330,636,313,636,295,633,277,633,259,626,245,623,227,620,213,613,199,607,181,600,167,590,153,584,142,574,128,564,114,554,103,544,93,535,82,521,71,508,61,499,53,485,43,472,36,456,29,443,22,430,18,413,14,400,7,384,7,367,4,351,4,335,0,318,4,305,4,289,7,272,7,256,14,239,18,226,22,210,29,197,36,184,43,167,53,154,61,141,71,131,82,118,93,105,103,95,114,85,128,75,142,66,153,56,167,49,181,39,199,33,213,26,227,20,245,16,259,13,277,6,295,6,313,3,330,3,345,0,362,3,380,3,398,6,416,6,433,13,448,16,465,20,480,26,494,33,512,39,526,49,540,56,551,66,565,75,579,85,590,95,600,105,611,118,622,131,632,141,639,154,650,167,657,184,664,197,671,210,675,226,678,239,686,256,686,272,689,289,689,305,693,318,689,335,689,351,686,367,686,384,678,400,675,413,671,430,664,443,657,456,650,472,639,485,632,499,622,508,611,521,600,535,590,544,579,554,565,564,551,574,540,584,526,590,512,600,494,607,480,613,465,620,448,623,433,626,416,633,398,633,380,636,362,636,345,640e">
                  <v:path o:connectlocs="313,10170;259,10160;213,10147;167,10124;128,10098;93,10069;61,10033;36,9990;18,9947;7,9901;0,9852;7,9806;18,9760;36,9718;61,9675;93,9639;128,9609;167,9583;213,9560;259,9547;313,9537;362,9537;416,9540;465,9554;512,9573;551,9600;590,9629;622,9665;650,9701;671,9744;686,9790;689,9839;689,9885;678,9934;664,9977;639,10019;611,10055;579,10088;540,10118;494,10141;448,10157;398,10167;345,10174" o:connectangles="0,0,0,0,0,0,0,0,0,0,0,0,0,0,0,0,0,0,0,0,0,0,0,0,0,0,0,0,0,0,0,0,0,0,0,0,0,0,0,0,0,0,0"/>
                  <v:fill on="f" focussize="0,0"/>
                  <v:stroke weight="0.170236220472441pt" color="#000000" joinstyle="round"/>
                  <v:imagedata o:title=""/>
                  <o:lock v:ext="edit" aspectratio="f"/>
                </v:shape>
                <v:shape id="AutoShape 113" o:spid="_x0000_s1026" o:spt="100" style="position:absolute;left:823;top:9583;height:542;width:586;" fillcolor="#FFFFFF" filled="t" stroked="f" coordsize="586,542" o:gfxdata="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Jrz&#10;vKPCAAAA4gAAAA8AAAAAAAAAAQAgAAAAIgAAAGRycy9kb3ducmV2LnhtbFBLAQIUABQAAAAIAIdO&#10;4kAzLwWeOwAAADkAAAAQAAAAAAAAAAEAIAAAABEBAABkcnMvc2hhcGV4bWwueG1sUEsFBgAAAAAG&#10;AAYAWwEAALsDAAAAAA==&#10;" path="m338,3l249,3,263,0,324,0,338,3xm352,538l235,538,206,532,192,525,178,522,167,515,153,509,143,502,128,495,118,489,107,479,96,472,75,453,68,443,57,433,50,423,43,410,36,400,29,387,22,377,18,364,11,351,4,325,4,312,0,299,0,243,4,230,4,217,11,190,18,177,22,164,29,154,36,141,43,131,50,118,57,108,68,99,75,89,96,69,107,62,118,53,128,46,143,39,153,33,167,26,178,20,192,17,206,10,235,3,352,3,380,10,395,17,409,20,420,26,434,33,444,39,459,46,469,53,480,62,491,69,512,89,519,99,530,108,537,118,544,131,551,141,558,154,565,164,569,177,576,190,583,217,583,230,586,243,586,299,583,312,583,325,576,351,569,364,565,377,558,387,551,400,544,410,537,423,530,433,519,443,512,453,491,472,480,479,469,489,459,495,444,502,434,509,420,515,409,522,395,525,380,532,352,538xm324,541l263,541,249,538,338,538,324,541xe">
                  <v:path o:connectlocs="249,9586;324,9583;352,10121;206,10115;178,10105;153,10092;128,10078;107,10062;75,10036;57,10016;43,9993;29,9970;18,9947;4,9908;0,9882;4,9813;11,9773;22,9747;36,9724;50,9701;68,9682;96,9652;118,9636;143,9622;167,9609;192,9600;235,9586;380,9593;409,9603;434,9616;459,9629;480,9645;512,9672;530,9691;544,9714;558,9737;569,9760;583,9800;586,9826;583,9895;576,9934;565,9960;551,9983;537,10006;519,10026;491,10055;469,10072;444,10085;420,10098;395,10108;352,10121;263,10124;338,10121" o:connectangles="0,0,0,0,0,0,0,0,0,0,0,0,0,0,0,0,0,0,0,0,0,0,0,0,0,0,0,0,0,0,0,0,0,0,0,0,0,0,0,0,0,0,0,0,0,0,0,0,0,0,0,0,0"/>
                  <v:fill on="t" focussize="0,0"/>
                  <v:stroke on="f"/>
                  <v:imagedata o:title=""/>
                  <o:lock v:ext="edit" aspectratio="f"/>
                </v:shape>
                <v:shape id="Freeform 114" o:spid="_x0000_s1026" o:spt="100" style="position:absolute;left:823;top:9583;height:542;width:586;" filled="f" stroked="t" coordsize="586,542" o:gfxdata="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UWFzqxgAAAOIAAAAPAAAAAAAAAAEAIAAAACIAAABkcnMvZG93bnJldi54bWxQSwECFAAUAAAA&#10;CACHTuJAMy8FnjsAAAA5AAAAEAAAAAAAAAABACAAAAAVAQAAZHJzL3NoYXBleG1sLnhtbFBLBQYA&#10;AAAABgAGAFsBAAC/AwAAAAA=&#10;" path="m292,0l309,0,324,0,338,3,352,3,366,7,380,10,395,17,409,20,420,26,434,33,444,39,459,46,469,53,480,62,491,69,501,79,512,89,519,99,530,108,537,118,544,131,551,141,558,154,565,164,569,177,576,190,579,203,583,217,583,230,586,243,586,256,586,269,586,286,586,299,583,312,583,325,579,338,576,351,569,364,565,377,558,387,551,400,544,410,537,423,530,433,519,443,512,453,501,463,491,472,480,479,469,489,459,495,444,502,434,509,420,515,409,522,395,525,380,532,366,535,352,538,338,538,324,541,309,541,292,541,277,541,263,541,249,538,235,538,221,535,206,532,192,525,178,522,167,515,153,509,143,502,128,495,118,489,107,479,96,472,86,463,75,453,68,443,57,433,50,423,43,410,36,400,29,387,22,377,18,364,11,351,8,338,4,325,4,312,0,299,0,286,0,269,0,256,0,243,4,230,4,217,8,203,11,190,18,177,22,164,29,154,36,141,43,131,50,118,57,108,68,99,75,89,86,79,96,69,107,62,118,53,128,46,143,39,153,33,167,26,178,20,192,17,206,10,221,7,235,3,249,3,263,0,277,0,292,0e">
                  <v:path o:connectlocs="324,9583;366,9590;409,9603;444,9622;480,9645;512,9672;537,9701;558,9737;576,9773;583,9813;586,9852;583,9895;576,9934;558,9970;537,10006;512,10036;480,10062;444,10085;409,10105;366,10118;324,10124;277,10124;235,10121;192,10108;153,10092;118,10072;86,10046;57,10016;36,9983;18,9947;4,9908;0,9869;0,9826;8,9786;22,9747;43,9714;68,9682;96,9652;128,9629;167,9609;206,9593;249,9586;292,9583" o:connectangles="0,0,0,0,0,0,0,0,0,0,0,0,0,0,0,0,0,0,0,0,0,0,0,0,0,0,0,0,0,0,0,0,0,0,0,0,0,0,0,0,0,0,0"/>
                  <v:fill on="f" focussize="0,0"/>
                  <v:stroke weight="0.170236220472441pt" color="#000000" joinstyle="round"/>
                  <v:imagedata o:title=""/>
                  <o:lock v:ext="edit" aspectratio="f"/>
                </v:shape>
                <v:shape id="Freeform 115" o:spid="_x0000_s1026" o:spt="100" style="position:absolute;left:873;top:9629;height:460;width:491;" fillcolor="#000000" filled="t" stroked="f" coordsize="491,460" o:gfxdata="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IotIsQAAADjAAAADwAAAAAAAAABACAAAAAiAAAAZHJzL2Rvd25yZXYueG1sUEsBAhQAFAAAAAgA&#10;h07iQDMvBZ47AAAAOQAAABAAAAAAAAAAAQAgAAAAEwEAAGRycy9zaGFwZXhtbC54bWxQSwUGAAAA&#10;AAYABgBbAQAAvQMAAAAA&#10;" path="m444,459l0,46,39,0,490,417,444,459xe">
                  <v:path o:connectlocs="444,10088;0,9675;39,9629;490,10046;444,10088" o:connectangles="0,0,0,0,0"/>
                  <v:fill on="t" focussize="0,0"/>
                  <v:stroke on="f"/>
                  <v:imagedata o:title=""/>
                  <o:lock v:ext="edit" aspectratio="f"/>
                </v:shape>
                <v:shape id="Freeform 116" o:spid="_x0000_s1026" o:spt="100" style="position:absolute;left:873;top:9629;height:460;width:491;" filled="f" stroked="t" coordsize="491,460" o:gfxdata="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2i&#10;QePCAAAA4wAAAA8AAAAAAAAAAQAgAAAAIgAAAGRycy9kb3ducmV2LnhtbFBLAQIUABQAAAAIAIdO&#10;4kAzLwWeOwAAADkAAAAQAAAAAAAAAAEAIAAAABEBAABkcnMvc2hhcGV4bWwueG1sUEsFBgAAAAAG&#10;AAYAWwEAALsDAAAAAA==&#10;" path="m0,46l444,459,490,417,39,0,0,46e">
                  <v:path o:connectlocs="0,9675;444,10088;490,10046;39,9629;0,9675" o:connectangles="0,0,0,0,0"/>
                  <v:fill on="f" focussize="0,0"/>
                  <v:stroke weight="0.170314960629921pt" color="#000000" joinstyle="round"/>
                  <v:imagedata o:title=""/>
                  <o:lock v:ext="edit" aspectratio="f"/>
                </v:shape>
              </v:group>
            </w:pict>
          </mc:Fallback>
        </mc:AlternateContent>
      </w:r>
      <w:r>
        <mc:AlternateContent>
          <mc:Choice Requires="wpg">
            <w:drawing>
              <wp:anchor distT="0" distB="0" distL="114300" distR="114300" simplePos="0" relativeHeight="251686912" behindDoc="1" locked="0" layoutInCell="1" allowOverlap="1">
                <wp:simplePos x="0" y="0"/>
                <wp:positionH relativeFrom="page">
                  <wp:posOffset>484505</wp:posOffset>
                </wp:positionH>
                <wp:positionV relativeFrom="page">
                  <wp:posOffset>4912360</wp:posOffset>
                </wp:positionV>
                <wp:extent cx="441960" cy="407035"/>
                <wp:effectExtent l="17780" t="16510" r="16510" b="5080"/>
                <wp:wrapNone/>
                <wp:docPr id="354697547" name="Group 117"/>
                <wp:cNvGraphicFramePr/>
                <a:graphic xmlns:a="http://schemas.openxmlformats.org/drawingml/2006/main">
                  <a:graphicData uri="http://schemas.microsoft.com/office/word/2010/wordprocessingGroup">
                    <wpg:wgp>
                      <wpg:cNvGrpSpPr/>
                      <wpg:grpSpPr>
                        <a:xfrm>
                          <a:off x="0" y="0"/>
                          <a:ext cx="441960" cy="407035"/>
                          <a:chOff x="764" y="7737"/>
                          <a:chExt cx="696" cy="641"/>
                        </a:xfrm>
                      </wpg:grpSpPr>
                      <wps:wsp>
                        <wps:cNvPr id="1187606525" name="AutoShape 118"/>
                        <wps:cNvSpPr/>
                        <wps:spPr bwMode="auto">
                          <a:xfrm>
                            <a:off x="765" y="7738"/>
                            <a:ext cx="693" cy="638"/>
                          </a:xfrm>
                          <a:custGeom>
                            <a:avLst/>
                            <a:gdLst>
                              <a:gd name="T0" fmla="+- 0 1096 765"/>
                              <a:gd name="T1" fmla="*/ T0 w 693"/>
                              <a:gd name="T2" fmla="+- 0 7742 7739"/>
                              <a:gd name="T3" fmla="*/ 7742 h 638"/>
                              <a:gd name="T4" fmla="+- 0 1128 765"/>
                              <a:gd name="T5" fmla="*/ T4 w 693"/>
                              <a:gd name="T6" fmla="+- 0 7742 7739"/>
                              <a:gd name="T7" fmla="*/ 7742 h 638"/>
                              <a:gd name="T8" fmla="+- 0 1060 765"/>
                              <a:gd name="T9" fmla="*/ T8 w 693"/>
                              <a:gd name="T10" fmla="+- 0 7745 7739"/>
                              <a:gd name="T11" fmla="*/ 7745 h 638"/>
                              <a:gd name="T12" fmla="+- 0 1145 765"/>
                              <a:gd name="T13" fmla="*/ T12 w 693"/>
                              <a:gd name="T14" fmla="+- 0 7742 7739"/>
                              <a:gd name="T15" fmla="*/ 7742 h 638"/>
                              <a:gd name="T16" fmla="+- 0 1181 765"/>
                              <a:gd name="T17" fmla="*/ T16 w 693"/>
                              <a:gd name="T18" fmla="+- 0 8370 7739"/>
                              <a:gd name="T19" fmla="*/ 8370 h 638"/>
                              <a:gd name="T20" fmla="+- 0 1025 765"/>
                              <a:gd name="T21" fmla="*/ T20 w 693"/>
                              <a:gd name="T22" fmla="+- 0 8363 7739"/>
                              <a:gd name="T23" fmla="*/ 8363 h 638"/>
                              <a:gd name="T24" fmla="+- 0 993 765"/>
                              <a:gd name="T25" fmla="*/ T24 w 693"/>
                              <a:gd name="T26" fmla="+- 0 8356 7739"/>
                              <a:gd name="T27" fmla="*/ 8356 h 638"/>
                              <a:gd name="T28" fmla="+- 0 947 765"/>
                              <a:gd name="T29" fmla="*/ T28 w 693"/>
                              <a:gd name="T30" fmla="+- 0 8337 7739"/>
                              <a:gd name="T31" fmla="*/ 8337 h 638"/>
                              <a:gd name="T32" fmla="+- 0 918 765"/>
                              <a:gd name="T33" fmla="*/ T32 w 693"/>
                              <a:gd name="T34" fmla="+- 0 8320 7739"/>
                              <a:gd name="T35" fmla="*/ 8320 h 638"/>
                              <a:gd name="T36" fmla="+- 0 879 765"/>
                              <a:gd name="T37" fmla="*/ T36 w 693"/>
                              <a:gd name="T38" fmla="+- 0 8291 7739"/>
                              <a:gd name="T39" fmla="*/ 8291 h 638"/>
                              <a:gd name="T40" fmla="+- 0 836 765"/>
                              <a:gd name="T41" fmla="*/ T40 w 693"/>
                              <a:gd name="T42" fmla="+- 0 8245 7739"/>
                              <a:gd name="T43" fmla="*/ 8245 h 638"/>
                              <a:gd name="T44" fmla="+- 0 819 765"/>
                              <a:gd name="T45" fmla="*/ T44 w 693"/>
                              <a:gd name="T46" fmla="+- 0 8222 7739"/>
                              <a:gd name="T47" fmla="*/ 8222 h 638"/>
                              <a:gd name="T48" fmla="+- 0 801 765"/>
                              <a:gd name="T49" fmla="*/ T48 w 693"/>
                              <a:gd name="T50" fmla="+- 0 8193 7739"/>
                              <a:gd name="T51" fmla="*/ 8193 h 638"/>
                              <a:gd name="T52" fmla="+- 0 783 765"/>
                              <a:gd name="T53" fmla="*/ T52 w 693"/>
                              <a:gd name="T54" fmla="+- 0 8151 7739"/>
                              <a:gd name="T55" fmla="*/ 8151 h 638"/>
                              <a:gd name="T56" fmla="+- 0 773 765"/>
                              <a:gd name="T57" fmla="*/ T56 w 693"/>
                              <a:gd name="T58" fmla="+- 0 8121 7739"/>
                              <a:gd name="T59" fmla="*/ 8121 h 638"/>
                              <a:gd name="T60" fmla="+- 0 769 765"/>
                              <a:gd name="T61" fmla="*/ T60 w 693"/>
                              <a:gd name="T62" fmla="+- 0 8088 7739"/>
                              <a:gd name="T63" fmla="*/ 8088 h 638"/>
                              <a:gd name="T64" fmla="+- 0 765 765"/>
                              <a:gd name="T65" fmla="*/ T64 w 693"/>
                              <a:gd name="T66" fmla="+- 0 8056 7739"/>
                              <a:gd name="T67" fmla="*/ 8056 h 638"/>
                              <a:gd name="T68" fmla="+- 0 769 765"/>
                              <a:gd name="T69" fmla="*/ T68 w 693"/>
                              <a:gd name="T70" fmla="+- 0 8026 7739"/>
                              <a:gd name="T71" fmla="*/ 8026 h 638"/>
                              <a:gd name="T72" fmla="+- 0 773 765"/>
                              <a:gd name="T73" fmla="*/ T72 w 693"/>
                              <a:gd name="T74" fmla="+- 0 7994 7739"/>
                              <a:gd name="T75" fmla="*/ 7994 h 638"/>
                              <a:gd name="T76" fmla="+- 0 783 765"/>
                              <a:gd name="T77" fmla="*/ T76 w 693"/>
                              <a:gd name="T78" fmla="+- 0 7964 7739"/>
                              <a:gd name="T79" fmla="*/ 7964 h 638"/>
                              <a:gd name="T80" fmla="+- 0 801 765"/>
                              <a:gd name="T81" fmla="*/ T80 w 693"/>
                              <a:gd name="T82" fmla="+- 0 7922 7739"/>
                              <a:gd name="T83" fmla="*/ 7922 h 638"/>
                              <a:gd name="T84" fmla="+- 0 819 765"/>
                              <a:gd name="T85" fmla="*/ T84 w 693"/>
                              <a:gd name="T86" fmla="+- 0 7892 7739"/>
                              <a:gd name="T87" fmla="*/ 7892 h 638"/>
                              <a:gd name="T88" fmla="+- 0 836 765"/>
                              <a:gd name="T89" fmla="*/ T88 w 693"/>
                              <a:gd name="T90" fmla="+- 0 7869 7739"/>
                              <a:gd name="T91" fmla="*/ 7869 h 638"/>
                              <a:gd name="T92" fmla="+- 0 879 765"/>
                              <a:gd name="T93" fmla="*/ T92 w 693"/>
                              <a:gd name="T94" fmla="+- 0 7824 7739"/>
                              <a:gd name="T95" fmla="*/ 7824 h 638"/>
                              <a:gd name="T96" fmla="+- 0 918 765"/>
                              <a:gd name="T97" fmla="*/ T96 w 693"/>
                              <a:gd name="T98" fmla="+- 0 7794 7739"/>
                              <a:gd name="T99" fmla="*/ 7794 h 638"/>
                              <a:gd name="T100" fmla="+- 0 947 765"/>
                              <a:gd name="T101" fmla="*/ T100 w 693"/>
                              <a:gd name="T102" fmla="+- 0 7778 7739"/>
                              <a:gd name="T103" fmla="*/ 7778 h 638"/>
                              <a:gd name="T104" fmla="+- 0 993 765"/>
                              <a:gd name="T105" fmla="*/ T104 w 693"/>
                              <a:gd name="T106" fmla="+- 0 7758 7739"/>
                              <a:gd name="T107" fmla="*/ 7758 h 638"/>
                              <a:gd name="T108" fmla="+- 0 1025 765"/>
                              <a:gd name="T109" fmla="*/ T108 w 693"/>
                              <a:gd name="T110" fmla="+- 0 7752 7739"/>
                              <a:gd name="T111" fmla="*/ 7752 h 638"/>
                              <a:gd name="T112" fmla="+- 0 1181 765"/>
                              <a:gd name="T113" fmla="*/ T112 w 693"/>
                              <a:gd name="T114" fmla="+- 0 7745 7739"/>
                              <a:gd name="T115" fmla="*/ 7745 h 638"/>
                              <a:gd name="T116" fmla="+- 0 1213 765"/>
                              <a:gd name="T117" fmla="*/ T116 w 693"/>
                              <a:gd name="T118" fmla="+- 0 7755 7739"/>
                              <a:gd name="T119" fmla="*/ 7755 h 638"/>
                              <a:gd name="T120" fmla="+- 0 1259 765"/>
                              <a:gd name="T121" fmla="*/ T120 w 693"/>
                              <a:gd name="T122" fmla="+- 0 7771 7739"/>
                              <a:gd name="T123" fmla="*/ 7771 h 638"/>
                              <a:gd name="T124" fmla="+- 0 1291 765"/>
                              <a:gd name="T125" fmla="*/ T124 w 693"/>
                              <a:gd name="T126" fmla="+- 0 7788 7739"/>
                              <a:gd name="T127" fmla="*/ 7788 h 638"/>
                              <a:gd name="T128" fmla="+- 0 1316 765"/>
                              <a:gd name="T129" fmla="*/ T128 w 693"/>
                              <a:gd name="T130" fmla="+- 0 7804 7739"/>
                              <a:gd name="T131" fmla="*/ 7804 h 638"/>
                              <a:gd name="T132" fmla="+- 0 1366 765"/>
                              <a:gd name="T133" fmla="*/ T132 w 693"/>
                              <a:gd name="T134" fmla="+- 0 7843 7739"/>
                              <a:gd name="T135" fmla="*/ 7843 h 638"/>
                              <a:gd name="T136" fmla="+- 0 1398 765"/>
                              <a:gd name="T137" fmla="*/ T136 w 693"/>
                              <a:gd name="T138" fmla="+- 0 7879 7739"/>
                              <a:gd name="T139" fmla="*/ 7879 h 638"/>
                              <a:gd name="T140" fmla="+- 0 1415 765"/>
                              <a:gd name="T141" fmla="*/ T140 w 693"/>
                              <a:gd name="T142" fmla="+- 0 7905 7739"/>
                              <a:gd name="T143" fmla="*/ 7905 h 638"/>
                              <a:gd name="T144" fmla="+- 0 1437 765"/>
                              <a:gd name="T145" fmla="*/ T144 w 693"/>
                              <a:gd name="T146" fmla="+- 0 7948 7739"/>
                              <a:gd name="T147" fmla="*/ 7948 h 638"/>
                              <a:gd name="T148" fmla="+- 0 1444 765"/>
                              <a:gd name="T149" fmla="*/ T148 w 693"/>
                              <a:gd name="T150" fmla="+- 0 7977 7739"/>
                              <a:gd name="T151" fmla="*/ 7977 h 638"/>
                              <a:gd name="T152" fmla="+- 0 1451 765"/>
                              <a:gd name="T153" fmla="*/ T152 w 693"/>
                              <a:gd name="T154" fmla="+- 0 8010 7739"/>
                              <a:gd name="T155" fmla="*/ 8010 h 638"/>
                              <a:gd name="T156" fmla="+- 0 1454 765"/>
                              <a:gd name="T157" fmla="*/ T156 w 693"/>
                              <a:gd name="T158" fmla="+- 0 8043 7739"/>
                              <a:gd name="T159" fmla="*/ 8043 h 638"/>
                              <a:gd name="T160" fmla="+- 0 1454 765"/>
                              <a:gd name="T161" fmla="*/ T160 w 693"/>
                              <a:gd name="T162" fmla="+- 0 8072 7739"/>
                              <a:gd name="T163" fmla="*/ 8072 h 638"/>
                              <a:gd name="T164" fmla="+- 0 1451 765"/>
                              <a:gd name="T165" fmla="*/ T164 w 693"/>
                              <a:gd name="T166" fmla="+- 0 8105 7739"/>
                              <a:gd name="T167" fmla="*/ 8105 h 638"/>
                              <a:gd name="T168" fmla="+- 0 1444 765"/>
                              <a:gd name="T169" fmla="*/ T168 w 693"/>
                              <a:gd name="T170" fmla="+- 0 8137 7739"/>
                              <a:gd name="T171" fmla="*/ 8137 h 638"/>
                              <a:gd name="T172" fmla="+- 0 1437 765"/>
                              <a:gd name="T173" fmla="*/ T172 w 693"/>
                              <a:gd name="T174" fmla="+- 0 8167 7739"/>
                              <a:gd name="T175" fmla="*/ 8167 h 638"/>
                              <a:gd name="T176" fmla="+- 0 1415 765"/>
                              <a:gd name="T177" fmla="*/ T176 w 693"/>
                              <a:gd name="T178" fmla="+- 0 8209 7739"/>
                              <a:gd name="T179" fmla="*/ 8209 h 638"/>
                              <a:gd name="T180" fmla="+- 0 1398 765"/>
                              <a:gd name="T181" fmla="*/ T180 w 693"/>
                              <a:gd name="T182" fmla="+- 0 8236 7739"/>
                              <a:gd name="T183" fmla="*/ 8236 h 638"/>
                              <a:gd name="T184" fmla="+- 0 1366 765"/>
                              <a:gd name="T185" fmla="*/ T184 w 693"/>
                              <a:gd name="T186" fmla="+- 0 8271 7739"/>
                              <a:gd name="T187" fmla="*/ 8271 h 638"/>
                              <a:gd name="T188" fmla="+- 0 1316 765"/>
                              <a:gd name="T189" fmla="*/ T188 w 693"/>
                              <a:gd name="T190" fmla="+- 0 8311 7739"/>
                              <a:gd name="T191" fmla="*/ 8311 h 638"/>
                              <a:gd name="T192" fmla="+- 0 1291 765"/>
                              <a:gd name="T193" fmla="*/ T192 w 693"/>
                              <a:gd name="T194" fmla="+- 0 8327 7739"/>
                              <a:gd name="T195" fmla="*/ 8327 h 638"/>
                              <a:gd name="T196" fmla="+- 0 1259 765"/>
                              <a:gd name="T197" fmla="*/ T196 w 693"/>
                              <a:gd name="T198" fmla="+- 0 8343 7739"/>
                              <a:gd name="T199" fmla="*/ 8343 h 638"/>
                              <a:gd name="T200" fmla="+- 0 1213 765"/>
                              <a:gd name="T201" fmla="*/ T200 w 693"/>
                              <a:gd name="T202" fmla="+- 0 8360 7739"/>
                              <a:gd name="T203" fmla="*/ 8360 h 638"/>
                              <a:gd name="T204" fmla="+- 0 1181 765"/>
                              <a:gd name="T205" fmla="*/ T204 w 693"/>
                              <a:gd name="T206" fmla="+- 0 8370 7739"/>
                              <a:gd name="T207" fmla="*/ 8370 h 638"/>
                              <a:gd name="T208" fmla="+- 0 1078 765"/>
                              <a:gd name="T209" fmla="*/ T208 w 693"/>
                              <a:gd name="T210" fmla="+- 0 8373 7739"/>
                              <a:gd name="T211" fmla="*/ 8373 h 638"/>
                              <a:gd name="T212" fmla="+- 0 1163 765"/>
                              <a:gd name="T213" fmla="*/ T212 w 693"/>
                              <a:gd name="T214" fmla="+- 0 8370 7739"/>
                              <a:gd name="T215" fmla="*/ 8370 h 638"/>
                              <a:gd name="T216" fmla="+- 0 1110 765"/>
                              <a:gd name="T217" fmla="*/ T216 w 693"/>
                              <a:gd name="T218" fmla="+- 0 8376 7739"/>
                              <a:gd name="T219" fmla="*/ 8376 h 638"/>
                              <a:gd name="T220" fmla="+- 0 1128 765"/>
                              <a:gd name="T221" fmla="*/ T220 w 693"/>
                              <a:gd name="T222" fmla="+- 0 8373 7739"/>
                              <a:gd name="T223" fmla="*/ 8373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w="693" h="638">
                                <a:moveTo>
                                  <a:pt x="363" y="3"/>
                                </a:moveTo>
                                <a:lnTo>
                                  <a:pt x="331" y="3"/>
                                </a:lnTo>
                                <a:lnTo>
                                  <a:pt x="345" y="0"/>
                                </a:lnTo>
                                <a:lnTo>
                                  <a:pt x="363" y="3"/>
                                </a:lnTo>
                                <a:close/>
                                <a:moveTo>
                                  <a:pt x="398" y="6"/>
                                </a:moveTo>
                                <a:lnTo>
                                  <a:pt x="295" y="6"/>
                                </a:lnTo>
                                <a:lnTo>
                                  <a:pt x="313" y="3"/>
                                </a:lnTo>
                                <a:lnTo>
                                  <a:pt x="380" y="3"/>
                                </a:lnTo>
                                <a:lnTo>
                                  <a:pt x="398" y="6"/>
                                </a:lnTo>
                                <a:close/>
                                <a:moveTo>
                                  <a:pt x="416" y="631"/>
                                </a:moveTo>
                                <a:lnTo>
                                  <a:pt x="277" y="631"/>
                                </a:lnTo>
                                <a:lnTo>
                                  <a:pt x="260" y="624"/>
                                </a:lnTo>
                                <a:lnTo>
                                  <a:pt x="245" y="621"/>
                                </a:lnTo>
                                <a:lnTo>
                                  <a:pt x="228" y="617"/>
                                </a:lnTo>
                                <a:lnTo>
                                  <a:pt x="199" y="604"/>
                                </a:lnTo>
                                <a:lnTo>
                                  <a:pt x="182" y="598"/>
                                </a:lnTo>
                                <a:lnTo>
                                  <a:pt x="167" y="588"/>
                                </a:lnTo>
                                <a:lnTo>
                                  <a:pt x="153" y="581"/>
                                </a:lnTo>
                                <a:lnTo>
                                  <a:pt x="142" y="572"/>
                                </a:lnTo>
                                <a:lnTo>
                                  <a:pt x="114" y="552"/>
                                </a:lnTo>
                                <a:lnTo>
                                  <a:pt x="93" y="532"/>
                                </a:lnTo>
                                <a:lnTo>
                                  <a:pt x="71" y="506"/>
                                </a:lnTo>
                                <a:lnTo>
                                  <a:pt x="61" y="497"/>
                                </a:lnTo>
                                <a:lnTo>
                                  <a:pt x="54" y="483"/>
                                </a:lnTo>
                                <a:lnTo>
                                  <a:pt x="43" y="470"/>
                                </a:lnTo>
                                <a:lnTo>
                                  <a:pt x="36" y="454"/>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36" y="183"/>
                                </a:lnTo>
                                <a:lnTo>
                                  <a:pt x="43" y="166"/>
                                </a:lnTo>
                                <a:lnTo>
                                  <a:pt x="54" y="153"/>
                                </a:lnTo>
                                <a:lnTo>
                                  <a:pt x="61" y="140"/>
                                </a:lnTo>
                                <a:lnTo>
                                  <a:pt x="71" y="130"/>
                                </a:lnTo>
                                <a:lnTo>
                                  <a:pt x="93" y="104"/>
                                </a:lnTo>
                                <a:lnTo>
                                  <a:pt x="114" y="85"/>
                                </a:lnTo>
                                <a:lnTo>
                                  <a:pt x="142" y="65"/>
                                </a:lnTo>
                                <a:lnTo>
                                  <a:pt x="153" y="55"/>
                                </a:lnTo>
                                <a:lnTo>
                                  <a:pt x="167" y="49"/>
                                </a:lnTo>
                                <a:lnTo>
                                  <a:pt x="182" y="39"/>
                                </a:lnTo>
                                <a:lnTo>
                                  <a:pt x="199" y="32"/>
                                </a:lnTo>
                                <a:lnTo>
                                  <a:pt x="228" y="19"/>
                                </a:lnTo>
                                <a:lnTo>
                                  <a:pt x="245" y="16"/>
                                </a:lnTo>
                                <a:lnTo>
                                  <a:pt x="260" y="13"/>
                                </a:lnTo>
                                <a:lnTo>
                                  <a:pt x="277" y="6"/>
                                </a:lnTo>
                                <a:lnTo>
                                  <a:pt x="416" y="6"/>
                                </a:lnTo>
                                <a:lnTo>
                                  <a:pt x="434" y="13"/>
                                </a:lnTo>
                                <a:lnTo>
                                  <a:pt x="448" y="16"/>
                                </a:lnTo>
                                <a:lnTo>
                                  <a:pt x="466" y="19"/>
                                </a:lnTo>
                                <a:lnTo>
                                  <a:pt x="494" y="32"/>
                                </a:lnTo>
                                <a:lnTo>
                                  <a:pt x="512" y="39"/>
                                </a:lnTo>
                                <a:lnTo>
                                  <a:pt x="526" y="49"/>
                                </a:lnTo>
                                <a:lnTo>
                                  <a:pt x="540" y="55"/>
                                </a:lnTo>
                                <a:lnTo>
                                  <a:pt x="551" y="65"/>
                                </a:lnTo>
                                <a:lnTo>
                                  <a:pt x="579" y="85"/>
                                </a:lnTo>
                                <a:lnTo>
                                  <a:pt x="601" y="104"/>
                                </a:lnTo>
                                <a:lnTo>
                                  <a:pt x="622" y="130"/>
                                </a:lnTo>
                                <a:lnTo>
                                  <a:pt x="633" y="140"/>
                                </a:lnTo>
                                <a:lnTo>
                                  <a:pt x="640" y="153"/>
                                </a:lnTo>
                                <a:lnTo>
                                  <a:pt x="650" y="166"/>
                                </a:lnTo>
                                <a:lnTo>
                                  <a:pt x="657" y="183"/>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57" y="454"/>
                                </a:lnTo>
                                <a:lnTo>
                                  <a:pt x="650" y="470"/>
                                </a:lnTo>
                                <a:lnTo>
                                  <a:pt x="640" y="483"/>
                                </a:lnTo>
                                <a:lnTo>
                                  <a:pt x="633" y="497"/>
                                </a:lnTo>
                                <a:lnTo>
                                  <a:pt x="622" y="506"/>
                                </a:lnTo>
                                <a:lnTo>
                                  <a:pt x="601" y="532"/>
                                </a:lnTo>
                                <a:lnTo>
                                  <a:pt x="579" y="552"/>
                                </a:lnTo>
                                <a:lnTo>
                                  <a:pt x="551" y="572"/>
                                </a:lnTo>
                                <a:lnTo>
                                  <a:pt x="540" y="581"/>
                                </a:lnTo>
                                <a:lnTo>
                                  <a:pt x="526" y="588"/>
                                </a:lnTo>
                                <a:lnTo>
                                  <a:pt x="512" y="598"/>
                                </a:lnTo>
                                <a:lnTo>
                                  <a:pt x="494" y="604"/>
                                </a:lnTo>
                                <a:lnTo>
                                  <a:pt x="466" y="617"/>
                                </a:lnTo>
                                <a:lnTo>
                                  <a:pt x="448" y="621"/>
                                </a:lnTo>
                                <a:lnTo>
                                  <a:pt x="434" y="624"/>
                                </a:lnTo>
                                <a:lnTo>
                                  <a:pt x="416" y="631"/>
                                </a:lnTo>
                                <a:close/>
                                <a:moveTo>
                                  <a:pt x="380" y="634"/>
                                </a:moveTo>
                                <a:lnTo>
                                  <a:pt x="313" y="634"/>
                                </a:lnTo>
                                <a:lnTo>
                                  <a:pt x="295" y="631"/>
                                </a:lnTo>
                                <a:lnTo>
                                  <a:pt x="398" y="631"/>
                                </a:lnTo>
                                <a:lnTo>
                                  <a:pt x="380" y="634"/>
                                </a:lnTo>
                                <a:close/>
                                <a:moveTo>
                                  <a:pt x="345" y="637"/>
                                </a:moveTo>
                                <a:lnTo>
                                  <a:pt x="331" y="634"/>
                                </a:lnTo>
                                <a:lnTo>
                                  <a:pt x="363" y="634"/>
                                </a:lnTo>
                                <a:lnTo>
                                  <a:pt x="345" y="637"/>
                                </a:lnTo>
                                <a:close/>
                              </a:path>
                            </a:pathLst>
                          </a:custGeom>
                          <a:solidFill>
                            <a:srgbClr val="000000"/>
                          </a:solidFill>
                          <a:ln>
                            <a:noFill/>
                          </a:ln>
                        </wps:spPr>
                        <wps:bodyPr rot="0" vert="horz" wrap="square" lIns="91440" tIns="45720" rIns="91440" bIns="45720" anchor="t" anchorCtr="0" upright="1">
                          <a:noAutofit/>
                        </wps:bodyPr>
                      </wps:wsp>
                      <wps:wsp>
                        <wps:cNvPr id="462024439" name="Freeform 119"/>
                        <wps:cNvSpPr/>
                        <wps:spPr bwMode="auto">
                          <a:xfrm>
                            <a:off x="765" y="7738"/>
                            <a:ext cx="693" cy="638"/>
                          </a:xfrm>
                          <a:custGeom>
                            <a:avLst/>
                            <a:gdLst>
                              <a:gd name="T0" fmla="+- 0 1078 765"/>
                              <a:gd name="T1" fmla="*/ T0 w 693"/>
                              <a:gd name="T2" fmla="+- 0 8373 7739"/>
                              <a:gd name="T3" fmla="*/ 8373 h 638"/>
                              <a:gd name="T4" fmla="+- 0 1025 765"/>
                              <a:gd name="T5" fmla="*/ T4 w 693"/>
                              <a:gd name="T6" fmla="+- 0 8363 7739"/>
                              <a:gd name="T7" fmla="*/ 8363 h 638"/>
                              <a:gd name="T8" fmla="+- 0 978 765"/>
                              <a:gd name="T9" fmla="*/ T8 w 693"/>
                              <a:gd name="T10" fmla="+- 0 8350 7739"/>
                              <a:gd name="T11" fmla="*/ 8350 h 638"/>
                              <a:gd name="T12" fmla="+- 0 932 765"/>
                              <a:gd name="T13" fmla="*/ T12 w 693"/>
                              <a:gd name="T14" fmla="+- 0 8327 7739"/>
                              <a:gd name="T15" fmla="*/ 8327 h 638"/>
                              <a:gd name="T16" fmla="+- 0 893 765"/>
                              <a:gd name="T17" fmla="*/ T16 w 693"/>
                              <a:gd name="T18" fmla="+- 0 8301 7739"/>
                              <a:gd name="T19" fmla="*/ 8301 h 638"/>
                              <a:gd name="T20" fmla="+- 0 858 765"/>
                              <a:gd name="T21" fmla="*/ T20 w 693"/>
                              <a:gd name="T22" fmla="+- 0 8271 7739"/>
                              <a:gd name="T23" fmla="*/ 8271 h 638"/>
                              <a:gd name="T24" fmla="+- 0 826 765"/>
                              <a:gd name="T25" fmla="*/ T24 w 693"/>
                              <a:gd name="T26" fmla="+- 0 8236 7739"/>
                              <a:gd name="T27" fmla="*/ 8236 h 638"/>
                              <a:gd name="T28" fmla="+- 0 801 765"/>
                              <a:gd name="T29" fmla="*/ T28 w 693"/>
                              <a:gd name="T30" fmla="+- 0 8193 7739"/>
                              <a:gd name="T31" fmla="*/ 8193 h 638"/>
                              <a:gd name="T32" fmla="+- 0 783 765"/>
                              <a:gd name="T33" fmla="*/ T32 w 693"/>
                              <a:gd name="T34" fmla="+- 0 8151 7739"/>
                              <a:gd name="T35" fmla="*/ 8151 h 638"/>
                              <a:gd name="T36" fmla="+- 0 773 765"/>
                              <a:gd name="T37" fmla="*/ T36 w 693"/>
                              <a:gd name="T38" fmla="+- 0 8105 7739"/>
                              <a:gd name="T39" fmla="*/ 8105 h 638"/>
                              <a:gd name="T40" fmla="+- 0 765 765"/>
                              <a:gd name="T41" fmla="*/ T40 w 693"/>
                              <a:gd name="T42" fmla="+- 0 8056 7739"/>
                              <a:gd name="T43" fmla="*/ 8056 h 638"/>
                              <a:gd name="T44" fmla="+- 0 773 765"/>
                              <a:gd name="T45" fmla="*/ T44 w 693"/>
                              <a:gd name="T46" fmla="+- 0 8010 7739"/>
                              <a:gd name="T47" fmla="*/ 8010 h 638"/>
                              <a:gd name="T48" fmla="+- 0 783 765"/>
                              <a:gd name="T49" fmla="*/ T48 w 693"/>
                              <a:gd name="T50" fmla="+- 0 7964 7739"/>
                              <a:gd name="T51" fmla="*/ 7964 h 638"/>
                              <a:gd name="T52" fmla="+- 0 801 765"/>
                              <a:gd name="T53" fmla="*/ T52 w 693"/>
                              <a:gd name="T54" fmla="+- 0 7922 7739"/>
                              <a:gd name="T55" fmla="*/ 7922 h 638"/>
                              <a:gd name="T56" fmla="+- 0 826 765"/>
                              <a:gd name="T57" fmla="*/ T56 w 693"/>
                              <a:gd name="T58" fmla="+- 0 7879 7739"/>
                              <a:gd name="T59" fmla="*/ 7879 h 638"/>
                              <a:gd name="T60" fmla="+- 0 858 765"/>
                              <a:gd name="T61" fmla="*/ T60 w 693"/>
                              <a:gd name="T62" fmla="+- 0 7843 7739"/>
                              <a:gd name="T63" fmla="*/ 7843 h 638"/>
                              <a:gd name="T64" fmla="+- 0 893 765"/>
                              <a:gd name="T65" fmla="*/ T64 w 693"/>
                              <a:gd name="T66" fmla="+- 0 7814 7739"/>
                              <a:gd name="T67" fmla="*/ 7814 h 638"/>
                              <a:gd name="T68" fmla="+- 0 932 765"/>
                              <a:gd name="T69" fmla="*/ T68 w 693"/>
                              <a:gd name="T70" fmla="+- 0 7788 7739"/>
                              <a:gd name="T71" fmla="*/ 7788 h 638"/>
                              <a:gd name="T72" fmla="+- 0 978 765"/>
                              <a:gd name="T73" fmla="*/ T72 w 693"/>
                              <a:gd name="T74" fmla="+- 0 7765 7739"/>
                              <a:gd name="T75" fmla="*/ 7765 h 638"/>
                              <a:gd name="T76" fmla="+- 0 1025 765"/>
                              <a:gd name="T77" fmla="*/ T76 w 693"/>
                              <a:gd name="T78" fmla="+- 0 7752 7739"/>
                              <a:gd name="T79" fmla="*/ 7752 h 638"/>
                              <a:gd name="T80" fmla="+- 0 1078 765"/>
                              <a:gd name="T81" fmla="*/ T80 w 693"/>
                              <a:gd name="T82" fmla="+- 0 7742 7739"/>
                              <a:gd name="T83" fmla="*/ 7742 h 638"/>
                              <a:gd name="T84" fmla="+- 0 1128 765"/>
                              <a:gd name="T85" fmla="*/ T84 w 693"/>
                              <a:gd name="T86" fmla="+- 0 7742 7739"/>
                              <a:gd name="T87" fmla="*/ 7742 h 638"/>
                              <a:gd name="T88" fmla="+- 0 1181 765"/>
                              <a:gd name="T89" fmla="*/ T88 w 693"/>
                              <a:gd name="T90" fmla="+- 0 7745 7739"/>
                              <a:gd name="T91" fmla="*/ 7745 h 638"/>
                              <a:gd name="T92" fmla="+- 0 1231 765"/>
                              <a:gd name="T93" fmla="*/ T92 w 693"/>
                              <a:gd name="T94" fmla="+- 0 7758 7739"/>
                              <a:gd name="T95" fmla="*/ 7758 h 638"/>
                              <a:gd name="T96" fmla="+- 0 1277 765"/>
                              <a:gd name="T97" fmla="*/ T96 w 693"/>
                              <a:gd name="T98" fmla="+- 0 7778 7739"/>
                              <a:gd name="T99" fmla="*/ 7778 h 638"/>
                              <a:gd name="T100" fmla="+- 0 1316 765"/>
                              <a:gd name="T101" fmla="*/ T100 w 693"/>
                              <a:gd name="T102" fmla="+- 0 7804 7739"/>
                              <a:gd name="T103" fmla="*/ 7804 h 638"/>
                              <a:gd name="T104" fmla="+- 0 1355 765"/>
                              <a:gd name="T105" fmla="*/ T104 w 693"/>
                              <a:gd name="T106" fmla="+- 0 7833 7739"/>
                              <a:gd name="T107" fmla="*/ 7833 h 638"/>
                              <a:gd name="T108" fmla="+- 0 1387 765"/>
                              <a:gd name="T109" fmla="*/ T108 w 693"/>
                              <a:gd name="T110" fmla="+- 0 7869 7739"/>
                              <a:gd name="T111" fmla="*/ 7869 h 638"/>
                              <a:gd name="T112" fmla="+- 0 1415 765"/>
                              <a:gd name="T113" fmla="*/ T112 w 693"/>
                              <a:gd name="T114" fmla="+- 0 7905 7739"/>
                              <a:gd name="T115" fmla="*/ 7905 h 638"/>
                              <a:gd name="T116" fmla="+- 0 1437 765"/>
                              <a:gd name="T117" fmla="*/ T116 w 693"/>
                              <a:gd name="T118" fmla="+- 0 7948 7739"/>
                              <a:gd name="T119" fmla="*/ 7948 h 638"/>
                              <a:gd name="T120" fmla="+- 0 1451 765"/>
                              <a:gd name="T121" fmla="*/ T120 w 693"/>
                              <a:gd name="T122" fmla="+- 0 7994 7739"/>
                              <a:gd name="T123" fmla="*/ 7994 h 638"/>
                              <a:gd name="T124" fmla="+- 0 1454 765"/>
                              <a:gd name="T125" fmla="*/ T124 w 693"/>
                              <a:gd name="T126" fmla="+- 0 8043 7739"/>
                              <a:gd name="T127" fmla="*/ 8043 h 638"/>
                              <a:gd name="T128" fmla="+- 0 1454 765"/>
                              <a:gd name="T129" fmla="*/ T128 w 693"/>
                              <a:gd name="T130" fmla="+- 0 8088 7739"/>
                              <a:gd name="T131" fmla="*/ 8088 h 638"/>
                              <a:gd name="T132" fmla="+- 0 1444 765"/>
                              <a:gd name="T133" fmla="*/ T132 w 693"/>
                              <a:gd name="T134" fmla="+- 0 8137 7739"/>
                              <a:gd name="T135" fmla="*/ 8137 h 638"/>
                              <a:gd name="T136" fmla="+- 0 1429 765"/>
                              <a:gd name="T137" fmla="*/ T136 w 693"/>
                              <a:gd name="T138" fmla="+- 0 8180 7739"/>
                              <a:gd name="T139" fmla="*/ 8180 h 638"/>
                              <a:gd name="T140" fmla="+- 0 1405 765"/>
                              <a:gd name="T141" fmla="*/ T140 w 693"/>
                              <a:gd name="T142" fmla="+- 0 8222 7739"/>
                              <a:gd name="T143" fmla="*/ 8222 h 638"/>
                              <a:gd name="T144" fmla="+- 0 1376 765"/>
                              <a:gd name="T145" fmla="*/ T144 w 693"/>
                              <a:gd name="T146" fmla="+- 0 8258 7739"/>
                              <a:gd name="T147" fmla="*/ 8258 h 638"/>
                              <a:gd name="T148" fmla="+- 0 1344 765"/>
                              <a:gd name="T149" fmla="*/ T148 w 693"/>
                              <a:gd name="T150" fmla="+- 0 8291 7739"/>
                              <a:gd name="T151" fmla="*/ 8291 h 638"/>
                              <a:gd name="T152" fmla="+- 0 1305 765"/>
                              <a:gd name="T153" fmla="*/ T152 w 693"/>
                              <a:gd name="T154" fmla="+- 0 8320 7739"/>
                              <a:gd name="T155" fmla="*/ 8320 h 638"/>
                              <a:gd name="T156" fmla="+- 0 1259 765"/>
                              <a:gd name="T157" fmla="*/ T156 w 693"/>
                              <a:gd name="T158" fmla="+- 0 8343 7739"/>
                              <a:gd name="T159" fmla="*/ 8343 h 638"/>
                              <a:gd name="T160" fmla="+- 0 1213 765"/>
                              <a:gd name="T161" fmla="*/ T160 w 693"/>
                              <a:gd name="T162" fmla="+- 0 8360 7739"/>
                              <a:gd name="T163" fmla="*/ 8360 h 638"/>
                              <a:gd name="T164" fmla="+- 0 1163 765"/>
                              <a:gd name="T165" fmla="*/ T164 w 693"/>
                              <a:gd name="T166" fmla="+- 0 8370 7739"/>
                              <a:gd name="T167" fmla="*/ 8370 h 638"/>
                              <a:gd name="T168" fmla="+- 0 1110 765"/>
                              <a:gd name="T169" fmla="*/ T168 w 693"/>
                              <a:gd name="T170" fmla="+- 0 8376 7739"/>
                              <a:gd name="T171" fmla="*/ 8376 h 63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693" h="638">
                                <a:moveTo>
                                  <a:pt x="345" y="637"/>
                                </a:moveTo>
                                <a:lnTo>
                                  <a:pt x="331" y="634"/>
                                </a:lnTo>
                                <a:lnTo>
                                  <a:pt x="313" y="634"/>
                                </a:lnTo>
                                <a:lnTo>
                                  <a:pt x="295" y="631"/>
                                </a:lnTo>
                                <a:lnTo>
                                  <a:pt x="277" y="631"/>
                                </a:lnTo>
                                <a:lnTo>
                                  <a:pt x="260" y="624"/>
                                </a:lnTo>
                                <a:lnTo>
                                  <a:pt x="245" y="621"/>
                                </a:lnTo>
                                <a:lnTo>
                                  <a:pt x="228" y="617"/>
                                </a:lnTo>
                                <a:lnTo>
                                  <a:pt x="213" y="611"/>
                                </a:lnTo>
                                <a:lnTo>
                                  <a:pt x="199" y="604"/>
                                </a:lnTo>
                                <a:lnTo>
                                  <a:pt x="182" y="598"/>
                                </a:lnTo>
                                <a:lnTo>
                                  <a:pt x="167" y="588"/>
                                </a:lnTo>
                                <a:lnTo>
                                  <a:pt x="153" y="581"/>
                                </a:lnTo>
                                <a:lnTo>
                                  <a:pt x="142" y="572"/>
                                </a:lnTo>
                                <a:lnTo>
                                  <a:pt x="128" y="562"/>
                                </a:lnTo>
                                <a:lnTo>
                                  <a:pt x="114" y="552"/>
                                </a:lnTo>
                                <a:lnTo>
                                  <a:pt x="103" y="542"/>
                                </a:lnTo>
                                <a:lnTo>
                                  <a:pt x="93" y="532"/>
                                </a:lnTo>
                                <a:lnTo>
                                  <a:pt x="82" y="519"/>
                                </a:lnTo>
                                <a:lnTo>
                                  <a:pt x="71" y="506"/>
                                </a:lnTo>
                                <a:lnTo>
                                  <a:pt x="61" y="497"/>
                                </a:lnTo>
                                <a:lnTo>
                                  <a:pt x="54" y="483"/>
                                </a:lnTo>
                                <a:lnTo>
                                  <a:pt x="43" y="470"/>
                                </a:lnTo>
                                <a:lnTo>
                                  <a:pt x="36" y="454"/>
                                </a:lnTo>
                                <a:lnTo>
                                  <a:pt x="29" y="441"/>
                                </a:lnTo>
                                <a:lnTo>
                                  <a:pt x="22" y="428"/>
                                </a:lnTo>
                                <a:lnTo>
                                  <a:pt x="18" y="412"/>
                                </a:lnTo>
                                <a:lnTo>
                                  <a:pt x="15" y="398"/>
                                </a:lnTo>
                                <a:lnTo>
                                  <a:pt x="8" y="382"/>
                                </a:lnTo>
                                <a:lnTo>
                                  <a:pt x="8" y="366"/>
                                </a:lnTo>
                                <a:lnTo>
                                  <a:pt x="4" y="349"/>
                                </a:lnTo>
                                <a:lnTo>
                                  <a:pt x="4" y="333"/>
                                </a:lnTo>
                                <a:lnTo>
                                  <a:pt x="0" y="317"/>
                                </a:lnTo>
                                <a:lnTo>
                                  <a:pt x="4" y="304"/>
                                </a:lnTo>
                                <a:lnTo>
                                  <a:pt x="4" y="287"/>
                                </a:lnTo>
                                <a:lnTo>
                                  <a:pt x="8" y="271"/>
                                </a:lnTo>
                                <a:lnTo>
                                  <a:pt x="8" y="255"/>
                                </a:lnTo>
                                <a:lnTo>
                                  <a:pt x="15" y="238"/>
                                </a:lnTo>
                                <a:lnTo>
                                  <a:pt x="18" y="225"/>
                                </a:lnTo>
                                <a:lnTo>
                                  <a:pt x="22" y="209"/>
                                </a:lnTo>
                                <a:lnTo>
                                  <a:pt x="29" y="196"/>
                                </a:lnTo>
                                <a:lnTo>
                                  <a:pt x="36" y="183"/>
                                </a:lnTo>
                                <a:lnTo>
                                  <a:pt x="43" y="166"/>
                                </a:lnTo>
                                <a:lnTo>
                                  <a:pt x="54" y="153"/>
                                </a:lnTo>
                                <a:lnTo>
                                  <a:pt x="61" y="140"/>
                                </a:lnTo>
                                <a:lnTo>
                                  <a:pt x="71" y="130"/>
                                </a:lnTo>
                                <a:lnTo>
                                  <a:pt x="82" y="117"/>
                                </a:lnTo>
                                <a:lnTo>
                                  <a:pt x="93" y="104"/>
                                </a:lnTo>
                                <a:lnTo>
                                  <a:pt x="103" y="94"/>
                                </a:lnTo>
                                <a:lnTo>
                                  <a:pt x="114" y="85"/>
                                </a:lnTo>
                                <a:lnTo>
                                  <a:pt x="128" y="75"/>
                                </a:lnTo>
                                <a:lnTo>
                                  <a:pt x="142" y="65"/>
                                </a:lnTo>
                                <a:lnTo>
                                  <a:pt x="153" y="55"/>
                                </a:lnTo>
                                <a:lnTo>
                                  <a:pt x="167" y="49"/>
                                </a:lnTo>
                                <a:lnTo>
                                  <a:pt x="182" y="39"/>
                                </a:lnTo>
                                <a:lnTo>
                                  <a:pt x="199" y="32"/>
                                </a:lnTo>
                                <a:lnTo>
                                  <a:pt x="213" y="26"/>
                                </a:lnTo>
                                <a:lnTo>
                                  <a:pt x="228" y="19"/>
                                </a:lnTo>
                                <a:lnTo>
                                  <a:pt x="245" y="16"/>
                                </a:lnTo>
                                <a:lnTo>
                                  <a:pt x="260" y="13"/>
                                </a:lnTo>
                                <a:lnTo>
                                  <a:pt x="277" y="6"/>
                                </a:lnTo>
                                <a:lnTo>
                                  <a:pt x="295" y="6"/>
                                </a:lnTo>
                                <a:lnTo>
                                  <a:pt x="313" y="3"/>
                                </a:lnTo>
                                <a:lnTo>
                                  <a:pt x="331" y="3"/>
                                </a:lnTo>
                                <a:lnTo>
                                  <a:pt x="345" y="0"/>
                                </a:lnTo>
                                <a:lnTo>
                                  <a:pt x="363" y="3"/>
                                </a:lnTo>
                                <a:lnTo>
                                  <a:pt x="380" y="3"/>
                                </a:lnTo>
                                <a:lnTo>
                                  <a:pt x="398" y="6"/>
                                </a:lnTo>
                                <a:lnTo>
                                  <a:pt x="416" y="6"/>
                                </a:lnTo>
                                <a:lnTo>
                                  <a:pt x="434" y="13"/>
                                </a:lnTo>
                                <a:lnTo>
                                  <a:pt x="448" y="16"/>
                                </a:lnTo>
                                <a:lnTo>
                                  <a:pt x="466" y="19"/>
                                </a:lnTo>
                                <a:lnTo>
                                  <a:pt x="480" y="26"/>
                                </a:lnTo>
                                <a:lnTo>
                                  <a:pt x="494" y="32"/>
                                </a:lnTo>
                                <a:lnTo>
                                  <a:pt x="512" y="39"/>
                                </a:lnTo>
                                <a:lnTo>
                                  <a:pt x="526" y="49"/>
                                </a:lnTo>
                                <a:lnTo>
                                  <a:pt x="540" y="55"/>
                                </a:lnTo>
                                <a:lnTo>
                                  <a:pt x="551" y="65"/>
                                </a:lnTo>
                                <a:lnTo>
                                  <a:pt x="565" y="75"/>
                                </a:lnTo>
                                <a:lnTo>
                                  <a:pt x="579" y="85"/>
                                </a:lnTo>
                                <a:lnTo>
                                  <a:pt x="590" y="94"/>
                                </a:lnTo>
                                <a:lnTo>
                                  <a:pt x="601" y="104"/>
                                </a:lnTo>
                                <a:lnTo>
                                  <a:pt x="611" y="117"/>
                                </a:lnTo>
                                <a:lnTo>
                                  <a:pt x="622" y="130"/>
                                </a:lnTo>
                                <a:lnTo>
                                  <a:pt x="633" y="140"/>
                                </a:lnTo>
                                <a:lnTo>
                                  <a:pt x="640" y="153"/>
                                </a:lnTo>
                                <a:lnTo>
                                  <a:pt x="650" y="166"/>
                                </a:lnTo>
                                <a:lnTo>
                                  <a:pt x="657" y="183"/>
                                </a:lnTo>
                                <a:lnTo>
                                  <a:pt x="664" y="196"/>
                                </a:lnTo>
                                <a:lnTo>
                                  <a:pt x="672" y="209"/>
                                </a:lnTo>
                                <a:lnTo>
                                  <a:pt x="675" y="225"/>
                                </a:lnTo>
                                <a:lnTo>
                                  <a:pt x="679" y="238"/>
                                </a:lnTo>
                                <a:lnTo>
                                  <a:pt x="686" y="255"/>
                                </a:lnTo>
                                <a:lnTo>
                                  <a:pt x="686" y="271"/>
                                </a:lnTo>
                                <a:lnTo>
                                  <a:pt x="689" y="287"/>
                                </a:lnTo>
                                <a:lnTo>
                                  <a:pt x="689" y="304"/>
                                </a:lnTo>
                                <a:lnTo>
                                  <a:pt x="693" y="317"/>
                                </a:lnTo>
                                <a:lnTo>
                                  <a:pt x="689" y="333"/>
                                </a:lnTo>
                                <a:lnTo>
                                  <a:pt x="689" y="349"/>
                                </a:lnTo>
                                <a:lnTo>
                                  <a:pt x="686" y="366"/>
                                </a:lnTo>
                                <a:lnTo>
                                  <a:pt x="686" y="382"/>
                                </a:lnTo>
                                <a:lnTo>
                                  <a:pt x="679" y="398"/>
                                </a:lnTo>
                                <a:lnTo>
                                  <a:pt x="675" y="412"/>
                                </a:lnTo>
                                <a:lnTo>
                                  <a:pt x="672" y="428"/>
                                </a:lnTo>
                                <a:lnTo>
                                  <a:pt x="664" y="441"/>
                                </a:lnTo>
                                <a:lnTo>
                                  <a:pt x="657" y="454"/>
                                </a:lnTo>
                                <a:lnTo>
                                  <a:pt x="650" y="470"/>
                                </a:lnTo>
                                <a:lnTo>
                                  <a:pt x="640" y="483"/>
                                </a:lnTo>
                                <a:lnTo>
                                  <a:pt x="633" y="497"/>
                                </a:lnTo>
                                <a:lnTo>
                                  <a:pt x="622" y="506"/>
                                </a:lnTo>
                                <a:lnTo>
                                  <a:pt x="611" y="519"/>
                                </a:lnTo>
                                <a:lnTo>
                                  <a:pt x="601" y="532"/>
                                </a:lnTo>
                                <a:lnTo>
                                  <a:pt x="590" y="542"/>
                                </a:lnTo>
                                <a:lnTo>
                                  <a:pt x="579" y="552"/>
                                </a:lnTo>
                                <a:lnTo>
                                  <a:pt x="565" y="562"/>
                                </a:lnTo>
                                <a:lnTo>
                                  <a:pt x="551" y="572"/>
                                </a:lnTo>
                                <a:lnTo>
                                  <a:pt x="540" y="581"/>
                                </a:lnTo>
                                <a:lnTo>
                                  <a:pt x="526" y="588"/>
                                </a:lnTo>
                                <a:lnTo>
                                  <a:pt x="512" y="598"/>
                                </a:lnTo>
                                <a:lnTo>
                                  <a:pt x="494" y="604"/>
                                </a:lnTo>
                                <a:lnTo>
                                  <a:pt x="480" y="611"/>
                                </a:lnTo>
                                <a:lnTo>
                                  <a:pt x="466" y="617"/>
                                </a:lnTo>
                                <a:lnTo>
                                  <a:pt x="448" y="621"/>
                                </a:lnTo>
                                <a:lnTo>
                                  <a:pt x="434" y="624"/>
                                </a:lnTo>
                                <a:lnTo>
                                  <a:pt x="416" y="631"/>
                                </a:lnTo>
                                <a:lnTo>
                                  <a:pt x="398" y="631"/>
                                </a:lnTo>
                                <a:lnTo>
                                  <a:pt x="380" y="634"/>
                                </a:lnTo>
                                <a:lnTo>
                                  <a:pt x="363" y="634"/>
                                </a:lnTo>
                                <a:lnTo>
                                  <a:pt x="345" y="637"/>
                                </a:lnTo>
                              </a:path>
                            </a:pathLst>
                          </a:custGeom>
                          <a:noFill/>
                          <a:ln w="2158">
                            <a:solidFill>
                              <a:srgbClr val="000000"/>
                            </a:solidFill>
                            <a:round/>
                          </a:ln>
                        </wps:spPr>
                        <wps:bodyPr rot="0" vert="horz" wrap="square" lIns="91440" tIns="45720" rIns="91440" bIns="45720" anchor="t" anchorCtr="0" upright="1">
                          <a:noAutofit/>
                        </wps:bodyPr>
                      </wps:wsp>
                      <wps:wsp>
                        <wps:cNvPr id="991136395" name="AutoShape 120"/>
                        <wps:cNvSpPr/>
                        <wps:spPr bwMode="auto">
                          <a:xfrm>
                            <a:off x="818" y="7787"/>
                            <a:ext cx="586" cy="540"/>
                          </a:xfrm>
                          <a:custGeom>
                            <a:avLst/>
                            <a:gdLst>
                              <a:gd name="T0" fmla="+- 0 1067 819"/>
                              <a:gd name="T1" fmla="*/ T0 w 586"/>
                              <a:gd name="T2" fmla="+- 0 7791 7788"/>
                              <a:gd name="T3" fmla="*/ 7791 h 540"/>
                              <a:gd name="T4" fmla="+- 0 1142 819"/>
                              <a:gd name="T5" fmla="*/ T4 w 586"/>
                              <a:gd name="T6" fmla="+- 0 7788 7788"/>
                              <a:gd name="T7" fmla="*/ 7788 h 540"/>
                              <a:gd name="T8" fmla="+- 0 1170 819"/>
                              <a:gd name="T9" fmla="*/ T8 w 586"/>
                              <a:gd name="T10" fmla="+- 0 8324 7788"/>
                              <a:gd name="T11" fmla="*/ 8324 h 540"/>
                              <a:gd name="T12" fmla="+- 0 1025 819"/>
                              <a:gd name="T13" fmla="*/ T12 w 586"/>
                              <a:gd name="T14" fmla="+- 0 8317 7788"/>
                              <a:gd name="T15" fmla="*/ 8317 h 540"/>
                              <a:gd name="T16" fmla="+- 0 996 819"/>
                              <a:gd name="T17" fmla="*/ T16 w 586"/>
                              <a:gd name="T18" fmla="+- 0 8307 7788"/>
                              <a:gd name="T19" fmla="*/ 8307 h 540"/>
                              <a:gd name="T20" fmla="+- 0 971 819"/>
                              <a:gd name="T21" fmla="*/ T20 w 586"/>
                              <a:gd name="T22" fmla="+- 0 8294 7788"/>
                              <a:gd name="T23" fmla="*/ 8294 h 540"/>
                              <a:gd name="T24" fmla="+- 0 947 819"/>
                              <a:gd name="T25" fmla="*/ T24 w 586"/>
                              <a:gd name="T26" fmla="+- 0 8281 7788"/>
                              <a:gd name="T27" fmla="*/ 8281 h 540"/>
                              <a:gd name="T28" fmla="+- 0 925 819"/>
                              <a:gd name="T29" fmla="*/ T28 w 586"/>
                              <a:gd name="T30" fmla="+- 0 8265 7788"/>
                              <a:gd name="T31" fmla="*/ 8265 h 540"/>
                              <a:gd name="T32" fmla="+- 0 893 819"/>
                              <a:gd name="T33" fmla="*/ T32 w 586"/>
                              <a:gd name="T34" fmla="+- 0 8239 7788"/>
                              <a:gd name="T35" fmla="*/ 8239 h 540"/>
                              <a:gd name="T36" fmla="+- 0 875 819"/>
                              <a:gd name="T37" fmla="*/ T36 w 586"/>
                              <a:gd name="T38" fmla="+- 0 8219 7788"/>
                              <a:gd name="T39" fmla="*/ 8219 h 540"/>
                              <a:gd name="T40" fmla="+- 0 861 819"/>
                              <a:gd name="T41" fmla="*/ T40 w 586"/>
                              <a:gd name="T42" fmla="+- 0 8196 7788"/>
                              <a:gd name="T43" fmla="*/ 8196 h 540"/>
                              <a:gd name="T44" fmla="+- 0 847 819"/>
                              <a:gd name="T45" fmla="*/ T44 w 586"/>
                              <a:gd name="T46" fmla="+- 0 8173 7788"/>
                              <a:gd name="T47" fmla="*/ 8173 h 540"/>
                              <a:gd name="T48" fmla="+- 0 836 819"/>
                              <a:gd name="T49" fmla="*/ T48 w 586"/>
                              <a:gd name="T50" fmla="+- 0 8151 7788"/>
                              <a:gd name="T51" fmla="*/ 8151 h 540"/>
                              <a:gd name="T52" fmla="+- 0 822 819"/>
                              <a:gd name="T53" fmla="*/ T52 w 586"/>
                              <a:gd name="T54" fmla="+- 0 8111 7788"/>
                              <a:gd name="T55" fmla="*/ 8111 h 540"/>
                              <a:gd name="T56" fmla="+- 0 819 819"/>
                              <a:gd name="T57" fmla="*/ T56 w 586"/>
                              <a:gd name="T58" fmla="+- 0 8085 7788"/>
                              <a:gd name="T59" fmla="*/ 8085 h 540"/>
                              <a:gd name="T60" fmla="+- 0 822 819"/>
                              <a:gd name="T61" fmla="*/ T60 w 586"/>
                              <a:gd name="T62" fmla="+- 0 8017 7788"/>
                              <a:gd name="T63" fmla="*/ 8017 h 540"/>
                              <a:gd name="T64" fmla="+- 0 829 819"/>
                              <a:gd name="T65" fmla="*/ T64 w 586"/>
                              <a:gd name="T66" fmla="+- 0 7977 7788"/>
                              <a:gd name="T67" fmla="*/ 7977 h 540"/>
                              <a:gd name="T68" fmla="+- 0 840 819"/>
                              <a:gd name="T69" fmla="*/ T68 w 586"/>
                              <a:gd name="T70" fmla="+- 0 7951 7788"/>
                              <a:gd name="T71" fmla="*/ 7951 h 540"/>
                              <a:gd name="T72" fmla="+- 0 854 819"/>
                              <a:gd name="T73" fmla="*/ T72 w 586"/>
                              <a:gd name="T74" fmla="+- 0 7928 7788"/>
                              <a:gd name="T75" fmla="*/ 7928 h 540"/>
                              <a:gd name="T76" fmla="+- 0 868 819"/>
                              <a:gd name="T77" fmla="*/ T76 w 586"/>
                              <a:gd name="T78" fmla="+- 0 7905 7788"/>
                              <a:gd name="T79" fmla="*/ 7905 h 540"/>
                              <a:gd name="T80" fmla="+- 0 886 819"/>
                              <a:gd name="T81" fmla="*/ T80 w 586"/>
                              <a:gd name="T82" fmla="+- 0 7886 7788"/>
                              <a:gd name="T83" fmla="*/ 7886 h 540"/>
                              <a:gd name="T84" fmla="+- 0 915 819"/>
                              <a:gd name="T85" fmla="*/ T84 w 586"/>
                              <a:gd name="T86" fmla="+- 0 7856 7788"/>
                              <a:gd name="T87" fmla="*/ 7856 h 540"/>
                              <a:gd name="T88" fmla="+- 0 936 819"/>
                              <a:gd name="T89" fmla="*/ T88 w 586"/>
                              <a:gd name="T90" fmla="+- 0 7840 7788"/>
                              <a:gd name="T91" fmla="*/ 7840 h 540"/>
                              <a:gd name="T92" fmla="+- 0 961 819"/>
                              <a:gd name="T93" fmla="*/ T92 w 586"/>
                              <a:gd name="T94" fmla="+- 0 7827 7788"/>
                              <a:gd name="T95" fmla="*/ 7827 h 540"/>
                              <a:gd name="T96" fmla="+- 0 986 819"/>
                              <a:gd name="T97" fmla="*/ T96 w 586"/>
                              <a:gd name="T98" fmla="+- 0 7814 7788"/>
                              <a:gd name="T99" fmla="*/ 7814 h 540"/>
                              <a:gd name="T100" fmla="+- 0 1010 819"/>
                              <a:gd name="T101" fmla="*/ T100 w 586"/>
                              <a:gd name="T102" fmla="+- 0 7804 7788"/>
                              <a:gd name="T103" fmla="*/ 7804 h 540"/>
                              <a:gd name="T104" fmla="+- 0 1053 819"/>
                              <a:gd name="T105" fmla="*/ T104 w 586"/>
                              <a:gd name="T106" fmla="+- 0 7791 7788"/>
                              <a:gd name="T107" fmla="*/ 7791 h 540"/>
                              <a:gd name="T108" fmla="+- 0 1199 819"/>
                              <a:gd name="T109" fmla="*/ T108 w 586"/>
                              <a:gd name="T110" fmla="+- 0 7798 7788"/>
                              <a:gd name="T111" fmla="*/ 7798 h 540"/>
                              <a:gd name="T112" fmla="+- 0 1227 819"/>
                              <a:gd name="T113" fmla="*/ T112 w 586"/>
                              <a:gd name="T114" fmla="+- 0 7807 7788"/>
                              <a:gd name="T115" fmla="*/ 7807 h 540"/>
                              <a:gd name="T116" fmla="+- 0 1252 819"/>
                              <a:gd name="T117" fmla="*/ T116 w 586"/>
                              <a:gd name="T118" fmla="+- 0 7820 7788"/>
                              <a:gd name="T119" fmla="*/ 7820 h 540"/>
                              <a:gd name="T120" fmla="+- 0 1277 819"/>
                              <a:gd name="T121" fmla="*/ T120 w 586"/>
                              <a:gd name="T122" fmla="+- 0 7833 7788"/>
                              <a:gd name="T123" fmla="*/ 7833 h 540"/>
                              <a:gd name="T124" fmla="+- 0 1298 819"/>
                              <a:gd name="T125" fmla="*/ T124 w 586"/>
                              <a:gd name="T126" fmla="+- 0 7850 7788"/>
                              <a:gd name="T127" fmla="*/ 7850 h 540"/>
                              <a:gd name="T128" fmla="+- 0 1330 819"/>
                              <a:gd name="T129" fmla="*/ T128 w 586"/>
                              <a:gd name="T130" fmla="+- 0 7876 7788"/>
                              <a:gd name="T131" fmla="*/ 7876 h 540"/>
                              <a:gd name="T132" fmla="+- 0 1348 819"/>
                              <a:gd name="T133" fmla="*/ T132 w 586"/>
                              <a:gd name="T134" fmla="+- 0 7896 7788"/>
                              <a:gd name="T135" fmla="*/ 7896 h 540"/>
                              <a:gd name="T136" fmla="+- 0 1362 819"/>
                              <a:gd name="T137" fmla="*/ T136 w 586"/>
                              <a:gd name="T138" fmla="+- 0 7918 7788"/>
                              <a:gd name="T139" fmla="*/ 7918 h 540"/>
                              <a:gd name="T140" fmla="+- 0 1376 819"/>
                              <a:gd name="T141" fmla="*/ T140 w 586"/>
                              <a:gd name="T142" fmla="+- 0 7941 7788"/>
                              <a:gd name="T143" fmla="*/ 7941 h 540"/>
                              <a:gd name="T144" fmla="+- 0 1387 819"/>
                              <a:gd name="T145" fmla="*/ T144 w 586"/>
                              <a:gd name="T146" fmla="+- 0 7964 7788"/>
                              <a:gd name="T147" fmla="*/ 7964 h 540"/>
                              <a:gd name="T148" fmla="+- 0 1401 819"/>
                              <a:gd name="T149" fmla="*/ T148 w 586"/>
                              <a:gd name="T150" fmla="+- 0 8003 7788"/>
                              <a:gd name="T151" fmla="*/ 8003 h 540"/>
                              <a:gd name="T152" fmla="+- 0 1405 819"/>
                              <a:gd name="T153" fmla="*/ T152 w 586"/>
                              <a:gd name="T154" fmla="+- 0 8030 7788"/>
                              <a:gd name="T155" fmla="*/ 8030 h 540"/>
                              <a:gd name="T156" fmla="+- 0 1401 819"/>
                              <a:gd name="T157" fmla="*/ T156 w 586"/>
                              <a:gd name="T158" fmla="+- 0 8098 7788"/>
                              <a:gd name="T159" fmla="*/ 8098 h 540"/>
                              <a:gd name="T160" fmla="+- 0 1394 819"/>
                              <a:gd name="T161" fmla="*/ T160 w 586"/>
                              <a:gd name="T162" fmla="+- 0 8137 7788"/>
                              <a:gd name="T163" fmla="*/ 8137 h 540"/>
                              <a:gd name="T164" fmla="+- 0 1383 819"/>
                              <a:gd name="T165" fmla="*/ T164 w 586"/>
                              <a:gd name="T166" fmla="+- 0 8164 7788"/>
                              <a:gd name="T167" fmla="*/ 8164 h 540"/>
                              <a:gd name="T168" fmla="+- 0 1369 819"/>
                              <a:gd name="T169" fmla="*/ T168 w 586"/>
                              <a:gd name="T170" fmla="+- 0 8186 7788"/>
                              <a:gd name="T171" fmla="*/ 8186 h 540"/>
                              <a:gd name="T172" fmla="+- 0 1355 819"/>
                              <a:gd name="T173" fmla="*/ T172 w 586"/>
                              <a:gd name="T174" fmla="+- 0 8209 7788"/>
                              <a:gd name="T175" fmla="*/ 8209 h 540"/>
                              <a:gd name="T176" fmla="+- 0 1337 819"/>
                              <a:gd name="T177" fmla="*/ T176 w 586"/>
                              <a:gd name="T178" fmla="+- 0 8229 7788"/>
                              <a:gd name="T179" fmla="*/ 8229 h 540"/>
                              <a:gd name="T180" fmla="+- 0 1309 819"/>
                              <a:gd name="T181" fmla="*/ T180 w 586"/>
                              <a:gd name="T182" fmla="+- 0 8258 7788"/>
                              <a:gd name="T183" fmla="*/ 8258 h 540"/>
                              <a:gd name="T184" fmla="+- 0 1287 819"/>
                              <a:gd name="T185" fmla="*/ T184 w 586"/>
                              <a:gd name="T186" fmla="+- 0 8275 7788"/>
                              <a:gd name="T187" fmla="*/ 8275 h 540"/>
                              <a:gd name="T188" fmla="+- 0 1263 819"/>
                              <a:gd name="T189" fmla="*/ T188 w 586"/>
                              <a:gd name="T190" fmla="+- 0 8288 7788"/>
                              <a:gd name="T191" fmla="*/ 8288 h 540"/>
                              <a:gd name="T192" fmla="+- 0 1238 819"/>
                              <a:gd name="T193" fmla="*/ T192 w 586"/>
                              <a:gd name="T194" fmla="+- 0 8301 7788"/>
                              <a:gd name="T195" fmla="*/ 8301 h 540"/>
                              <a:gd name="T196" fmla="+- 0 1213 819"/>
                              <a:gd name="T197" fmla="*/ T196 w 586"/>
                              <a:gd name="T198" fmla="+- 0 8311 7788"/>
                              <a:gd name="T199" fmla="*/ 8311 h 540"/>
                              <a:gd name="T200" fmla="+- 0 1170 819"/>
                              <a:gd name="T201" fmla="*/ T200 w 586"/>
                              <a:gd name="T202" fmla="+- 0 8324 7788"/>
                              <a:gd name="T203" fmla="*/ 8324 h 540"/>
                              <a:gd name="T204" fmla="+- 0 1081 819"/>
                              <a:gd name="T205" fmla="*/ T204 w 586"/>
                              <a:gd name="T206" fmla="+- 0 8327 7788"/>
                              <a:gd name="T207" fmla="*/ 8327 h 540"/>
                              <a:gd name="T208" fmla="+- 0 1156 819"/>
                              <a:gd name="T209" fmla="*/ T208 w 586"/>
                              <a:gd name="T210" fmla="+- 0 8324 7788"/>
                              <a:gd name="T211" fmla="*/ 8324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Lst>
                            <a:rect l="0" t="0" r="r" b="b"/>
                            <a:pathLst>
                              <a:path w="586" h="540">
                                <a:moveTo>
                                  <a:pt x="337" y="3"/>
                                </a:moveTo>
                                <a:lnTo>
                                  <a:pt x="248" y="3"/>
                                </a:lnTo>
                                <a:lnTo>
                                  <a:pt x="262" y="0"/>
                                </a:lnTo>
                                <a:lnTo>
                                  <a:pt x="323" y="0"/>
                                </a:lnTo>
                                <a:lnTo>
                                  <a:pt x="337" y="3"/>
                                </a:lnTo>
                                <a:close/>
                                <a:moveTo>
                                  <a:pt x="351" y="536"/>
                                </a:moveTo>
                                <a:lnTo>
                                  <a:pt x="234" y="536"/>
                                </a:lnTo>
                                <a:lnTo>
                                  <a:pt x="206" y="529"/>
                                </a:lnTo>
                                <a:lnTo>
                                  <a:pt x="191" y="523"/>
                                </a:lnTo>
                                <a:lnTo>
                                  <a:pt x="177" y="519"/>
                                </a:lnTo>
                                <a:lnTo>
                                  <a:pt x="167" y="513"/>
                                </a:lnTo>
                                <a:lnTo>
                                  <a:pt x="152" y="506"/>
                                </a:lnTo>
                                <a:lnTo>
                                  <a:pt x="142" y="500"/>
                                </a:lnTo>
                                <a:lnTo>
                                  <a:pt x="128" y="493"/>
                                </a:lnTo>
                                <a:lnTo>
                                  <a:pt x="117" y="487"/>
                                </a:lnTo>
                                <a:lnTo>
                                  <a:pt x="106" y="477"/>
                                </a:lnTo>
                                <a:lnTo>
                                  <a:pt x="96" y="470"/>
                                </a:lnTo>
                                <a:lnTo>
                                  <a:pt x="74" y="451"/>
                                </a:lnTo>
                                <a:lnTo>
                                  <a:pt x="67" y="441"/>
                                </a:lnTo>
                                <a:lnTo>
                                  <a:pt x="56" y="431"/>
                                </a:lnTo>
                                <a:lnTo>
                                  <a:pt x="49" y="421"/>
                                </a:lnTo>
                                <a:lnTo>
                                  <a:pt x="42" y="408"/>
                                </a:lnTo>
                                <a:lnTo>
                                  <a:pt x="35" y="398"/>
                                </a:lnTo>
                                <a:lnTo>
                                  <a:pt x="28" y="385"/>
                                </a:lnTo>
                                <a:lnTo>
                                  <a:pt x="21" y="376"/>
                                </a:lnTo>
                                <a:lnTo>
                                  <a:pt x="17" y="363"/>
                                </a:lnTo>
                                <a:lnTo>
                                  <a:pt x="10" y="349"/>
                                </a:lnTo>
                                <a:lnTo>
                                  <a:pt x="3" y="323"/>
                                </a:lnTo>
                                <a:lnTo>
                                  <a:pt x="3" y="310"/>
                                </a:lnTo>
                                <a:lnTo>
                                  <a:pt x="0" y="297"/>
                                </a:lnTo>
                                <a:lnTo>
                                  <a:pt x="0" y="242"/>
                                </a:lnTo>
                                <a:lnTo>
                                  <a:pt x="3" y="229"/>
                                </a:lnTo>
                                <a:lnTo>
                                  <a:pt x="3" y="215"/>
                                </a:lnTo>
                                <a:lnTo>
                                  <a:pt x="10" y="189"/>
                                </a:lnTo>
                                <a:lnTo>
                                  <a:pt x="17" y="176"/>
                                </a:lnTo>
                                <a:lnTo>
                                  <a:pt x="21" y="163"/>
                                </a:lnTo>
                                <a:lnTo>
                                  <a:pt x="28" y="153"/>
                                </a:lnTo>
                                <a:lnTo>
                                  <a:pt x="35" y="140"/>
                                </a:lnTo>
                                <a:lnTo>
                                  <a:pt x="42" y="130"/>
                                </a:lnTo>
                                <a:lnTo>
                                  <a:pt x="49" y="117"/>
                                </a:lnTo>
                                <a:lnTo>
                                  <a:pt x="56" y="108"/>
                                </a:lnTo>
                                <a:lnTo>
                                  <a:pt x="67" y="98"/>
                                </a:lnTo>
                                <a:lnTo>
                                  <a:pt x="74" y="88"/>
                                </a:lnTo>
                                <a:lnTo>
                                  <a:pt x="96" y="68"/>
                                </a:lnTo>
                                <a:lnTo>
                                  <a:pt x="106" y="62"/>
                                </a:lnTo>
                                <a:lnTo>
                                  <a:pt x="117" y="52"/>
                                </a:lnTo>
                                <a:lnTo>
                                  <a:pt x="128" y="45"/>
                                </a:lnTo>
                                <a:lnTo>
                                  <a:pt x="142" y="39"/>
                                </a:lnTo>
                                <a:lnTo>
                                  <a:pt x="152" y="32"/>
                                </a:lnTo>
                                <a:lnTo>
                                  <a:pt x="167" y="26"/>
                                </a:lnTo>
                                <a:lnTo>
                                  <a:pt x="177" y="19"/>
                                </a:lnTo>
                                <a:lnTo>
                                  <a:pt x="191" y="16"/>
                                </a:lnTo>
                                <a:lnTo>
                                  <a:pt x="206" y="10"/>
                                </a:lnTo>
                                <a:lnTo>
                                  <a:pt x="234" y="3"/>
                                </a:lnTo>
                                <a:lnTo>
                                  <a:pt x="351" y="3"/>
                                </a:lnTo>
                                <a:lnTo>
                                  <a:pt x="380" y="10"/>
                                </a:lnTo>
                                <a:lnTo>
                                  <a:pt x="394" y="16"/>
                                </a:lnTo>
                                <a:lnTo>
                                  <a:pt x="408" y="19"/>
                                </a:lnTo>
                                <a:lnTo>
                                  <a:pt x="419" y="26"/>
                                </a:lnTo>
                                <a:lnTo>
                                  <a:pt x="433" y="32"/>
                                </a:lnTo>
                                <a:lnTo>
                                  <a:pt x="444" y="39"/>
                                </a:lnTo>
                                <a:lnTo>
                                  <a:pt x="458" y="45"/>
                                </a:lnTo>
                                <a:lnTo>
                                  <a:pt x="468" y="52"/>
                                </a:lnTo>
                                <a:lnTo>
                                  <a:pt x="479" y="62"/>
                                </a:lnTo>
                                <a:lnTo>
                                  <a:pt x="490" y="68"/>
                                </a:lnTo>
                                <a:lnTo>
                                  <a:pt x="511" y="88"/>
                                </a:lnTo>
                                <a:lnTo>
                                  <a:pt x="518" y="98"/>
                                </a:lnTo>
                                <a:lnTo>
                                  <a:pt x="529" y="108"/>
                                </a:lnTo>
                                <a:lnTo>
                                  <a:pt x="536" y="117"/>
                                </a:lnTo>
                                <a:lnTo>
                                  <a:pt x="543" y="130"/>
                                </a:lnTo>
                                <a:lnTo>
                                  <a:pt x="550" y="140"/>
                                </a:lnTo>
                                <a:lnTo>
                                  <a:pt x="557" y="153"/>
                                </a:lnTo>
                                <a:lnTo>
                                  <a:pt x="564" y="163"/>
                                </a:lnTo>
                                <a:lnTo>
                                  <a:pt x="568" y="176"/>
                                </a:lnTo>
                                <a:lnTo>
                                  <a:pt x="575" y="189"/>
                                </a:lnTo>
                                <a:lnTo>
                                  <a:pt x="582" y="215"/>
                                </a:lnTo>
                                <a:lnTo>
                                  <a:pt x="582" y="229"/>
                                </a:lnTo>
                                <a:lnTo>
                                  <a:pt x="586" y="242"/>
                                </a:lnTo>
                                <a:lnTo>
                                  <a:pt x="586" y="297"/>
                                </a:lnTo>
                                <a:lnTo>
                                  <a:pt x="582" y="310"/>
                                </a:lnTo>
                                <a:lnTo>
                                  <a:pt x="582" y="323"/>
                                </a:lnTo>
                                <a:lnTo>
                                  <a:pt x="575" y="349"/>
                                </a:lnTo>
                                <a:lnTo>
                                  <a:pt x="568" y="363"/>
                                </a:lnTo>
                                <a:lnTo>
                                  <a:pt x="564" y="376"/>
                                </a:lnTo>
                                <a:lnTo>
                                  <a:pt x="557" y="385"/>
                                </a:lnTo>
                                <a:lnTo>
                                  <a:pt x="550" y="398"/>
                                </a:lnTo>
                                <a:lnTo>
                                  <a:pt x="543" y="408"/>
                                </a:lnTo>
                                <a:lnTo>
                                  <a:pt x="536" y="421"/>
                                </a:lnTo>
                                <a:lnTo>
                                  <a:pt x="529" y="431"/>
                                </a:lnTo>
                                <a:lnTo>
                                  <a:pt x="518" y="441"/>
                                </a:lnTo>
                                <a:lnTo>
                                  <a:pt x="511" y="45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51" y="536"/>
                                </a:lnTo>
                                <a:close/>
                                <a:moveTo>
                                  <a:pt x="323" y="539"/>
                                </a:moveTo>
                                <a:lnTo>
                                  <a:pt x="262" y="539"/>
                                </a:lnTo>
                                <a:lnTo>
                                  <a:pt x="248" y="536"/>
                                </a:lnTo>
                                <a:lnTo>
                                  <a:pt x="337" y="536"/>
                                </a:lnTo>
                                <a:lnTo>
                                  <a:pt x="323" y="539"/>
                                </a:lnTo>
                                <a:close/>
                              </a:path>
                            </a:pathLst>
                          </a:custGeom>
                          <a:solidFill>
                            <a:srgbClr val="FFFFFF"/>
                          </a:solidFill>
                          <a:ln>
                            <a:noFill/>
                          </a:ln>
                        </wps:spPr>
                        <wps:bodyPr rot="0" vert="horz" wrap="square" lIns="91440" tIns="45720" rIns="91440" bIns="45720" anchor="t" anchorCtr="0" upright="1">
                          <a:noAutofit/>
                        </wps:bodyPr>
                      </wps:wsp>
                      <wps:wsp>
                        <wps:cNvPr id="1748296977" name="Freeform 121"/>
                        <wps:cNvSpPr/>
                        <wps:spPr bwMode="auto">
                          <a:xfrm>
                            <a:off x="818" y="7787"/>
                            <a:ext cx="586" cy="540"/>
                          </a:xfrm>
                          <a:custGeom>
                            <a:avLst/>
                            <a:gdLst>
                              <a:gd name="T0" fmla="+- 0 1142 819"/>
                              <a:gd name="T1" fmla="*/ T0 w 586"/>
                              <a:gd name="T2" fmla="+- 0 7788 7788"/>
                              <a:gd name="T3" fmla="*/ 7788 h 540"/>
                              <a:gd name="T4" fmla="+- 0 1184 819"/>
                              <a:gd name="T5" fmla="*/ T4 w 586"/>
                              <a:gd name="T6" fmla="+- 0 7794 7788"/>
                              <a:gd name="T7" fmla="*/ 7794 h 540"/>
                              <a:gd name="T8" fmla="+- 0 1227 819"/>
                              <a:gd name="T9" fmla="*/ T8 w 586"/>
                              <a:gd name="T10" fmla="+- 0 7807 7788"/>
                              <a:gd name="T11" fmla="*/ 7807 h 540"/>
                              <a:gd name="T12" fmla="+- 0 1263 819"/>
                              <a:gd name="T13" fmla="*/ T12 w 586"/>
                              <a:gd name="T14" fmla="+- 0 7827 7788"/>
                              <a:gd name="T15" fmla="*/ 7827 h 540"/>
                              <a:gd name="T16" fmla="+- 0 1298 819"/>
                              <a:gd name="T17" fmla="*/ T16 w 586"/>
                              <a:gd name="T18" fmla="+- 0 7850 7788"/>
                              <a:gd name="T19" fmla="*/ 7850 h 540"/>
                              <a:gd name="T20" fmla="+- 0 1330 819"/>
                              <a:gd name="T21" fmla="*/ T20 w 586"/>
                              <a:gd name="T22" fmla="+- 0 7876 7788"/>
                              <a:gd name="T23" fmla="*/ 7876 h 540"/>
                              <a:gd name="T24" fmla="+- 0 1355 819"/>
                              <a:gd name="T25" fmla="*/ T24 w 586"/>
                              <a:gd name="T26" fmla="+- 0 7905 7788"/>
                              <a:gd name="T27" fmla="*/ 7905 h 540"/>
                              <a:gd name="T28" fmla="+- 0 1376 819"/>
                              <a:gd name="T29" fmla="*/ T28 w 586"/>
                              <a:gd name="T30" fmla="+- 0 7941 7788"/>
                              <a:gd name="T31" fmla="*/ 7941 h 540"/>
                              <a:gd name="T32" fmla="+- 0 1394 819"/>
                              <a:gd name="T33" fmla="*/ T32 w 586"/>
                              <a:gd name="T34" fmla="+- 0 7977 7788"/>
                              <a:gd name="T35" fmla="*/ 7977 h 540"/>
                              <a:gd name="T36" fmla="+- 0 1401 819"/>
                              <a:gd name="T37" fmla="*/ T36 w 586"/>
                              <a:gd name="T38" fmla="+- 0 8017 7788"/>
                              <a:gd name="T39" fmla="*/ 8017 h 540"/>
                              <a:gd name="T40" fmla="+- 0 1405 819"/>
                              <a:gd name="T41" fmla="*/ T40 w 586"/>
                              <a:gd name="T42" fmla="+- 0 8056 7788"/>
                              <a:gd name="T43" fmla="*/ 8056 h 540"/>
                              <a:gd name="T44" fmla="+- 0 1401 819"/>
                              <a:gd name="T45" fmla="*/ T44 w 586"/>
                              <a:gd name="T46" fmla="+- 0 8098 7788"/>
                              <a:gd name="T47" fmla="*/ 8098 h 540"/>
                              <a:gd name="T48" fmla="+- 0 1394 819"/>
                              <a:gd name="T49" fmla="*/ T48 w 586"/>
                              <a:gd name="T50" fmla="+- 0 8137 7788"/>
                              <a:gd name="T51" fmla="*/ 8137 h 540"/>
                              <a:gd name="T52" fmla="+- 0 1376 819"/>
                              <a:gd name="T53" fmla="*/ T52 w 586"/>
                              <a:gd name="T54" fmla="+- 0 8173 7788"/>
                              <a:gd name="T55" fmla="*/ 8173 h 540"/>
                              <a:gd name="T56" fmla="+- 0 1355 819"/>
                              <a:gd name="T57" fmla="*/ T56 w 586"/>
                              <a:gd name="T58" fmla="+- 0 8209 7788"/>
                              <a:gd name="T59" fmla="*/ 8209 h 540"/>
                              <a:gd name="T60" fmla="+- 0 1330 819"/>
                              <a:gd name="T61" fmla="*/ T60 w 586"/>
                              <a:gd name="T62" fmla="+- 0 8239 7788"/>
                              <a:gd name="T63" fmla="*/ 8239 h 540"/>
                              <a:gd name="T64" fmla="+- 0 1298 819"/>
                              <a:gd name="T65" fmla="*/ T64 w 586"/>
                              <a:gd name="T66" fmla="+- 0 8265 7788"/>
                              <a:gd name="T67" fmla="*/ 8265 h 540"/>
                              <a:gd name="T68" fmla="+- 0 1263 819"/>
                              <a:gd name="T69" fmla="*/ T68 w 586"/>
                              <a:gd name="T70" fmla="+- 0 8288 7788"/>
                              <a:gd name="T71" fmla="*/ 8288 h 540"/>
                              <a:gd name="T72" fmla="+- 0 1227 819"/>
                              <a:gd name="T73" fmla="*/ T72 w 586"/>
                              <a:gd name="T74" fmla="+- 0 8307 7788"/>
                              <a:gd name="T75" fmla="*/ 8307 h 540"/>
                              <a:gd name="T76" fmla="+- 0 1184 819"/>
                              <a:gd name="T77" fmla="*/ T76 w 586"/>
                              <a:gd name="T78" fmla="+- 0 8320 7788"/>
                              <a:gd name="T79" fmla="*/ 8320 h 540"/>
                              <a:gd name="T80" fmla="+- 0 1142 819"/>
                              <a:gd name="T81" fmla="*/ T80 w 586"/>
                              <a:gd name="T82" fmla="+- 0 8327 7788"/>
                              <a:gd name="T83" fmla="*/ 8327 h 540"/>
                              <a:gd name="T84" fmla="+- 0 1096 819"/>
                              <a:gd name="T85" fmla="*/ T84 w 586"/>
                              <a:gd name="T86" fmla="+- 0 8327 7788"/>
                              <a:gd name="T87" fmla="*/ 8327 h 540"/>
                              <a:gd name="T88" fmla="+- 0 1053 819"/>
                              <a:gd name="T89" fmla="*/ T88 w 586"/>
                              <a:gd name="T90" fmla="+- 0 8324 7788"/>
                              <a:gd name="T91" fmla="*/ 8324 h 540"/>
                              <a:gd name="T92" fmla="+- 0 1010 819"/>
                              <a:gd name="T93" fmla="*/ T92 w 586"/>
                              <a:gd name="T94" fmla="+- 0 8311 7788"/>
                              <a:gd name="T95" fmla="*/ 8311 h 540"/>
                              <a:gd name="T96" fmla="+- 0 971 819"/>
                              <a:gd name="T97" fmla="*/ T96 w 586"/>
                              <a:gd name="T98" fmla="+- 0 8294 7788"/>
                              <a:gd name="T99" fmla="*/ 8294 h 540"/>
                              <a:gd name="T100" fmla="+- 0 936 819"/>
                              <a:gd name="T101" fmla="*/ T100 w 586"/>
                              <a:gd name="T102" fmla="+- 0 8275 7788"/>
                              <a:gd name="T103" fmla="*/ 8275 h 540"/>
                              <a:gd name="T104" fmla="+- 0 904 819"/>
                              <a:gd name="T105" fmla="*/ T104 w 586"/>
                              <a:gd name="T106" fmla="+- 0 8249 7788"/>
                              <a:gd name="T107" fmla="*/ 8249 h 540"/>
                              <a:gd name="T108" fmla="+- 0 875 819"/>
                              <a:gd name="T109" fmla="*/ T108 w 586"/>
                              <a:gd name="T110" fmla="+- 0 8219 7788"/>
                              <a:gd name="T111" fmla="*/ 8219 h 540"/>
                              <a:gd name="T112" fmla="+- 0 854 819"/>
                              <a:gd name="T113" fmla="*/ T112 w 586"/>
                              <a:gd name="T114" fmla="+- 0 8186 7788"/>
                              <a:gd name="T115" fmla="*/ 8186 h 540"/>
                              <a:gd name="T116" fmla="+- 0 836 819"/>
                              <a:gd name="T117" fmla="*/ T116 w 586"/>
                              <a:gd name="T118" fmla="+- 0 8151 7788"/>
                              <a:gd name="T119" fmla="*/ 8151 h 540"/>
                              <a:gd name="T120" fmla="+- 0 822 819"/>
                              <a:gd name="T121" fmla="*/ T120 w 586"/>
                              <a:gd name="T122" fmla="+- 0 8111 7788"/>
                              <a:gd name="T123" fmla="*/ 8111 h 540"/>
                              <a:gd name="T124" fmla="+- 0 819 819"/>
                              <a:gd name="T125" fmla="*/ T124 w 586"/>
                              <a:gd name="T126" fmla="+- 0 8072 7788"/>
                              <a:gd name="T127" fmla="*/ 8072 h 540"/>
                              <a:gd name="T128" fmla="+- 0 819 819"/>
                              <a:gd name="T129" fmla="*/ T128 w 586"/>
                              <a:gd name="T130" fmla="+- 0 8030 7788"/>
                              <a:gd name="T131" fmla="*/ 8030 h 540"/>
                              <a:gd name="T132" fmla="+- 0 826 819"/>
                              <a:gd name="T133" fmla="*/ T132 w 586"/>
                              <a:gd name="T134" fmla="+- 0 7990 7788"/>
                              <a:gd name="T135" fmla="*/ 7990 h 540"/>
                              <a:gd name="T136" fmla="+- 0 840 819"/>
                              <a:gd name="T137" fmla="*/ T136 w 586"/>
                              <a:gd name="T138" fmla="+- 0 7951 7788"/>
                              <a:gd name="T139" fmla="*/ 7951 h 540"/>
                              <a:gd name="T140" fmla="+- 0 861 819"/>
                              <a:gd name="T141" fmla="*/ T140 w 586"/>
                              <a:gd name="T142" fmla="+- 0 7918 7788"/>
                              <a:gd name="T143" fmla="*/ 7918 h 540"/>
                              <a:gd name="T144" fmla="+- 0 886 819"/>
                              <a:gd name="T145" fmla="*/ T144 w 586"/>
                              <a:gd name="T146" fmla="+- 0 7886 7788"/>
                              <a:gd name="T147" fmla="*/ 7886 h 540"/>
                              <a:gd name="T148" fmla="+- 0 915 819"/>
                              <a:gd name="T149" fmla="*/ T148 w 586"/>
                              <a:gd name="T150" fmla="+- 0 7856 7788"/>
                              <a:gd name="T151" fmla="*/ 7856 h 540"/>
                              <a:gd name="T152" fmla="+- 0 947 819"/>
                              <a:gd name="T153" fmla="*/ T152 w 586"/>
                              <a:gd name="T154" fmla="+- 0 7833 7788"/>
                              <a:gd name="T155" fmla="*/ 7833 h 540"/>
                              <a:gd name="T156" fmla="+- 0 986 819"/>
                              <a:gd name="T157" fmla="*/ T156 w 586"/>
                              <a:gd name="T158" fmla="+- 0 7814 7788"/>
                              <a:gd name="T159" fmla="*/ 7814 h 540"/>
                              <a:gd name="T160" fmla="+- 0 1025 819"/>
                              <a:gd name="T161" fmla="*/ T160 w 586"/>
                              <a:gd name="T162" fmla="+- 0 7798 7788"/>
                              <a:gd name="T163" fmla="*/ 7798 h 540"/>
                              <a:gd name="T164" fmla="+- 0 1067 819"/>
                              <a:gd name="T165" fmla="*/ T164 w 586"/>
                              <a:gd name="T166" fmla="+- 0 7791 7788"/>
                              <a:gd name="T167" fmla="*/ 7791 h 540"/>
                              <a:gd name="T168" fmla="+- 0 1110 819"/>
                              <a:gd name="T169" fmla="*/ T168 w 586"/>
                              <a:gd name="T170" fmla="+- 0 7788 7788"/>
                              <a:gd name="T171" fmla="*/ 7788 h 54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586" h="540">
                                <a:moveTo>
                                  <a:pt x="291" y="0"/>
                                </a:moveTo>
                                <a:lnTo>
                                  <a:pt x="309" y="0"/>
                                </a:lnTo>
                                <a:lnTo>
                                  <a:pt x="323" y="0"/>
                                </a:lnTo>
                                <a:lnTo>
                                  <a:pt x="337" y="3"/>
                                </a:lnTo>
                                <a:lnTo>
                                  <a:pt x="351" y="3"/>
                                </a:lnTo>
                                <a:lnTo>
                                  <a:pt x="365" y="6"/>
                                </a:lnTo>
                                <a:lnTo>
                                  <a:pt x="380" y="10"/>
                                </a:lnTo>
                                <a:lnTo>
                                  <a:pt x="394" y="16"/>
                                </a:lnTo>
                                <a:lnTo>
                                  <a:pt x="408" y="19"/>
                                </a:lnTo>
                                <a:lnTo>
                                  <a:pt x="419" y="26"/>
                                </a:lnTo>
                                <a:lnTo>
                                  <a:pt x="433" y="32"/>
                                </a:lnTo>
                                <a:lnTo>
                                  <a:pt x="444" y="39"/>
                                </a:lnTo>
                                <a:lnTo>
                                  <a:pt x="458" y="45"/>
                                </a:lnTo>
                                <a:lnTo>
                                  <a:pt x="468" y="52"/>
                                </a:lnTo>
                                <a:lnTo>
                                  <a:pt x="479" y="62"/>
                                </a:lnTo>
                                <a:lnTo>
                                  <a:pt x="490" y="68"/>
                                </a:lnTo>
                                <a:lnTo>
                                  <a:pt x="500" y="78"/>
                                </a:lnTo>
                                <a:lnTo>
                                  <a:pt x="511" y="88"/>
                                </a:lnTo>
                                <a:lnTo>
                                  <a:pt x="518" y="98"/>
                                </a:lnTo>
                                <a:lnTo>
                                  <a:pt x="529" y="108"/>
                                </a:lnTo>
                                <a:lnTo>
                                  <a:pt x="536" y="117"/>
                                </a:lnTo>
                                <a:lnTo>
                                  <a:pt x="543" y="130"/>
                                </a:lnTo>
                                <a:lnTo>
                                  <a:pt x="550" y="140"/>
                                </a:lnTo>
                                <a:lnTo>
                                  <a:pt x="557" y="153"/>
                                </a:lnTo>
                                <a:lnTo>
                                  <a:pt x="564" y="163"/>
                                </a:lnTo>
                                <a:lnTo>
                                  <a:pt x="568" y="176"/>
                                </a:lnTo>
                                <a:lnTo>
                                  <a:pt x="575" y="189"/>
                                </a:lnTo>
                                <a:lnTo>
                                  <a:pt x="579" y="202"/>
                                </a:lnTo>
                                <a:lnTo>
                                  <a:pt x="582" y="215"/>
                                </a:lnTo>
                                <a:lnTo>
                                  <a:pt x="582" y="229"/>
                                </a:lnTo>
                                <a:lnTo>
                                  <a:pt x="586" y="242"/>
                                </a:lnTo>
                                <a:lnTo>
                                  <a:pt x="586" y="255"/>
                                </a:lnTo>
                                <a:lnTo>
                                  <a:pt x="586" y="268"/>
                                </a:lnTo>
                                <a:lnTo>
                                  <a:pt x="586" y="284"/>
                                </a:lnTo>
                                <a:lnTo>
                                  <a:pt x="586" y="297"/>
                                </a:lnTo>
                                <a:lnTo>
                                  <a:pt x="582" y="310"/>
                                </a:lnTo>
                                <a:lnTo>
                                  <a:pt x="582" y="323"/>
                                </a:lnTo>
                                <a:lnTo>
                                  <a:pt x="579" y="336"/>
                                </a:lnTo>
                                <a:lnTo>
                                  <a:pt x="575" y="349"/>
                                </a:lnTo>
                                <a:lnTo>
                                  <a:pt x="568" y="363"/>
                                </a:lnTo>
                                <a:lnTo>
                                  <a:pt x="564" y="376"/>
                                </a:lnTo>
                                <a:lnTo>
                                  <a:pt x="557" y="385"/>
                                </a:lnTo>
                                <a:lnTo>
                                  <a:pt x="550" y="398"/>
                                </a:lnTo>
                                <a:lnTo>
                                  <a:pt x="543" y="408"/>
                                </a:lnTo>
                                <a:lnTo>
                                  <a:pt x="536" y="421"/>
                                </a:lnTo>
                                <a:lnTo>
                                  <a:pt x="529" y="431"/>
                                </a:lnTo>
                                <a:lnTo>
                                  <a:pt x="518" y="441"/>
                                </a:lnTo>
                                <a:lnTo>
                                  <a:pt x="511" y="451"/>
                                </a:lnTo>
                                <a:lnTo>
                                  <a:pt x="500" y="461"/>
                                </a:lnTo>
                                <a:lnTo>
                                  <a:pt x="490" y="470"/>
                                </a:lnTo>
                                <a:lnTo>
                                  <a:pt x="479" y="477"/>
                                </a:lnTo>
                                <a:lnTo>
                                  <a:pt x="468" y="487"/>
                                </a:lnTo>
                                <a:lnTo>
                                  <a:pt x="458" y="493"/>
                                </a:lnTo>
                                <a:lnTo>
                                  <a:pt x="444" y="500"/>
                                </a:lnTo>
                                <a:lnTo>
                                  <a:pt x="433" y="506"/>
                                </a:lnTo>
                                <a:lnTo>
                                  <a:pt x="419" y="513"/>
                                </a:lnTo>
                                <a:lnTo>
                                  <a:pt x="408" y="519"/>
                                </a:lnTo>
                                <a:lnTo>
                                  <a:pt x="394" y="523"/>
                                </a:lnTo>
                                <a:lnTo>
                                  <a:pt x="380" y="529"/>
                                </a:lnTo>
                                <a:lnTo>
                                  <a:pt x="365" y="532"/>
                                </a:lnTo>
                                <a:lnTo>
                                  <a:pt x="351" y="536"/>
                                </a:lnTo>
                                <a:lnTo>
                                  <a:pt x="337" y="536"/>
                                </a:lnTo>
                                <a:lnTo>
                                  <a:pt x="323" y="539"/>
                                </a:lnTo>
                                <a:lnTo>
                                  <a:pt x="309" y="539"/>
                                </a:lnTo>
                                <a:lnTo>
                                  <a:pt x="291" y="539"/>
                                </a:lnTo>
                                <a:lnTo>
                                  <a:pt x="277" y="539"/>
                                </a:lnTo>
                                <a:lnTo>
                                  <a:pt x="262" y="539"/>
                                </a:lnTo>
                                <a:lnTo>
                                  <a:pt x="248" y="536"/>
                                </a:lnTo>
                                <a:lnTo>
                                  <a:pt x="234" y="536"/>
                                </a:lnTo>
                                <a:lnTo>
                                  <a:pt x="220" y="532"/>
                                </a:lnTo>
                                <a:lnTo>
                                  <a:pt x="206" y="529"/>
                                </a:lnTo>
                                <a:lnTo>
                                  <a:pt x="191" y="523"/>
                                </a:lnTo>
                                <a:lnTo>
                                  <a:pt x="177" y="519"/>
                                </a:lnTo>
                                <a:lnTo>
                                  <a:pt x="167" y="513"/>
                                </a:lnTo>
                                <a:lnTo>
                                  <a:pt x="152" y="506"/>
                                </a:lnTo>
                                <a:lnTo>
                                  <a:pt x="142" y="500"/>
                                </a:lnTo>
                                <a:lnTo>
                                  <a:pt x="128" y="493"/>
                                </a:lnTo>
                                <a:lnTo>
                                  <a:pt x="117" y="487"/>
                                </a:lnTo>
                                <a:lnTo>
                                  <a:pt x="106" y="477"/>
                                </a:lnTo>
                                <a:lnTo>
                                  <a:pt x="96" y="470"/>
                                </a:lnTo>
                                <a:lnTo>
                                  <a:pt x="85" y="461"/>
                                </a:lnTo>
                                <a:lnTo>
                                  <a:pt x="74" y="451"/>
                                </a:lnTo>
                                <a:lnTo>
                                  <a:pt x="67" y="441"/>
                                </a:lnTo>
                                <a:lnTo>
                                  <a:pt x="56" y="431"/>
                                </a:lnTo>
                                <a:lnTo>
                                  <a:pt x="49" y="421"/>
                                </a:lnTo>
                                <a:lnTo>
                                  <a:pt x="42" y="408"/>
                                </a:lnTo>
                                <a:lnTo>
                                  <a:pt x="35" y="398"/>
                                </a:lnTo>
                                <a:lnTo>
                                  <a:pt x="28" y="385"/>
                                </a:lnTo>
                                <a:lnTo>
                                  <a:pt x="21" y="376"/>
                                </a:lnTo>
                                <a:lnTo>
                                  <a:pt x="17" y="363"/>
                                </a:lnTo>
                                <a:lnTo>
                                  <a:pt x="10" y="349"/>
                                </a:lnTo>
                                <a:lnTo>
                                  <a:pt x="7" y="336"/>
                                </a:lnTo>
                                <a:lnTo>
                                  <a:pt x="3" y="323"/>
                                </a:lnTo>
                                <a:lnTo>
                                  <a:pt x="3" y="310"/>
                                </a:lnTo>
                                <a:lnTo>
                                  <a:pt x="0" y="297"/>
                                </a:lnTo>
                                <a:lnTo>
                                  <a:pt x="0" y="284"/>
                                </a:lnTo>
                                <a:lnTo>
                                  <a:pt x="0" y="268"/>
                                </a:lnTo>
                                <a:lnTo>
                                  <a:pt x="0" y="255"/>
                                </a:lnTo>
                                <a:lnTo>
                                  <a:pt x="0" y="242"/>
                                </a:lnTo>
                                <a:lnTo>
                                  <a:pt x="3" y="229"/>
                                </a:lnTo>
                                <a:lnTo>
                                  <a:pt x="3" y="215"/>
                                </a:lnTo>
                                <a:lnTo>
                                  <a:pt x="7" y="202"/>
                                </a:lnTo>
                                <a:lnTo>
                                  <a:pt x="10" y="189"/>
                                </a:lnTo>
                                <a:lnTo>
                                  <a:pt x="17" y="176"/>
                                </a:lnTo>
                                <a:lnTo>
                                  <a:pt x="21" y="163"/>
                                </a:lnTo>
                                <a:lnTo>
                                  <a:pt x="28" y="153"/>
                                </a:lnTo>
                                <a:lnTo>
                                  <a:pt x="35" y="140"/>
                                </a:lnTo>
                                <a:lnTo>
                                  <a:pt x="42" y="130"/>
                                </a:lnTo>
                                <a:lnTo>
                                  <a:pt x="49" y="117"/>
                                </a:lnTo>
                                <a:lnTo>
                                  <a:pt x="56" y="108"/>
                                </a:lnTo>
                                <a:lnTo>
                                  <a:pt x="67" y="98"/>
                                </a:lnTo>
                                <a:lnTo>
                                  <a:pt x="74" y="88"/>
                                </a:lnTo>
                                <a:lnTo>
                                  <a:pt x="85" y="78"/>
                                </a:lnTo>
                                <a:lnTo>
                                  <a:pt x="96" y="68"/>
                                </a:lnTo>
                                <a:lnTo>
                                  <a:pt x="106" y="62"/>
                                </a:lnTo>
                                <a:lnTo>
                                  <a:pt x="117" y="52"/>
                                </a:lnTo>
                                <a:lnTo>
                                  <a:pt x="128" y="45"/>
                                </a:lnTo>
                                <a:lnTo>
                                  <a:pt x="142" y="39"/>
                                </a:lnTo>
                                <a:lnTo>
                                  <a:pt x="152" y="32"/>
                                </a:lnTo>
                                <a:lnTo>
                                  <a:pt x="167" y="26"/>
                                </a:lnTo>
                                <a:lnTo>
                                  <a:pt x="177" y="19"/>
                                </a:lnTo>
                                <a:lnTo>
                                  <a:pt x="191" y="16"/>
                                </a:lnTo>
                                <a:lnTo>
                                  <a:pt x="206" y="10"/>
                                </a:lnTo>
                                <a:lnTo>
                                  <a:pt x="220" y="6"/>
                                </a:lnTo>
                                <a:lnTo>
                                  <a:pt x="234" y="3"/>
                                </a:lnTo>
                                <a:lnTo>
                                  <a:pt x="248" y="3"/>
                                </a:lnTo>
                                <a:lnTo>
                                  <a:pt x="262" y="0"/>
                                </a:lnTo>
                                <a:lnTo>
                                  <a:pt x="277" y="0"/>
                                </a:lnTo>
                                <a:lnTo>
                                  <a:pt x="291" y="0"/>
                                </a:lnTo>
                              </a:path>
                            </a:pathLst>
                          </a:custGeom>
                          <a:noFill/>
                          <a:ln w="2158">
                            <a:solidFill>
                              <a:srgbClr val="000000"/>
                            </a:solidFill>
                            <a:round/>
                          </a:ln>
                        </wps:spPr>
                        <wps:bodyPr rot="0" vert="horz" wrap="square" lIns="91440" tIns="45720" rIns="91440" bIns="45720" anchor="t" anchorCtr="0" upright="1">
                          <a:noAutofit/>
                        </wps:bodyPr>
                      </wps:wsp>
                      <wps:wsp>
                        <wps:cNvPr id="645226451" name="Freeform 122"/>
                        <wps:cNvSpPr/>
                        <wps:spPr bwMode="auto">
                          <a:xfrm>
                            <a:off x="868" y="7833"/>
                            <a:ext cx="491" cy="458"/>
                          </a:xfrm>
                          <a:custGeom>
                            <a:avLst/>
                            <a:gdLst>
                              <a:gd name="T0" fmla="+- 0 1312 868"/>
                              <a:gd name="T1" fmla="*/ T0 w 491"/>
                              <a:gd name="T2" fmla="+- 0 8291 7833"/>
                              <a:gd name="T3" fmla="*/ 8291 h 458"/>
                              <a:gd name="T4" fmla="+- 0 868 868"/>
                              <a:gd name="T5" fmla="*/ T4 w 491"/>
                              <a:gd name="T6" fmla="+- 0 7879 7833"/>
                              <a:gd name="T7" fmla="*/ 7879 h 458"/>
                              <a:gd name="T8" fmla="+- 0 907 868"/>
                              <a:gd name="T9" fmla="*/ T8 w 491"/>
                              <a:gd name="T10" fmla="+- 0 7833 7833"/>
                              <a:gd name="T11" fmla="*/ 7833 h 458"/>
                              <a:gd name="T12" fmla="+- 0 1358 868"/>
                              <a:gd name="T13" fmla="*/ T12 w 491"/>
                              <a:gd name="T14" fmla="+- 0 8249 7833"/>
                              <a:gd name="T15" fmla="*/ 8249 h 458"/>
                              <a:gd name="T16" fmla="+- 0 1312 868"/>
                              <a:gd name="T17" fmla="*/ T16 w 491"/>
                              <a:gd name="T18" fmla="+- 0 8291 7833"/>
                              <a:gd name="T19" fmla="*/ 8291 h 458"/>
                            </a:gdLst>
                            <a:ahLst/>
                            <a:cxnLst>
                              <a:cxn ang="0">
                                <a:pos x="T1" y="T3"/>
                              </a:cxn>
                              <a:cxn ang="0">
                                <a:pos x="T5" y="T7"/>
                              </a:cxn>
                              <a:cxn ang="0">
                                <a:pos x="T9" y="T11"/>
                              </a:cxn>
                              <a:cxn ang="0">
                                <a:pos x="T13" y="T15"/>
                              </a:cxn>
                              <a:cxn ang="0">
                                <a:pos x="T17" y="T19"/>
                              </a:cxn>
                            </a:cxnLst>
                            <a:rect l="0" t="0" r="r" b="b"/>
                            <a:pathLst>
                              <a:path w="491" h="458">
                                <a:moveTo>
                                  <a:pt x="444" y="458"/>
                                </a:moveTo>
                                <a:lnTo>
                                  <a:pt x="0" y="46"/>
                                </a:lnTo>
                                <a:lnTo>
                                  <a:pt x="39" y="0"/>
                                </a:lnTo>
                                <a:lnTo>
                                  <a:pt x="490" y="416"/>
                                </a:lnTo>
                                <a:lnTo>
                                  <a:pt x="444" y="458"/>
                                </a:lnTo>
                                <a:close/>
                              </a:path>
                            </a:pathLst>
                          </a:custGeom>
                          <a:solidFill>
                            <a:srgbClr val="000000"/>
                          </a:solidFill>
                          <a:ln>
                            <a:noFill/>
                          </a:ln>
                        </wps:spPr>
                        <wps:bodyPr rot="0" vert="horz" wrap="square" lIns="91440" tIns="45720" rIns="91440" bIns="45720" anchor="t" anchorCtr="0" upright="1">
                          <a:noAutofit/>
                        </wps:bodyPr>
                      </wps:wsp>
                      <wps:wsp>
                        <wps:cNvPr id="1928768402" name="Freeform 123"/>
                        <wps:cNvSpPr/>
                        <wps:spPr bwMode="auto">
                          <a:xfrm>
                            <a:off x="868" y="7833"/>
                            <a:ext cx="491" cy="458"/>
                          </a:xfrm>
                          <a:custGeom>
                            <a:avLst/>
                            <a:gdLst>
                              <a:gd name="T0" fmla="+- 0 868 868"/>
                              <a:gd name="T1" fmla="*/ T0 w 491"/>
                              <a:gd name="T2" fmla="+- 0 7879 7833"/>
                              <a:gd name="T3" fmla="*/ 7879 h 458"/>
                              <a:gd name="T4" fmla="+- 0 1312 868"/>
                              <a:gd name="T5" fmla="*/ T4 w 491"/>
                              <a:gd name="T6" fmla="+- 0 8291 7833"/>
                              <a:gd name="T7" fmla="*/ 8291 h 458"/>
                              <a:gd name="T8" fmla="+- 0 1358 868"/>
                              <a:gd name="T9" fmla="*/ T8 w 491"/>
                              <a:gd name="T10" fmla="+- 0 8249 7833"/>
                              <a:gd name="T11" fmla="*/ 8249 h 458"/>
                              <a:gd name="T12" fmla="+- 0 907 868"/>
                              <a:gd name="T13" fmla="*/ T12 w 491"/>
                              <a:gd name="T14" fmla="+- 0 7833 7833"/>
                              <a:gd name="T15" fmla="*/ 7833 h 458"/>
                              <a:gd name="T16" fmla="+- 0 868 868"/>
                              <a:gd name="T17" fmla="*/ T16 w 491"/>
                              <a:gd name="T18" fmla="+- 0 7879 7833"/>
                              <a:gd name="T19" fmla="*/ 7879 h 458"/>
                            </a:gdLst>
                            <a:ahLst/>
                            <a:cxnLst>
                              <a:cxn ang="0">
                                <a:pos x="T1" y="T3"/>
                              </a:cxn>
                              <a:cxn ang="0">
                                <a:pos x="T5" y="T7"/>
                              </a:cxn>
                              <a:cxn ang="0">
                                <a:pos x="T9" y="T11"/>
                              </a:cxn>
                              <a:cxn ang="0">
                                <a:pos x="T13" y="T15"/>
                              </a:cxn>
                              <a:cxn ang="0">
                                <a:pos x="T17" y="T19"/>
                              </a:cxn>
                            </a:cxnLst>
                            <a:rect l="0" t="0" r="r" b="b"/>
                            <a:pathLst>
                              <a:path w="491" h="458">
                                <a:moveTo>
                                  <a:pt x="0" y="46"/>
                                </a:moveTo>
                                <a:lnTo>
                                  <a:pt x="444" y="458"/>
                                </a:lnTo>
                                <a:lnTo>
                                  <a:pt x="490" y="416"/>
                                </a:lnTo>
                                <a:lnTo>
                                  <a:pt x="39" y="0"/>
                                </a:lnTo>
                                <a:lnTo>
                                  <a:pt x="0" y="46"/>
                                </a:lnTo>
                              </a:path>
                            </a:pathLst>
                          </a:custGeom>
                          <a:noFill/>
                          <a:ln w="2159">
                            <a:solidFill>
                              <a:srgbClr val="000000"/>
                            </a:solidFill>
                            <a:round/>
                          </a:ln>
                        </wps:spPr>
                        <wps:bodyPr rot="0" vert="horz" wrap="square" lIns="91440" tIns="45720" rIns="91440" bIns="45720" anchor="t" anchorCtr="0" upright="1">
                          <a:noAutofit/>
                        </wps:bodyPr>
                      </wps:wsp>
                    </wpg:wgp>
                  </a:graphicData>
                </a:graphic>
              </wp:anchor>
            </w:drawing>
          </mc:Choice>
          <mc:Fallback>
            <w:pict>
              <v:group id="Group 117" o:spid="_x0000_s1026" o:spt="203" style="position:absolute;left:0pt;margin-left:38.15pt;margin-top:386.8pt;height:32.05pt;width:34.8pt;mso-position-horizontal-relative:page;mso-position-vertical-relative:page;z-index:-251629568;mso-width-relative:page;mso-height-relative:page;" coordorigin="764,7737" coordsize="696,641" o:gfxdata="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">
                <o:lock v:ext="edit" aspectratio="f"/>
                <v:shape id="AutoShape 118" o:spid="_x0000_s1026" o:spt="100" style="position:absolute;left:765;top:7738;height:638;width:693;" fillcolor="#000000" filled="t" stroked="f" coordsize="693,638" o:gfxdata="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nr&#10;reLCAAAA4wAAAA8AAAAAAAAAAQAgAAAAIgAAAGRycy9kb3ducmV2LnhtbFBLAQIUABQAAAAIAIdO&#10;4kAzLwWeOwAAADkAAAAQAAAAAAAAAAEAIAAAABEBAABkcnMvc2hhcGV4bWwueG1sUEsFBgAAAAAG&#10;AAYAWwEAALsDAAAAAA==&#10;" path="m363,3l331,3,345,0,363,3xm398,6l295,6,313,3,380,3,398,6xm416,631l277,631,260,624,245,621,228,617,199,604,182,598,167,588,153,581,142,572,114,552,93,532,71,506,61,497,54,483,43,470,36,454,22,428,18,412,15,398,8,382,8,366,4,349,4,333,0,317,4,304,4,287,8,271,8,255,15,238,18,225,22,209,36,183,43,166,54,153,61,140,71,130,93,104,114,85,142,65,153,55,167,49,182,39,199,32,228,19,245,16,260,13,277,6,416,6,434,13,448,16,466,19,494,32,512,39,526,49,540,55,551,65,579,85,601,104,622,130,633,140,640,153,650,166,657,183,672,209,675,225,679,238,686,255,686,271,689,287,689,304,693,317,689,333,689,349,686,366,686,382,679,398,675,412,672,428,657,454,650,470,640,483,633,497,622,506,601,532,579,552,551,572,540,581,526,588,512,598,494,604,466,617,448,621,434,624,416,631xm380,634l313,634,295,631,398,631,380,634xm345,637l331,634,363,634,345,637xe">
                  <v:path o:connectlocs="331,7742;363,7742;295,7745;380,7742;416,8370;260,8363;228,8356;182,8337;153,8320;114,8291;71,8245;54,8222;36,8193;18,8151;8,8121;4,8088;0,8056;4,8026;8,7994;18,7964;36,7922;54,7892;71,7869;114,7824;153,7794;182,7778;228,7758;260,7752;416,7745;448,7755;494,7771;526,7788;551,7804;601,7843;633,7879;650,7905;672,7948;679,7977;686,8010;689,8043;689,8072;686,8105;679,8137;672,8167;650,8209;633,8236;601,8271;551,8311;526,8327;494,8343;448,8360;416,8370;313,8373;398,8370;345,8376;363,8373" o:connectangles="0,0,0,0,0,0,0,0,0,0,0,0,0,0,0,0,0,0,0,0,0,0,0,0,0,0,0,0,0,0,0,0,0,0,0,0,0,0,0,0,0,0,0,0,0,0,0,0,0,0,0,0,0,0,0,0"/>
                  <v:fill on="t" focussize="0,0"/>
                  <v:stroke on="f"/>
                  <v:imagedata o:title=""/>
                  <o:lock v:ext="edit" aspectratio="f"/>
                </v:shape>
                <v:shape id="Freeform 119" o:spid="_x0000_s1026" o:spt="100" style="position:absolute;left:765;top:7738;height:638;width:693;" filled="f" stroked="t" coordsize="693,638" o:gfxdata="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15W37FAAAA4gAAAA8AAAAAAAAAAQAgAAAAIgAAAGRycy9kb3ducmV2LnhtbFBLAQIUABQAAAAI&#10;AIdO4kAzLwWeOwAAADkAAAAQAAAAAAAAAAEAIAAAABQBAABkcnMvc2hhcGV4bWwueG1sUEsFBgAA&#10;AAAGAAYAWwEAAL4DAAAAAA==&#10;" path="m345,637l331,634,313,634,295,631,277,631,260,624,245,621,228,617,213,611,199,604,182,598,167,588,153,581,142,572,128,562,114,552,103,542,93,532,82,519,71,506,61,497,54,483,43,470,36,454,29,441,22,428,18,412,15,398,8,382,8,366,4,349,4,333,0,317,4,304,4,287,8,271,8,255,15,238,18,225,22,209,29,196,36,183,43,166,54,153,61,140,71,130,82,117,93,104,103,94,114,85,128,75,142,65,153,55,167,49,182,39,199,32,213,26,228,19,245,16,260,13,277,6,295,6,313,3,331,3,345,0,363,3,380,3,398,6,416,6,434,13,448,16,466,19,480,26,494,32,512,39,526,49,540,55,551,65,565,75,579,85,590,94,601,104,611,117,622,130,633,140,640,153,650,166,657,183,664,196,672,209,675,225,679,238,686,255,686,271,689,287,689,304,693,317,689,333,689,349,686,366,686,382,679,398,675,412,672,428,664,441,657,454,650,470,640,483,633,497,622,506,611,519,601,532,590,542,579,552,565,562,551,572,540,581,526,588,512,598,494,604,480,611,466,617,448,621,434,624,416,631,398,631,380,634,363,634,345,637e">
                  <v:path o:connectlocs="313,8373;260,8363;213,8350;167,8327;128,8301;93,8271;61,8236;36,8193;18,8151;8,8105;0,8056;8,8010;18,7964;36,7922;61,7879;93,7843;128,7814;167,7788;213,7765;260,7752;313,7742;363,7742;416,7745;466,7758;512,7778;551,7804;590,7833;622,7869;650,7905;672,7948;686,7994;689,8043;689,8088;679,8137;664,8180;640,8222;611,8258;579,8291;540,8320;494,8343;448,8360;398,8370;345,8376" o:connectangles="0,0,0,0,0,0,0,0,0,0,0,0,0,0,0,0,0,0,0,0,0,0,0,0,0,0,0,0,0,0,0,0,0,0,0,0,0,0,0,0,0,0,0"/>
                  <v:fill on="f" focussize="0,0"/>
                  <v:stroke weight="0.16992125984252pt" color="#000000" joinstyle="round"/>
                  <v:imagedata o:title=""/>
                  <o:lock v:ext="edit" aspectratio="f"/>
                </v:shape>
                <v:shape id="AutoShape 120" o:spid="_x0000_s1026" o:spt="100" style="position:absolute;left:818;top:7787;height:540;width:586;" fillcolor="#FFFFFF" filled="t" stroked="f" coordsize="586,540" o:gfxdata="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oMRzKsQAAADiAAAADwAAAAAAAAABACAAAAAiAAAAZHJzL2Rvd25yZXYueG1sUEsBAhQAFAAAAAgA&#10;h07iQDMvBZ47AAAAOQAAABAAAAAAAAAAAQAgAAAAEwEAAGRycy9zaGFwZXhtbC54bWxQSwUGAAAA&#10;AAYABgBbAQAAvQMAAAAA&#10;" path="m337,3l248,3,262,0,323,0,337,3xm351,536l234,536,206,529,191,523,177,519,167,513,152,506,142,500,128,493,117,487,106,477,96,470,74,451,67,441,56,431,49,421,42,408,35,398,28,385,21,376,17,363,10,349,3,323,3,310,0,297,0,242,3,229,3,215,10,189,17,176,21,163,28,153,35,140,42,130,49,117,56,108,67,98,74,88,96,68,106,62,117,52,128,45,142,39,152,32,167,26,177,19,191,16,206,10,234,3,351,3,380,10,394,16,408,19,419,26,433,32,444,39,458,45,468,52,479,62,490,68,511,88,518,98,529,108,536,117,543,130,550,140,557,153,564,163,568,176,575,189,582,215,582,229,586,242,586,297,582,310,582,323,575,349,568,363,564,376,557,385,550,398,543,408,536,421,529,431,518,441,511,451,490,470,479,477,468,487,458,493,444,500,433,506,419,513,408,519,394,523,380,529,351,536xm323,539l262,539,248,536,337,536,323,539xe">
                  <v:path o:connectlocs="248,7791;323,7788;351,8324;206,8317;177,8307;152,8294;128,8281;106,8265;74,8239;56,8219;42,8196;28,8173;17,8151;3,8111;0,8085;3,8017;10,7977;21,7951;35,7928;49,7905;67,7886;96,7856;117,7840;142,7827;167,7814;191,7804;234,7791;380,7798;408,7807;433,7820;458,7833;479,7850;511,7876;529,7896;543,7918;557,7941;568,7964;582,8003;586,8030;582,8098;575,8137;564,8164;550,8186;536,8209;518,8229;490,8258;468,8275;444,8288;419,8301;394,8311;351,8324;262,8327;337,8324" o:connectangles="0,0,0,0,0,0,0,0,0,0,0,0,0,0,0,0,0,0,0,0,0,0,0,0,0,0,0,0,0,0,0,0,0,0,0,0,0,0,0,0,0,0,0,0,0,0,0,0,0,0,0,0,0"/>
                  <v:fill on="t" focussize="0,0"/>
                  <v:stroke on="f"/>
                  <v:imagedata o:title=""/>
                  <o:lock v:ext="edit" aspectratio="f"/>
                </v:shape>
                <v:shape id="Freeform 121" o:spid="_x0000_s1026" o:spt="100" style="position:absolute;left:818;top:7787;height:540;width:586;" filled="f" stroked="t" coordsize="586,540" o:gfxdata="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53Xc&#10;9cEAAADjAAAADwAAAAAAAAABACAAAAAiAAAAZHJzL2Rvd25yZXYueG1sUEsBAhQAFAAAAAgAh07i&#10;QDMvBZ47AAAAOQAAABAAAAAAAAAAAQAgAAAAEAEAAGRycy9zaGFwZXhtbC54bWxQSwUGAAAAAAYA&#10;BgBbAQAAugMAAAAA&#10;" path="m291,0l309,0,323,0,337,3,351,3,365,6,380,10,394,16,408,19,419,26,433,32,444,39,458,45,468,52,479,62,490,68,500,78,511,88,518,98,529,108,536,117,543,130,550,140,557,153,564,163,568,176,575,189,579,202,582,215,582,229,586,242,586,255,586,268,586,284,586,297,582,310,582,323,579,336,575,349,568,363,564,376,557,385,550,398,543,408,536,421,529,431,518,441,511,451,500,461,490,470,479,477,468,487,458,493,444,500,433,506,419,513,408,519,394,523,380,529,365,532,351,536,337,536,323,539,309,539,291,539,277,539,262,539,248,536,234,536,220,532,206,529,191,523,177,519,167,513,152,506,142,500,128,493,117,487,106,477,96,470,85,461,74,451,67,441,56,431,49,421,42,408,35,398,28,385,21,376,17,363,10,349,7,336,3,323,3,310,0,297,0,284,0,268,0,255,0,242,3,229,3,215,7,202,10,189,17,176,21,163,28,153,35,140,42,130,49,117,56,108,67,98,74,88,85,78,96,68,106,62,117,52,128,45,142,39,152,32,167,26,177,19,191,16,206,10,220,6,234,3,248,3,262,0,277,0,291,0e">
                  <v:path o:connectlocs="323,7788;365,7794;408,7807;444,7827;479,7850;511,7876;536,7905;557,7941;575,7977;582,8017;586,8056;582,8098;575,8137;557,8173;536,8209;511,8239;479,8265;444,8288;408,8307;365,8320;323,8327;277,8327;234,8324;191,8311;152,8294;117,8275;85,8249;56,8219;35,8186;17,8151;3,8111;0,8072;0,8030;7,7990;21,7951;42,7918;67,7886;96,7856;128,7833;167,7814;206,7798;248,7791;291,7788" o:connectangles="0,0,0,0,0,0,0,0,0,0,0,0,0,0,0,0,0,0,0,0,0,0,0,0,0,0,0,0,0,0,0,0,0,0,0,0,0,0,0,0,0,0,0"/>
                  <v:fill on="f" focussize="0,0"/>
                  <v:stroke weight="0.16992125984252pt" color="#000000" joinstyle="round"/>
                  <v:imagedata o:title=""/>
                  <o:lock v:ext="edit" aspectratio="f"/>
                </v:shape>
                <v:shape id="Freeform 122" o:spid="_x0000_s1026" o:spt="100" style="position:absolute;left:868;top:7833;height:458;width:491;" fillcolor="#000000" filled="t" stroked="f" coordsize="491,458" o:gfxdata="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MqR&#10;80TCAAAA4gAAAA8AAAAAAAAAAQAgAAAAIgAAAGRycy9kb3ducmV2LnhtbFBLAQIUABQAAAAIAIdO&#10;4kAzLwWeOwAAADkAAAAQAAAAAAAAAAEAIAAAABEBAABkcnMvc2hhcGV4bWwueG1sUEsFBgAAAAAG&#10;AAYAWwEAALsDAAAAAA==&#10;" path="m444,458l0,46,39,0,490,416,444,458xe">
                  <v:path o:connectlocs="444,8291;0,7879;39,7833;490,8249;444,8291" o:connectangles="0,0,0,0,0"/>
                  <v:fill on="t" focussize="0,0"/>
                  <v:stroke on="f"/>
                  <v:imagedata o:title=""/>
                  <o:lock v:ext="edit" aspectratio="f"/>
                </v:shape>
                <v:shape id="Freeform 123" o:spid="_x0000_s1026" o:spt="100" style="position:absolute;left:868;top:7833;height:458;width:491;" filled="f" stroked="t" coordsize="491,458" o:gfxdata="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3DfQ&#10;kcEAAADjAAAADwAAAAAAAAABACAAAAAiAAAAZHJzL2Rvd25yZXYueG1sUEsBAhQAFAAAAAgAh07i&#10;QDMvBZ47AAAAOQAAABAAAAAAAAAAAQAgAAAAEAEAAGRycy9zaGFwZXhtbC54bWxQSwUGAAAAAAYA&#10;BgBbAQAAugMAAAAA&#10;" path="m0,46l444,458,490,416,39,0,0,46e">
                  <v:path o:connectlocs="0,7879;444,8291;490,8249;39,7833;0,7879" o:connectangles="0,0,0,0,0"/>
                  <v:fill on="f" focussize="0,0"/>
                  <v:stroke weight="0.17pt" color="#000000" joinstyle="round"/>
                  <v:imagedata o:title=""/>
                  <o:lock v:ext="edit" aspectratio="f"/>
                </v:shape>
              </v:group>
            </w:pict>
          </mc:Fallback>
        </mc:AlternateContent>
      </w:r>
    </w:p>
    <w:p w14:paraId="437DB4F1">
      <w:pPr>
        <w:pStyle w:val="7"/>
        <w:spacing w:before="13"/>
        <w:rPr>
          <w:sz w:val="23"/>
        </w:rPr>
      </w:pPr>
    </w:p>
    <w:tbl>
      <w:tblPr>
        <w:tblStyle w:val="8"/>
        <w:tblW w:w="0" w:type="auto"/>
        <w:tblInd w:w="533"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1701"/>
        <w:gridCol w:w="8051"/>
      </w:tblGrid>
      <w:tr w14:paraId="59147D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9752" w:type="dxa"/>
            <w:gridSpan w:val="2"/>
            <w:shd w:val="clear" w:color="auto" w:fill="BEBEBE"/>
          </w:tcPr>
          <w:p w14:paraId="4893619C">
            <w:pPr>
              <w:pStyle w:val="13"/>
              <w:spacing w:before="78" w:line="808" w:lineRule="exact"/>
              <w:ind w:left="4481" w:right="4251"/>
              <w:rPr>
                <w:b/>
                <w:sz w:val="48"/>
              </w:rPr>
            </w:pPr>
            <w:r>
              <w:rPr>
                <w:b/>
                <w:sz w:val="48"/>
              </w:rPr>
              <w:t>注意</w:t>
            </w:r>
          </w:p>
        </w:tc>
      </w:tr>
      <w:tr w14:paraId="3625804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905" w:hRule="atLeast"/>
        </w:trPr>
        <w:tc>
          <w:tcPr>
            <w:tcW w:w="1701" w:type="dxa"/>
          </w:tcPr>
          <w:p w14:paraId="02284388">
            <w:pPr>
              <w:pStyle w:val="13"/>
              <w:spacing w:before="8"/>
              <w:jc w:val="left"/>
              <w:rPr>
                <w:sz w:val="15"/>
              </w:rPr>
            </w:pPr>
          </w:p>
          <w:p w14:paraId="5DB36EA7">
            <w:pPr>
              <w:pStyle w:val="13"/>
              <w:ind w:right="267"/>
              <w:jc w:val="right"/>
              <w:rPr>
                <w:sz w:val="18"/>
              </w:rPr>
            </w:pPr>
            <w:r>
              <w:rPr>
                <w:sz w:val="18"/>
              </w:rPr>
              <w:t>禁止</w:t>
            </w:r>
          </w:p>
        </w:tc>
        <w:tc>
          <w:tcPr>
            <w:tcW w:w="8051" w:type="dxa"/>
          </w:tcPr>
          <w:p w14:paraId="47A8E9FE">
            <w:pPr>
              <w:pStyle w:val="13"/>
              <w:spacing w:before="235" w:line="220" w:lineRule="exact"/>
              <w:ind w:left="142" w:right="296"/>
              <w:jc w:val="left"/>
              <w:rPr>
                <w:sz w:val="20"/>
              </w:rPr>
            </w:pPr>
            <w:r>
              <w:rPr>
                <w:spacing w:val="-1"/>
                <w:w w:val="95"/>
                <w:sz w:val="20"/>
              </w:rPr>
              <w:t xml:space="preserve">本製品は電動フォークリフト用リチウムイオンバッテリー専用の充電器です。他の用    </w:t>
            </w:r>
            <w:r>
              <w:rPr>
                <w:sz w:val="20"/>
              </w:rPr>
              <w:t>途では絶対に使用しないでください。故障の原因になります。</w:t>
            </w:r>
          </w:p>
        </w:tc>
      </w:tr>
      <w:tr w14:paraId="7B4C3D4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57B6F6D0">
            <w:pPr>
              <w:pStyle w:val="13"/>
              <w:spacing w:before="12"/>
              <w:jc w:val="left"/>
              <w:rPr>
                <w:sz w:val="15"/>
              </w:rPr>
            </w:pPr>
          </w:p>
          <w:p w14:paraId="21276D4B">
            <w:pPr>
              <w:pStyle w:val="13"/>
              <w:spacing w:before="1"/>
              <w:ind w:right="267"/>
              <w:jc w:val="right"/>
              <w:rPr>
                <w:sz w:val="18"/>
              </w:rPr>
            </w:pPr>
            <w:r>
              <w:rPr>
                <w:sz w:val="18"/>
              </w:rPr>
              <w:t>禁止</w:t>
            </w:r>
          </w:p>
        </w:tc>
        <w:tc>
          <w:tcPr>
            <w:tcW w:w="8051" w:type="dxa"/>
          </w:tcPr>
          <w:p w14:paraId="0098A706">
            <w:pPr>
              <w:pStyle w:val="13"/>
              <w:spacing w:before="106" w:line="220" w:lineRule="exact"/>
              <w:ind w:left="142" w:right="296"/>
              <w:jc w:val="both"/>
              <w:rPr>
                <w:sz w:val="20"/>
              </w:rPr>
            </w:pPr>
            <w:r>
              <w:rPr>
                <w:spacing w:val="-1"/>
                <w:w w:val="95"/>
                <w:sz w:val="20"/>
              </w:rPr>
              <w:t xml:space="preserve">ネジのゆるみやケーブルの損傷などを発見した場合は使用を停止し、弊社へ連絡して    ください。そのまま使用すると、接触不良が原因で、製品が故障する可能性がありま    </w:t>
            </w:r>
            <w:r>
              <w:rPr>
                <w:sz w:val="20"/>
              </w:rPr>
              <w:t>す。</w:t>
            </w:r>
          </w:p>
        </w:tc>
      </w:tr>
      <w:tr w14:paraId="6F0134D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36D8FF61">
            <w:pPr>
              <w:pStyle w:val="13"/>
              <w:spacing w:before="12"/>
              <w:jc w:val="left"/>
              <w:rPr>
                <w:sz w:val="15"/>
              </w:rPr>
            </w:pPr>
          </w:p>
          <w:p w14:paraId="3DC9FF09">
            <w:pPr>
              <w:pStyle w:val="13"/>
              <w:spacing w:before="1"/>
              <w:ind w:right="267"/>
              <w:jc w:val="right"/>
              <w:rPr>
                <w:sz w:val="18"/>
              </w:rPr>
            </w:pPr>
            <w:r>
              <w:rPr>
                <w:sz w:val="18"/>
              </w:rPr>
              <w:t>禁止</w:t>
            </w:r>
          </w:p>
        </w:tc>
        <w:tc>
          <w:tcPr>
            <w:tcW w:w="8051" w:type="dxa"/>
          </w:tcPr>
          <w:p w14:paraId="0949CB19">
            <w:pPr>
              <w:pStyle w:val="13"/>
              <w:spacing w:before="226" w:line="220" w:lineRule="exact"/>
              <w:ind w:left="142" w:right="296"/>
              <w:jc w:val="left"/>
              <w:rPr>
                <w:sz w:val="20"/>
              </w:rPr>
            </w:pPr>
            <w:r>
              <w:rPr>
                <w:spacing w:val="-1"/>
                <w:w w:val="95"/>
                <w:sz w:val="20"/>
              </w:rPr>
              <w:t xml:space="preserve">強い衝撃にはご注意ください。特に運搬時の落下等にはご注意ください。強い衝撃に    </w:t>
            </w:r>
            <w:r>
              <w:rPr>
                <w:sz w:val="20"/>
              </w:rPr>
              <w:t>より、製品故障につながる恐れがあります。</w:t>
            </w:r>
          </w:p>
        </w:tc>
      </w:tr>
      <w:tr w14:paraId="1CD0257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1C5586EF">
            <w:pPr>
              <w:pStyle w:val="13"/>
              <w:spacing w:before="12"/>
              <w:jc w:val="left"/>
              <w:rPr>
                <w:sz w:val="14"/>
              </w:rPr>
            </w:pPr>
          </w:p>
          <w:p w14:paraId="18263C7E">
            <w:pPr>
              <w:pStyle w:val="13"/>
              <w:ind w:right="267"/>
              <w:jc w:val="right"/>
              <w:rPr>
                <w:sz w:val="18"/>
              </w:rPr>
            </w:pPr>
            <w:r>
              <w:rPr>
                <w:sz w:val="18"/>
              </w:rPr>
              <w:t>禁止</w:t>
            </w:r>
          </w:p>
        </w:tc>
        <w:tc>
          <w:tcPr>
            <w:tcW w:w="8051" w:type="dxa"/>
          </w:tcPr>
          <w:p w14:paraId="0DEB740F">
            <w:pPr>
              <w:pStyle w:val="13"/>
              <w:spacing w:before="226" w:line="220" w:lineRule="exact"/>
              <w:ind w:left="142" w:right="87"/>
              <w:jc w:val="left"/>
              <w:rPr>
                <w:sz w:val="20"/>
              </w:rPr>
            </w:pPr>
            <w:r>
              <w:rPr>
                <w:sz w:val="20"/>
              </w:rPr>
              <w:t>規定の電源電圧を必ずご使用ください（銘板参考）。入力電源が過圧、欠圧になると、製品の発熱、または部品の故障につながる恐れがあります。</w:t>
            </w:r>
          </w:p>
        </w:tc>
      </w:tr>
      <w:tr w14:paraId="717676A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839FAAD">
            <w:pPr>
              <w:pStyle w:val="13"/>
              <w:spacing w:before="3"/>
              <w:jc w:val="left"/>
              <w:rPr>
                <w:sz w:val="15"/>
              </w:rPr>
            </w:pPr>
          </w:p>
          <w:p w14:paraId="6352C4BE">
            <w:pPr>
              <w:pStyle w:val="13"/>
              <w:spacing w:before="1"/>
              <w:ind w:right="267"/>
              <w:jc w:val="right"/>
              <w:rPr>
                <w:sz w:val="18"/>
              </w:rPr>
            </w:pPr>
            <w:r>
              <w:rPr>
                <w:sz w:val="18"/>
              </w:rPr>
              <w:t>禁止</w:t>
            </w:r>
          </w:p>
        </w:tc>
        <w:tc>
          <w:tcPr>
            <w:tcW w:w="8051" w:type="dxa"/>
          </w:tcPr>
          <w:p w14:paraId="79529DA3">
            <w:pPr>
              <w:pStyle w:val="13"/>
              <w:spacing w:before="226" w:line="220" w:lineRule="exact"/>
              <w:ind w:left="142" w:right="296"/>
              <w:jc w:val="left"/>
              <w:rPr>
                <w:sz w:val="20"/>
              </w:rPr>
            </w:pPr>
            <w:r>
              <w:rPr>
                <w:spacing w:val="-1"/>
                <w:w w:val="95"/>
                <w:sz w:val="20"/>
              </w:rPr>
              <w:t xml:space="preserve">換気口または充電器の底部に金属や異物を絶対に置かないでください。製品の故障の    </w:t>
            </w:r>
            <w:r>
              <w:rPr>
                <w:sz w:val="20"/>
              </w:rPr>
              <w:t>原因となります。</w:t>
            </w:r>
          </w:p>
        </w:tc>
      </w:tr>
      <w:tr w14:paraId="7F51997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68B2584D">
            <w:pPr>
              <w:pStyle w:val="13"/>
              <w:spacing w:before="5"/>
              <w:jc w:val="left"/>
              <w:rPr>
                <w:sz w:val="14"/>
              </w:rPr>
            </w:pPr>
          </w:p>
          <w:p w14:paraId="1CF28360">
            <w:pPr>
              <w:pStyle w:val="13"/>
              <w:ind w:right="267"/>
              <w:jc w:val="right"/>
              <w:rPr>
                <w:sz w:val="18"/>
              </w:rPr>
            </w:pPr>
            <w:r>
              <w:rPr>
                <w:sz w:val="18"/>
              </w:rPr>
              <w:t>禁止</w:t>
            </w:r>
          </w:p>
        </w:tc>
        <w:tc>
          <w:tcPr>
            <w:tcW w:w="8051" w:type="dxa"/>
          </w:tcPr>
          <w:p w14:paraId="1EA6C7F4">
            <w:pPr>
              <w:pStyle w:val="13"/>
              <w:spacing w:before="226" w:line="220" w:lineRule="exact"/>
              <w:ind w:left="142" w:right="296"/>
              <w:jc w:val="left"/>
              <w:rPr>
                <w:sz w:val="20"/>
              </w:rPr>
            </w:pPr>
            <w:r>
              <w:rPr>
                <w:spacing w:val="-1"/>
                <w:w w:val="95"/>
                <w:sz w:val="20"/>
              </w:rPr>
              <w:t xml:space="preserve">充電プラグの金属端子部には手を触れないで下さい。また濡れた手で充電プラグに触    </w:t>
            </w:r>
            <w:r>
              <w:rPr>
                <w:sz w:val="20"/>
              </w:rPr>
              <w:t>れないで下さい。感電のおそれがあります。</w:t>
            </w:r>
          </w:p>
        </w:tc>
      </w:tr>
      <w:tr w14:paraId="37F630F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878F1B8">
            <w:pPr>
              <w:pStyle w:val="13"/>
              <w:spacing w:before="5"/>
              <w:jc w:val="left"/>
              <w:rPr>
                <w:sz w:val="14"/>
              </w:rPr>
            </w:pPr>
          </w:p>
          <w:p w14:paraId="52DE2657">
            <w:pPr>
              <w:pStyle w:val="13"/>
              <w:spacing w:before="1"/>
              <w:ind w:right="261"/>
              <w:jc w:val="right"/>
              <w:rPr>
                <w:sz w:val="18"/>
              </w:rPr>
            </w:pPr>
            <w:r>
              <w:rPr>
                <w:sz w:val="18"/>
              </w:rPr>
              <w:t>禁止</w:t>
            </w:r>
          </w:p>
        </w:tc>
        <w:tc>
          <w:tcPr>
            <w:tcW w:w="8051" w:type="dxa"/>
          </w:tcPr>
          <w:p w14:paraId="2F71B33E">
            <w:pPr>
              <w:pStyle w:val="13"/>
              <w:spacing w:before="226" w:line="220" w:lineRule="exact"/>
              <w:ind w:left="142" w:right="296"/>
              <w:jc w:val="left"/>
              <w:rPr>
                <w:sz w:val="20"/>
              </w:rPr>
            </w:pPr>
            <w:r>
              <w:rPr>
                <w:spacing w:val="-1"/>
                <w:w w:val="95"/>
                <w:sz w:val="20"/>
              </w:rPr>
              <w:t xml:space="preserve">換気口の点検・清掃以外の点検・整備は弊社に依頼し、本体カバーを外さないで下さ    </w:t>
            </w:r>
            <w:r>
              <w:rPr>
                <w:sz w:val="20"/>
              </w:rPr>
              <w:t>い。感電のおそれがあります。</w:t>
            </w:r>
          </w:p>
        </w:tc>
      </w:tr>
      <w:tr w14:paraId="50DF3BA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AC1F6C1">
            <w:pPr>
              <w:pStyle w:val="13"/>
              <w:spacing w:before="120"/>
              <w:ind w:right="267"/>
              <w:jc w:val="right"/>
              <w:rPr>
                <w:sz w:val="18"/>
              </w:rPr>
            </w:pPr>
            <w:r>
              <w:rPr>
                <w:position w:val="-22"/>
              </w:rPr>
              <w:drawing>
                <wp:inline distT="0" distB="0" distL="0" distR="0">
                  <wp:extent cx="459740" cy="426085"/>
                  <wp:effectExtent l="0" t="0" r="0" b="0"/>
                  <wp:docPr id="31"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2.png"/>
                          <pic:cNvPicPr>
                            <a:picLocks noChangeAspect="1"/>
                          </pic:cNvPicPr>
                        </pic:nvPicPr>
                        <pic:blipFill>
                          <a:blip r:embed="rId16" cstate="print"/>
                          <a:stretch>
                            <a:fillRect/>
                          </a:stretch>
                        </pic:blipFill>
                        <pic:spPr>
                          <a:xfrm>
                            <a:off x="0" y="0"/>
                            <a:ext cx="460048" cy="426516"/>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4"/>
                <w:sz w:val="20"/>
              </w:rPr>
              <w:t xml:space="preserve"> </w:t>
            </w:r>
            <w:r>
              <w:rPr>
                <w:sz w:val="18"/>
              </w:rPr>
              <w:t>指示</w:t>
            </w:r>
          </w:p>
        </w:tc>
        <w:tc>
          <w:tcPr>
            <w:tcW w:w="8051" w:type="dxa"/>
          </w:tcPr>
          <w:p w14:paraId="7E2447B1">
            <w:pPr>
              <w:pStyle w:val="13"/>
              <w:spacing w:before="224" w:line="220" w:lineRule="exact"/>
              <w:ind w:left="142" w:right="296"/>
              <w:jc w:val="left"/>
              <w:rPr>
                <w:sz w:val="20"/>
              </w:rPr>
            </w:pPr>
            <w:r>
              <w:rPr>
                <w:spacing w:val="-1"/>
                <w:w w:val="95"/>
                <w:sz w:val="20"/>
              </w:rPr>
              <w:t xml:space="preserve">充電時は、大電流が流れるため、決められたコンセントに直接プラグを差し込んでく    </w:t>
            </w:r>
            <w:r>
              <w:rPr>
                <w:sz w:val="20"/>
              </w:rPr>
              <w:t>ださい。たこ足配線、継ぎ足し配線は絶対に行わないでください。</w:t>
            </w:r>
          </w:p>
        </w:tc>
      </w:tr>
      <w:tr w14:paraId="46C489C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1EFF3960">
            <w:pPr>
              <w:pStyle w:val="13"/>
              <w:spacing w:before="105"/>
              <w:ind w:right="252"/>
              <w:jc w:val="right"/>
              <w:rPr>
                <w:sz w:val="18"/>
              </w:rPr>
            </w:pPr>
            <w:r>
              <w:rPr>
                <w:position w:val="-20"/>
              </w:rPr>
              <w:drawing>
                <wp:inline distT="0" distB="0" distL="0" distR="0">
                  <wp:extent cx="459740" cy="426085"/>
                  <wp:effectExtent l="0" t="0" r="0" b="0"/>
                  <wp:docPr id="33"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3.png"/>
                          <pic:cNvPicPr>
                            <a:picLocks noChangeAspect="1"/>
                          </pic:cNvPicPr>
                        </pic:nvPicPr>
                        <pic:blipFill>
                          <a:blip r:embed="rId17" cstate="print"/>
                          <a:stretch>
                            <a:fillRect/>
                          </a:stretch>
                        </pic:blipFill>
                        <pic:spPr>
                          <a:xfrm>
                            <a:off x="0" y="0"/>
                            <a:ext cx="460048" cy="426516"/>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4"/>
                <w:sz w:val="20"/>
              </w:rPr>
              <w:t xml:space="preserve"> </w:t>
            </w:r>
            <w:r>
              <w:rPr>
                <w:sz w:val="18"/>
              </w:rPr>
              <w:t>指示</w:t>
            </w:r>
          </w:p>
        </w:tc>
        <w:tc>
          <w:tcPr>
            <w:tcW w:w="8051" w:type="dxa"/>
          </w:tcPr>
          <w:p w14:paraId="4048DFF5">
            <w:pPr>
              <w:pStyle w:val="13"/>
              <w:spacing w:before="226" w:line="220" w:lineRule="exact"/>
              <w:ind w:left="142" w:right="296"/>
              <w:jc w:val="left"/>
              <w:rPr>
                <w:sz w:val="20"/>
              </w:rPr>
            </w:pPr>
            <w:r>
              <w:rPr>
                <w:spacing w:val="-1"/>
                <w:w w:val="95"/>
                <w:sz w:val="20"/>
              </w:rPr>
              <w:t xml:space="preserve">本製品を運搬、設置するときは、必ず安全帽をかぶり、安全靴を履いてください。怪    </w:t>
            </w:r>
            <w:r>
              <w:rPr>
                <w:sz w:val="20"/>
              </w:rPr>
              <w:t>我をするおそれがあります。</w:t>
            </w:r>
          </w:p>
        </w:tc>
      </w:tr>
      <w:tr w14:paraId="0C9AE3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7CE76878">
            <w:pPr>
              <w:pStyle w:val="13"/>
              <w:spacing w:before="105"/>
              <w:ind w:right="267"/>
              <w:jc w:val="right"/>
              <w:rPr>
                <w:sz w:val="18"/>
              </w:rPr>
            </w:pPr>
            <w:r>
              <w:rPr>
                <w:position w:val="-22"/>
              </w:rPr>
              <w:drawing>
                <wp:inline distT="0" distB="0" distL="0" distR="0">
                  <wp:extent cx="459740" cy="427355"/>
                  <wp:effectExtent l="0" t="0" r="0" b="0"/>
                  <wp:docPr id="35" nam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14.png"/>
                          <pic:cNvPicPr>
                            <a:picLocks noChangeAspect="1"/>
                          </pic:cNvPicPr>
                        </pic:nvPicPr>
                        <pic:blipFill>
                          <a:blip r:embed="rId18" cstate="print"/>
                          <a:stretch>
                            <a:fillRect/>
                          </a:stretch>
                        </pic:blipFill>
                        <pic:spPr>
                          <a:xfrm>
                            <a:off x="0" y="0"/>
                            <a:ext cx="460051" cy="427967"/>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4"/>
                <w:sz w:val="20"/>
              </w:rPr>
              <w:t xml:space="preserve"> </w:t>
            </w:r>
            <w:r>
              <w:rPr>
                <w:sz w:val="18"/>
              </w:rPr>
              <w:t>指示</w:t>
            </w:r>
          </w:p>
        </w:tc>
        <w:tc>
          <w:tcPr>
            <w:tcW w:w="8051" w:type="dxa"/>
          </w:tcPr>
          <w:p w14:paraId="549FAC1E">
            <w:pPr>
              <w:pStyle w:val="13"/>
              <w:spacing w:before="226" w:line="220" w:lineRule="exact"/>
              <w:ind w:left="142" w:right="296"/>
              <w:jc w:val="left"/>
              <w:rPr>
                <w:sz w:val="20"/>
              </w:rPr>
            </w:pPr>
            <w:r>
              <w:rPr>
                <w:spacing w:val="-1"/>
                <w:w w:val="95"/>
                <w:sz w:val="20"/>
              </w:rPr>
              <w:t xml:space="preserve">充電プラグに水濡れ、ホコリ付着がある場合は、乾いた布でふき取ってから接続して    </w:t>
            </w:r>
            <w:r>
              <w:rPr>
                <w:sz w:val="20"/>
              </w:rPr>
              <w:t>下さい。感電のおそれがあります。</w:t>
            </w:r>
          </w:p>
        </w:tc>
      </w:tr>
      <w:tr w14:paraId="52CCB3D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887" w:hRule="atLeast"/>
        </w:trPr>
        <w:tc>
          <w:tcPr>
            <w:tcW w:w="1701" w:type="dxa"/>
          </w:tcPr>
          <w:p w14:paraId="2D1F0E78">
            <w:pPr>
              <w:pStyle w:val="13"/>
              <w:spacing w:before="117"/>
              <w:ind w:right="252"/>
              <w:jc w:val="right"/>
              <w:rPr>
                <w:sz w:val="18"/>
              </w:rPr>
            </w:pPr>
            <w:r>
              <w:rPr>
                <w:position w:val="-22"/>
              </w:rPr>
              <w:drawing>
                <wp:inline distT="0" distB="0" distL="0" distR="0">
                  <wp:extent cx="459740" cy="426085"/>
                  <wp:effectExtent l="0" t="0" r="0" b="0"/>
                  <wp:docPr id="37" name="image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15.png"/>
                          <pic:cNvPicPr>
                            <a:picLocks noChangeAspect="1"/>
                          </pic:cNvPicPr>
                        </pic:nvPicPr>
                        <pic:blipFill>
                          <a:blip r:embed="rId19" cstate="print"/>
                          <a:stretch>
                            <a:fillRect/>
                          </a:stretch>
                        </pic:blipFill>
                        <pic:spPr>
                          <a:xfrm>
                            <a:off x="0" y="0"/>
                            <a:ext cx="460048" cy="426516"/>
                          </a:xfrm>
                          <a:prstGeom prst="rect">
                            <a:avLst/>
                          </a:prstGeom>
                        </pic:spPr>
                      </pic:pic>
                    </a:graphicData>
                  </a:graphic>
                </wp:inline>
              </w:drawing>
            </w:r>
            <w:r>
              <w:rPr>
                <w:rFonts w:ascii="Times New Roman" w:eastAsia="Times New Roman"/>
                <w:sz w:val="20"/>
              </w:rPr>
              <w:t xml:space="preserve"> </w:t>
            </w:r>
            <w:r>
              <w:rPr>
                <w:rFonts w:ascii="Times New Roman" w:eastAsia="Times New Roman"/>
                <w:spacing w:val="-14"/>
                <w:sz w:val="20"/>
              </w:rPr>
              <w:t xml:space="preserve"> </w:t>
            </w:r>
            <w:r>
              <w:rPr>
                <w:sz w:val="18"/>
              </w:rPr>
              <w:t>指示</w:t>
            </w:r>
          </w:p>
        </w:tc>
        <w:tc>
          <w:tcPr>
            <w:tcW w:w="8051" w:type="dxa"/>
          </w:tcPr>
          <w:p w14:paraId="1B7AD867">
            <w:pPr>
              <w:pStyle w:val="13"/>
              <w:spacing w:before="255" w:line="220" w:lineRule="exact"/>
              <w:ind w:left="142"/>
              <w:jc w:val="left"/>
              <w:rPr>
                <w:sz w:val="20"/>
              </w:rPr>
            </w:pPr>
            <w:r>
              <w:rPr>
                <w:sz w:val="20"/>
              </w:rPr>
              <w:t>雷の多発地帯では避雷針および電路に避雷器の設置をお勧めします。</w:t>
            </w:r>
          </w:p>
        </w:tc>
      </w:tr>
    </w:tbl>
    <w:p w14:paraId="32F34FCD">
      <w:pPr>
        <w:rPr>
          <w:sz w:val="20"/>
        </w:rPr>
        <w:sectPr>
          <w:pgSz w:w="10800" w:h="15600"/>
          <w:pgMar w:top="300" w:right="0" w:bottom="220" w:left="0" w:header="0" w:footer="24" w:gutter="0"/>
          <w:cols w:space="720" w:num="1"/>
        </w:sectPr>
      </w:pPr>
    </w:p>
    <w:p w14:paraId="7E327D97">
      <w:pPr>
        <w:spacing w:before="30"/>
        <w:ind w:left="554"/>
        <w:rPr>
          <w:sz w:val="20"/>
        </w:rPr>
      </w:pPr>
      <w:r>
        <w:rPr>
          <w:sz w:val="18"/>
        </w:rPr>
        <mc:AlternateContent>
          <mc:Choice Requires="wpg">
            <w:drawing>
              <wp:anchor distT="0" distB="0" distL="114300" distR="114300" simplePos="0" relativeHeight="251789312" behindDoc="0" locked="0" layoutInCell="1" allowOverlap="1">
                <wp:simplePos x="0" y="0"/>
                <wp:positionH relativeFrom="column">
                  <wp:posOffset>69215</wp:posOffset>
                </wp:positionH>
                <wp:positionV relativeFrom="paragraph">
                  <wp:posOffset>480695</wp:posOffset>
                </wp:positionV>
                <wp:extent cx="3478530" cy="3590290"/>
                <wp:effectExtent l="0" t="0" r="7620" b="10160"/>
                <wp:wrapNone/>
                <wp:docPr id="73" name="组合 73"/>
                <wp:cNvGraphicFramePr/>
                <a:graphic xmlns:a="http://schemas.openxmlformats.org/drawingml/2006/main">
                  <a:graphicData uri="http://schemas.microsoft.com/office/word/2010/wordprocessingGroup">
                    <wpg:wgp>
                      <wpg:cNvGrpSpPr/>
                      <wpg:grpSpPr>
                        <a:xfrm>
                          <a:off x="0" y="0"/>
                          <a:ext cx="3478530" cy="3590290"/>
                          <a:chOff x="4396" y="65032"/>
                          <a:chExt cx="5478" cy="5654"/>
                        </a:xfrm>
                      </wpg:grpSpPr>
                      <wps:wsp>
                        <wps:cNvPr id="50" name="直接连接符 50"/>
                        <wps:cNvCnPr/>
                        <wps:spPr>
                          <a:xfrm>
                            <a:off x="4889" y="66567"/>
                            <a:ext cx="829" cy="714"/>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2" name="直接连接符 52"/>
                        <wps:cNvCnPr/>
                        <wps:spPr>
                          <a:xfrm flipV="1">
                            <a:off x="5256" y="67679"/>
                            <a:ext cx="1122" cy="127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4" name="直接连接符 54"/>
                        <wps:cNvCnPr/>
                        <wps:spPr>
                          <a:xfrm flipV="1">
                            <a:off x="5612" y="68003"/>
                            <a:ext cx="1195" cy="1386"/>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5" name="直接连接符 55"/>
                        <wps:cNvCnPr/>
                        <wps:spPr>
                          <a:xfrm flipV="1">
                            <a:off x="6441" y="68117"/>
                            <a:ext cx="543" cy="166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6" name="直接连接符 56"/>
                        <wps:cNvCnPr/>
                        <wps:spPr>
                          <a:xfrm flipV="1">
                            <a:off x="6976" y="66179"/>
                            <a:ext cx="1332" cy="1626"/>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7" name="直接连接符 57"/>
                        <wps:cNvCnPr/>
                        <wps:spPr>
                          <a:xfrm flipH="1">
                            <a:off x="6819" y="65686"/>
                            <a:ext cx="388" cy="1972"/>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8" name="直接连接符 58"/>
                        <wps:cNvCnPr/>
                        <wps:spPr>
                          <a:xfrm flipV="1">
                            <a:off x="6147" y="65316"/>
                            <a:ext cx="147" cy="570"/>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59" name="直接连接符 59"/>
                        <wps:cNvCnPr/>
                        <wps:spPr>
                          <a:xfrm flipH="1">
                            <a:off x="7553" y="69746"/>
                            <a:ext cx="482" cy="419"/>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60" name="直接连接符 60"/>
                        <wps:cNvCnPr/>
                        <wps:spPr>
                          <a:xfrm flipH="1">
                            <a:off x="8863" y="69975"/>
                            <a:ext cx="482" cy="419"/>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s:wsp>
                        <wps:cNvPr id="61" name="直接连接符 61"/>
                        <wps:cNvCnPr/>
                        <wps:spPr>
                          <a:xfrm flipH="1">
                            <a:off x="8319" y="67186"/>
                            <a:ext cx="944" cy="923"/>
                          </a:xfrm>
                          <a:prstGeom prst="line">
                            <a:avLst/>
                          </a:prstGeom>
                          <a:ln w="6350">
                            <a:solidFill>
                              <a:schemeClr val="tx1"/>
                            </a:solidFill>
                          </a:ln>
                        </wps:spPr>
                        <wps:style>
                          <a:lnRef idx="2">
                            <a:schemeClr val="accent1"/>
                          </a:lnRef>
                          <a:fillRef idx="0">
                            <a:srgbClr val="FFFFFF"/>
                          </a:fillRef>
                          <a:effectRef idx="0">
                            <a:srgbClr val="FFFFFF"/>
                          </a:effectRef>
                          <a:fontRef idx="minor">
                            <a:schemeClr val="tx1"/>
                          </a:fontRef>
                        </wps:style>
                        <wps:bodyPr/>
                      </wps:wsp>
                      <wpg:grpSp>
                        <wpg:cNvPr id="72" name="组合 72"/>
                        <wpg:cNvGrpSpPr/>
                        <wpg:grpSpPr>
                          <a:xfrm>
                            <a:off x="4396" y="65032"/>
                            <a:ext cx="5478" cy="5655"/>
                            <a:chOff x="4396" y="65032"/>
                            <a:chExt cx="5478" cy="5655"/>
                          </a:xfrm>
                        </wpg:grpSpPr>
                        <wps:wsp>
                          <wps:cNvPr id="62" name="文本框 62"/>
                          <wps:cNvSpPr txBox="1"/>
                          <wps:spPr>
                            <a:xfrm>
                              <a:off x="4396" y="66248"/>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E481609">
                                <w:pPr>
                                  <w:jc w:val="both"/>
                                  <w:rPr>
                                    <w:rFonts w:hint="eastAsia" w:eastAsia="宋体"/>
                                    <w:lang w:val="en-US" w:eastAsia="zh-CN"/>
                                  </w:rPr>
                                </w:pPr>
                                <w:r>
                                  <w:rPr>
                                    <w:rFonts w:hint="eastAsia" w:eastAsia="宋体"/>
                                    <w:lang w:val="en-US" w:eastAsia="zh-CN"/>
                                  </w:rPr>
                                  <w:t>①</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3" name="文本框 63"/>
                          <wps:cNvSpPr txBox="1"/>
                          <wps:spPr>
                            <a:xfrm>
                              <a:off x="4950" y="68722"/>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3C8BA1BE">
                                <w:pPr>
                                  <w:jc w:val="both"/>
                                  <w:rPr>
                                    <w:rFonts w:hint="default" w:eastAsia="宋体"/>
                                    <w:lang w:val="en-US" w:eastAsia="zh-CN"/>
                                  </w:rPr>
                                </w:pPr>
                                <w:r>
                                  <w:rPr>
                                    <w:rFonts w:hint="eastAsia" w:eastAsia="宋体"/>
                                    <w:lang w:val="en-US" w:eastAsia="zh-CN"/>
                                  </w:rPr>
                                  <w:t>②</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4" name="文本框 64"/>
                          <wps:cNvSpPr txBox="1"/>
                          <wps:spPr>
                            <a:xfrm>
                              <a:off x="8264" y="65815"/>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3BD3816">
                                <w:pPr>
                                  <w:jc w:val="both"/>
                                  <w:rPr>
                                    <w:rFonts w:hint="default" w:eastAsia="宋体"/>
                                    <w:lang w:val="en-US" w:eastAsia="zh-CN"/>
                                  </w:rPr>
                                </w:pPr>
                                <w:r>
                                  <w:rPr>
                                    <w:rFonts w:hint="eastAsia" w:eastAsia="宋体"/>
                                    <w:lang w:val="en-US" w:eastAsia="zh-CN"/>
                                  </w:rPr>
                                  <w:t>③</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8" name="文本框 68"/>
                          <wps:cNvSpPr txBox="1"/>
                          <wps:spPr>
                            <a:xfrm>
                              <a:off x="7201" y="70037"/>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CBCA9D9">
                                <w:pPr>
                                  <w:jc w:val="both"/>
                                  <w:rPr>
                                    <w:rFonts w:hint="default" w:eastAsia="宋体"/>
                                    <w:lang w:val="en-US" w:eastAsia="zh-CN"/>
                                  </w:rPr>
                                </w:pPr>
                                <w:r>
                                  <w:rPr>
                                    <w:rFonts w:hint="eastAsia" w:eastAsia="宋体"/>
                                    <w:lang w:val="en-US" w:eastAsia="zh-CN"/>
                                  </w:rPr>
                                  <w:t>⑦</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5" name="文本框 65"/>
                          <wps:cNvSpPr txBox="1"/>
                          <wps:spPr>
                            <a:xfrm>
                              <a:off x="6133" y="69684"/>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4C3A867">
                                <w:pPr>
                                  <w:jc w:val="both"/>
                                  <w:rPr>
                                    <w:rFonts w:hint="default" w:eastAsia="宋体"/>
                                    <w:lang w:val="en-US" w:eastAsia="zh-CN"/>
                                  </w:rPr>
                                </w:pPr>
                                <w:r>
                                  <w:rPr>
                                    <w:rFonts w:hint="eastAsia" w:eastAsia="宋体"/>
                                    <w:lang w:val="en-US" w:eastAsia="zh-CN"/>
                                  </w:rPr>
                                  <w:t>④</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6" name="文本框 66"/>
                          <wps:cNvSpPr txBox="1"/>
                          <wps:spPr>
                            <a:xfrm>
                              <a:off x="6972" y="65319"/>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E62361">
                                <w:pPr>
                                  <w:jc w:val="both"/>
                                  <w:rPr>
                                    <w:rFonts w:hint="default" w:eastAsia="宋体"/>
                                    <w:lang w:val="en-US" w:eastAsia="zh-CN"/>
                                  </w:rPr>
                                </w:pPr>
                                <w:r>
                                  <w:rPr>
                                    <w:rFonts w:hint="eastAsia" w:eastAsia="宋体"/>
                                    <w:lang w:val="en-US" w:eastAsia="zh-CN"/>
                                  </w:rPr>
                                  <w:t>⑤</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0" name="文本框 70"/>
                          <wps:cNvSpPr txBox="1"/>
                          <wps:spPr>
                            <a:xfrm>
                              <a:off x="8478" y="70265"/>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1EEAF8C8">
                                <w:pPr>
                                  <w:jc w:val="both"/>
                                  <w:rPr>
                                    <w:rFonts w:hint="default" w:eastAsia="宋体"/>
                                    <w:lang w:val="en-US" w:eastAsia="zh-CN"/>
                                  </w:rPr>
                                </w:pPr>
                                <w:r>
                                  <w:rPr>
                                    <w:rFonts w:hint="eastAsia" w:eastAsia="宋体"/>
                                    <w:lang w:val="en-US" w:eastAsia="zh-CN"/>
                                  </w:rPr>
                                  <w:t>⑨</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7" name="文本框 67"/>
                          <wps:cNvSpPr txBox="1"/>
                          <wps:spPr>
                            <a:xfrm>
                              <a:off x="5314" y="69209"/>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A3C2511">
                                <w:pPr>
                                  <w:jc w:val="both"/>
                                  <w:rPr>
                                    <w:rFonts w:hint="default" w:eastAsia="宋体"/>
                                    <w:lang w:val="en-US" w:eastAsia="zh-CN"/>
                                  </w:rPr>
                                </w:pPr>
                                <w:r>
                                  <w:rPr>
                                    <w:rFonts w:hint="eastAsia" w:eastAsia="宋体"/>
                                    <w:lang w:val="en-US" w:eastAsia="zh-CN"/>
                                  </w:rPr>
                                  <w:t>⑥</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69" name="文本框 69"/>
                          <wps:cNvSpPr txBox="1"/>
                          <wps:spPr>
                            <a:xfrm>
                              <a:off x="6077" y="65032"/>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90C90A">
                                <w:pPr>
                                  <w:jc w:val="both"/>
                                  <w:rPr>
                                    <w:rFonts w:hint="default" w:eastAsia="宋体"/>
                                    <w:lang w:val="en-US" w:eastAsia="zh-CN"/>
                                  </w:rPr>
                                </w:pPr>
                                <w:r>
                                  <w:rPr>
                                    <w:rFonts w:hint="eastAsia" w:eastAsia="宋体"/>
                                    <w:lang w:val="en-US" w:eastAsia="zh-CN"/>
                                  </w:rPr>
                                  <w:t>⑧</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71" name="文本框 71"/>
                          <wps:cNvSpPr txBox="1"/>
                          <wps:spPr>
                            <a:xfrm>
                              <a:off x="9316" y="66834"/>
                              <a:ext cx="559" cy="423"/>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CBC6DD7">
                                <w:pPr>
                                  <w:jc w:val="both"/>
                                  <w:rPr>
                                    <w:rFonts w:hint="default" w:eastAsia="宋体"/>
                                    <w:lang w:val="en-US" w:eastAsia="zh-CN"/>
                                  </w:rPr>
                                </w:pPr>
                                <w:r>
                                  <w:rPr>
                                    <w:rFonts w:hint="eastAsia" w:eastAsia="宋体"/>
                                    <w:lang w:val="en-US" w:eastAsia="zh-CN"/>
                                  </w:rPr>
                                  <w:t>⑩</w:t>
                                </w:r>
                              </w:p>
                            </w:txbxContent>
                          </wps:txbx>
                          <wps:bodyPr rot="0" spcFirstLastPara="0" vertOverflow="overflow" horzOverflow="overflow" vert="horz" wrap="square" lIns="91440" tIns="45720" rIns="91440" bIns="45720" numCol="1" spcCol="0" rtlCol="0" fromWordArt="0" anchor="t" anchorCtr="0" forceAA="0" compatLnSpc="1">
                            <a:noAutofit/>
                          </wps:bodyPr>
                        </wps:wsp>
                      </wpg:grpSp>
                    </wpg:wgp>
                  </a:graphicData>
                </a:graphic>
              </wp:anchor>
            </w:drawing>
          </mc:Choice>
          <mc:Fallback>
            <w:pict>
              <v:group id="_x0000_s1026" o:spid="_x0000_s1026" o:spt="203" style="position:absolute;left:0pt;margin-left:5.45pt;margin-top:37.85pt;height:282.7pt;width:273.9pt;z-index:251789312;mso-width-relative:page;mso-height-relative:page;" coordorigin="4396,65032" coordsize="5478,5654" o:gfxdata="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">
                <o:lock v:ext="edit" aspectratio="f"/>
                <v:line id="_x0000_s1026" o:spid="_x0000_s1026" o:spt="20" style="position:absolute;left:4889;top:66567;height:714;width:829;" filled="f" stroked="t" coordsize="21600,21600" o:gfxdata="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fvH+U7gAAADbAAAA&#10;DwAAAAAAAAABACAAAAAiAAAAZHJzL2Rvd25yZXYueG1sUEsBAhQAFAAAAAgAh07iQDMvBZ47AAAA&#10;OQAAABAAAAAAAAAAAQAgAAAABwEAAGRycy9zaGFwZXhtbC54bWxQSwUGAAAAAAYABgBbAQAAsQMA&#10;AAAA&#10;">
                  <v:fill on="f" focussize="0,0"/>
                  <v:stroke weight="0.5pt" color="#000000 [3213]" joinstyle="round"/>
                  <v:imagedata o:title=""/>
                  <o:lock v:ext="edit" aspectratio="f"/>
                </v:line>
                <v:line id="_x0000_s1026" o:spid="_x0000_s1026" o:spt="20" style="position:absolute;left:5256;top:67679;flip:y;height:1270;width:1122;" filled="f" stroked="t" coordsize="21600,21600" o:gfxdata="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ACLdC/&#10;AAAA2wAAAA8AAAAAAAAAAQAgAAAAIgAAAGRycy9kb3ducmV2LnhtbFBLAQIUABQAAAAIAIdO4kAz&#10;LwWeOwAAADkAAAAQAAAAAAAAAAEAIAAAAA4BAABkcnMvc2hhcGV4bWwueG1sUEsFBgAAAAAGAAYA&#10;WwEAALgDAAAAAA==&#10;">
                  <v:fill on="f" focussize="0,0"/>
                  <v:stroke weight="0.5pt" color="#000000 [3213]" joinstyle="round"/>
                  <v:imagedata o:title=""/>
                  <o:lock v:ext="edit" aspectratio="f"/>
                </v:line>
                <v:line id="_x0000_s1026" o:spid="_x0000_s1026" o:spt="20" style="position:absolute;left:5612;top:68003;flip:y;height:1386;width:1195;" filled="f" stroked="t" coordsize="21600,21600" o:gfxdata="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oKcQP74A&#10;AADb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line>
                <v:line id="_x0000_s1026" o:spid="_x0000_s1026" o:spt="20" style="position:absolute;left:6441;top:68117;flip:y;height:1660;width:543;" filled="f" stroked="t" coordsize="21600,21600" o:gfxdata="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P67WkvQAA&#10;ANsAAAAPAAAAAAAAAAEAIAAAACIAAABkcnMvZG93bnJldi54bWxQSwECFAAUAAAACACHTuJAMy8F&#10;njsAAAA5AAAAEAAAAAAAAAABACAAAAAMAQAAZHJzL3NoYXBleG1sLnhtbFBLBQYAAAAABgAGAFsB&#10;AAC2AwAAAAA=&#10;">
                  <v:fill on="f" focussize="0,0"/>
                  <v:stroke weight="0.5pt" color="#000000 [3213]" joinstyle="round"/>
                  <v:imagedata o:title=""/>
                  <o:lock v:ext="edit" aspectratio="f"/>
                </v:line>
                <v:line id="_x0000_s1026" o:spid="_x0000_s1026" o:spt="20" style="position:absolute;left:6976;top:66179;flip:y;height:1626;width:1332;" filled="f" stroked="t" coordsize="21600,21600" o:gfxdata="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Pzkr074A&#10;AADb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line>
                <v:line id="_x0000_s1026" o:spid="_x0000_s1026" o:spt="20" style="position:absolute;left:6819;top:65686;flip:x;height:1972;width:388;" filled="f" stroked="t" coordsize="21600,21600" o:gfxdata="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UHWOSL4A&#10;AADb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line>
                <v:line id="_x0000_s1026" o:spid="_x0000_s1026" o:spt="20" style="position:absolute;left:6147;top:65316;flip:y;height:570;width:147;" filled="f" stroked="t" coordsize="21600,21600" o:gfxdata="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CHqGjq8AAAA&#10;2wAAAA8AAAAAAAAAAQAgAAAAIgAAAGRycy9kb3ducmV2LnhtbFBLAQIUABQAAAAIAIdO4kAzLwWe&#10;OwAAADkAAAAQAAAAAAAAAAEAIAAAAAsBAABkcnMvc2hhcGV4bWwueG1sUEsFBgAAAAAGAAYAWwEA&#10;ALUDAAAAAA==&#10;">
                  <v:fill on="f" focussize="0,0"/>
                  <v:stroke weight="0.5pt" color="#000000 [3213]" joinstyle="round"/>
                  <v:imagedata o:title=""/>
                  <o:lock v:ext="edit" aspectratio="f"/>
                </v:line>
                <v:line id="_x0000_s1026" o:spid="_x0000_s1026" o:spt="20" style="position:absolute;left:7553;top:69746;flip:x;height:419;width:482;" filled="f" stroked="t" coordsize="21600,21600" o:gfxdata="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Tqa/ob4A&#10;AADb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line>
                <v:line id="_x0000_s1026" o:spid="_x0000_s1026" o:spt="20" style="position:absolute;left:8863;top:69975;flip:x;height:419;width:482;" filled="f" stroked="t" coordsize="21600,21600" o:gfxdata="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Hw3IG8AAAA&#10;2wAAAA8AAAAAAAAAAQAgAAAAIgAAAGRycy9kb3ducmV2LnhtbFBLAQIUABQAAAAIAIdO4kAzLwWe&#10;OwAAADkAAAAQAAAAAAAAAAEAIAAAAAsBAABkcnMvc2hhcGV4bWwueG1sUEsFBgAAAAAGAAYAWwEA&#10;ALUDAAAAAA==&#10;">
                  <v:fill on="f" focussize="0,0"/>
                  <v:stroke weight="0.5pt" color="#000000 [3213]" joinstyle="round"/>
                  <v:imagedata o:title=""/>
                  <o:lock v:ext="edit" aspectratio="f"/>
                </v:line>
                <v:line id="_x0000_s1026" o:spid="_x0000_s1026" o:spt="20" style="position:absolute;left:8319;top:67186;flip:x;height:923;width:944;" filled="f" stroked="t" coordsize="21600,21600" o:gfxdata="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frx5Gr4A&#10;AADbAAAADwAAAAAAAAABACAAAAAiAAAAZHJzL2Rvd25yZXYueG1sUEsBAhQAFAAAAAgAh07iQDMv&#10;BZ47AAAAOQAAABAAAAAAAAAAAQAgAAAADQEAAGRycy9zaGFwZXhtbC54bWxQSwUGAAAAAAYABgBb&#10;AQAAtwMAAAAA&#10;">
                  <v:fill on="f" focussize="0,0"/>
                  <v:stroke weight="0.5pt" color="#000000 [3213]" joinstyle="round"/>
                  <v:imagedata o:title=""/>
                  <o:lock v:ext="edit" aspectratio="f"/>
                </v:line>
                <v:group id="_x0000_s1026" o:spid="_x0000_s1026" o:spt="203" style="position:absolute;left:4396;top:65032;height:5655;width:5478;" coordorigin="4396,65032" coordsize="5478,5655"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shape id="_x0000_s1026" o:spid="_x0000_s1026" o:spt="202" type="#_x0000_t202" style="position:absolute;left:4396;top:66248;height:423;width:559;" fillcolor="#FFFFFF [3201]" filled="t" stroked="f" coordsize="21600,21600" o:gfxdata="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Lwo4ie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7E481609">
                          <w:pPr>
                            <w:jc w:val="both"/>
                            <w:rPr>
                              <w:rFonts w:hint="eastAsia" w:eastAsia="宋体"/>
                              <w:lang w:val="en-US" w:eastAsia="zh-CN"/>
                            </w:rPr>
                          </w:pPr>
                          <w:r>
                            <w:rPr>
                              <w:rFonts w:hint="eastAsia" w:eastAsia="宋体"/>
                              <w:lang w:val="en-US" w:eastAsia="zh-CN"/>
                            </w:rPr>
                            <w:t>①</w:t>
                          </w:r>
                        </w:p>
                      </w:txbxContent>
                    </v:textbox>
                  </v:shape>
                  <v:shape id="_x0000_s1026" o:spid="_x0000_s1026" o:spt="202" type="#_x0000_t202" style="position:absolute;left:4950;top:68722;height:423;width:559;" fillcolor="#FFFFFF [3201]" filled="t" stroked="f" coordsize="21600,21600" o:gfxdata="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NNkR7y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3C8BA1BE">
                          <w:pPr>
                            <w:jc w:val="both"/>
                            <w:rPr>
                              <w:rFonts w:hint="default" w:eastAsia="宋体"/>
                              <w:lang w:val="en-US" w:eastAsia="zh-CN"/>
                            </w:rPr>
                          </w:pPr>
                          <w:r>
                            <w:rPr>
                              <w:rFonts w:hint="eastAsia" w:eastAsia="宋体"/>
                              <w:lang w:val="en-US" w:eastAsia="zh-CN"/>
                            </w:rPr>
                            <w:t>②</w:t>
                          </w:r>
                        </w:p>
                      </w:txbxContent>
                    </v:textbox>
                  </v:shape>
                  <v:shape id="_x0000_s1026" o:spid="_x0000_s1026" o:spt="202" type="#_x0000_t202" style="position:absolute;left:8264;top:65815;height:423;width:559;" fillcolor="#FFFFFF [3201]" filled="t" stroked="f" coordsize="21600,21600" o:gfxdata="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FyN38i2AAAA2wAAAA8A&#10;AAAAAAAAAQAgAAAAIgAAAGRycy9kb3ducmV2LnhtbFBLAQIUABQAAAAIAIdO4kAzLwWeOwAAADkA&#10;AAAQAAAAAAAAAAEAIAAAAAUBAABkcnMvc2hhcGV4bWwueG1sUEsFBgAAAAAGAAYAWwEAAK8DAAAA&#10;AA==&#10;">
                    <v:fill on="t" focussize="0,0"/>
                    <v:stroke on="f" weight="0.5pt"/>
                    <v:imagedata o:title=""/>
                    <o:lock v:ext="edit" aspectratio="f"/>
                    <v:textbox>
                      <w:txbxContent>
                        <w:p w14:paraId="03BD3816">
                          <w:pPr>
                            <w:jc w:val="both"/>
                            <w:rPr>
                              <w:rFonts w:hint="default" w:eastAsia="宋体"/>
                              <w:lang w:val="en-US" w:eastAsia="zh-CN"/>
                            </w:rPr>
                          </w:pPr>
                          <w:r>
                            <w:rPr>
                              <w:rFonts w:hint="eastAsia" w:eastAsia="宋体"/>
                              <w:lang w:val="en-US" w:eastAsia="zh-CN"/>
                            </w:rPr>
                            <w:t>③</w:t>
                          </w:r>
                        </w:p>
                      </w:txbxContent>
                    </v:textbox>
                  </v:shape>
                  <v:shape id="_x0000_s1026" o:spid="_x0000_s1026" o:spt="202" type="#_x0000_t202" style="position:absolute;left:7201;top:70037;height:423;width:559;" fillcolor="#FFFFFF [3201]" filled="t" stroked="f" coordsize="21600,21600" o:gfxdata="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">
                    <v:fill on="t" focussize="0,0"/>
                    <v:stroke on="f" weight="0.5pt"/>
                    <v:imagedata o:title=""/>
                    <o:lock v:ext="edit" aspectratio="f"/>
                    <v:textbox>
                      <w:txbxContent>
                        <w:p w14:paraId="2CBCA9D9">
                          <w:pPr>
                            <w:jc w:val="both"/>
                            <w:rPr>
                              <w:rFonts w:hint="default" w:eastAsia="宋体"/>
                              <w:lang w:val="en-US" w:eastAsia="zh-CN"/>
                            </w:rPr>
                          </w:pPr>
                          <w:r>
                            <w:rPr>
                              <w:rFonts w:hint="eastAsia" w:eastAsia="宋体"/>
                              <w:lang w:val="en-US" w:eastAsia="zh-CN"/>
                            </w:rPr>
                            <w:t>⑦</w:t>
                          </w:r>
                        </w:p>
                      </w:txbxContent>
                    </v:textbox>
                  </v:shape>
                  <v:shape id="_x0000_s1026" o:spid="_x0000_s1026" o:spt="202" type="#_x0000_t202" style="position:absolute;left:6133;top:69684;height:423;width:559;" fillcolor="#FFFFFF [3201]" filled="t" stroked="f" coordsize="21600,21600" o:gfxdata="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DPBelO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14C3A867">
                          <w:pPr>
                            <w:jc w:val="both"/>
                            <w:rPr>
                              <w:rFonts w:hint="default" w:eastAsia="宋体"/>
                              <w:lang w:val="en-US" w:eastAsia="zh-CN"/>
                            </w:rPr>
                          </w:pPr>
                          <w:r>
                            <w:rPr>
                              <w:rFonts w:hint="eastAsia" w:eastAsia="宋体"/>
                              <w:lang w:val="en-US" w:eastAsia="zh-CN"/>
                            </w:rPr>
                            <w:t>④</w:t>
                          </w:r>
                        </w:p>
                      </w:txbxContent>
                    </v:textbox>
                  </v:shape>
                  <v:shape id="_x0000_s1026" o:spid="_x0000_s1026" o:spt="202" type="#_x0000_t202" style="position:absolute;left:6972;top:65319;height:423;width:559;" fillcolor="#FFFFFF [3201]" filled="t" stroked="f" coordsize="21600,21600" o:gfxdata="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MMT5CS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60E62361">
                          <w:pPr>
                            <w:jc w:val="both"/>
                            <w:rPr>
                              <w:rFonts w:hint="default" w:eastAsia="宋体"/>
                              <w:lang w:val="en-US" w:eastAsia="zh-CN"/>
                            </w:rPr>
                          </w:pPr>
                          <w:r>
                            <w:rPr>
                              <w:rFonts w:hint="eastAsia" w:eastAsia="宋体"/>
                              <w:lang w:val="en-US" w:eastAsia="zh-CN"/>
                            </w:rPr>
                            <w:t>⑤</w:t>
                          </w:r>
                        </w:p>
                      </w:txbxContent>
                    </v:textbox>
                  </v:shape>
                  <v:shape id="_x0000_s1026" o:spid="_x0000_s1026" o:spt="202" type="#_x0000_t202" style="position:absolute;left:8478;top:70265;height:423;width:559;" fillcolor="#FFFFFF [3201]" filled="t" stroked="f" coordsize="21600,21600" o:gfxdata="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mb08WtAAAANsAAAAPAAAA&#10;AAAAAAEAIAAAACIAAABkcnMvZG93bnJldi54bWxQSwECFAAUAAAACACHTuJAMy8FnjsAAAA5AAAA&#10;EAAAAAAAAAABACAAAAADAQAAZHJzL3NoYXBleG1sLnhtbFBLBQYAAAAABgAGAFsBAACtAwAAAAA=&#10;">
                    <v:fill on="t" focussize="0,0"/>
                    <v:stroke on="f" weight="0.5pt"/>
                    <v:imagedata o:title=""/>
                    <o:lock v:ext="edit" aspectratio="f"/>
                    <v:textbox>
                      <w:txbxContent>
                        <w:p w14:paraId="1EEAF8C8">
                          <w:pPr>
                            <w:jc w:val="both"/>
                            <w:rPr>
                              <w:rFonts w:hint="default" w:eastAsia="宋体"/>
                              <w:lang w:val="en-US" w:eastAsia="zh-CN"/>
                            </w:rPr>
                          </w:pPr>
                          <w:r>
                            <w:rPr>
                              <w:rFonts w:hint="eastAsia" w:eastAsia="宋体"/>
                              <w:lang w:val="en-US" w:eastAsia="zh-CN"/>
                            </w:rPr>
                            <w:t>⑨</w:t>
                          </w:r>
                        </w:p>
                      </w:txbxContent>
                    </v:textbox>
                  </v:shape>
                  <v:shape id="_x0000_s1026" o:spid="_x0000_s1026" o:spt="202" type="#_x0000_t202" style="position:absolute;left:5314;top:69209;height:423;width:559;" fillcolor="#FFFFFF [3201]" filled="t" stroked="f" coordsize="21600,21600" o:gfxdata="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KxfQb+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4A3C2511">
                          <w:pPr>
                            <w:jc w:val="both"/>
                            <w:rPr>
                              <w:rFonts w:hint="default" w:eastAsia="宋体"/>
                              <w:lang w:val="en-US" w:eastAsia="zh-CN"/>
                            </w:rPr>
                          </w:pPr>
                          <w:r>
                            <w:rPr>
                              <w:rFonts w:hint="eastAsia" w:eastAsia="宋体"/>
                              <w:lang w:val="en-US" w:eastAsia="zh-CN"/>
                            </w:rPr>
                            <w:t>⑥</w:t>
                          </w:r>
                        </w:p>
                      </w:txbxContent>
                    </v:textbox>
                  </v:shape>
                  <v:shape id="_x0000_s1026" o:spid="_x0000_s1026" o:spt="202" type="#_x0000_t202" style="position:absolute;left:6077;top:65032;height:423;width:559;" fillcolor="#FFFFFF [3201]" filled="t" stroked="f" coordsize="21600,21600" o:gfxdata="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KMcFa5AAAA2wAA&#10;AA8AAAAAAAAAAQAgAAAAIgAAAGRycy9kb3ducmV2LnhtbFBLAQIUABQAAAAIAIdO4kAzLwWeOwAA&#10;ADkAAAAQAAAAAAAAAAEAIAAAAAgBAABkcnMvc2hhcGV4bWwueG1sUEsFBgAAAAAGAAYAWwEAALID&#10;AAAAAA==&#10;">
                    <v:fill on="t" focussize="0,0"/>
                    <v:stroke on="f" weight="0.5pt"/>
                    <v:imagedata o:title=""/>
                    <o:lock v:ext="edit" aspectratio="f"/>
                    <v:textbox>
                      <w:txbxContent>
                        <w:p w14:paraId="7F90C90A">
                          <w:pPr>
                            <w:jc w:val="both"/>
                            <w:rPr>
                              <w:rFonts w:hint="default" w:eastAsia="宋体"/>
                              <w:lang w:val="en-US" w:eastAsia="zh-CN"/>
                            </w:rPr>
                          </w:pPr>
                          <w:r>
                            <w:rPr>
                              <w:rFonts w:hint="eastAsia" w:eastAsia="宋体"/>
                              <w:lang w:val="en-US" w:eastAsia="zh-CN"/>
                            </w:rPr>
                            <w:t>⑧</w:t>
                          </w:r>
                        </w:p>
                      </w:txbxContent>
                    </v:textbox>
                  </v:shape>
                  <v:shape id="_x0000_s1026" o:spid="_x0000_s1026" o:spt="202" type="#_x0000_t202" style="position:absolute;left:9316;top:66834;height:423;width:559;" fillcolor="#FFFFFF [3201]" filled="t" stroked="f" coordsize="21600,21600" o:gfxdata="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">
                    <v:fill on="t" focussize="0,0"/>
                    <v:stroke on="f" weight="0.5pt"/>
                    <v:imagedata o:title=""/>
                    <o:lock v:ext="edit" aspectratio="f"/>
                    <v:textbox>
                      <w:txbxContent>
                        <w:p w14:paraId="0CBC6DD7">
                          <w:pPr>
                            <w:jc w:val="both"/>
                            <w:rPr>
                              <w:rFonts w:hint="default" w:eastAsia="宋体"/>
                              <w:lang w:val="en-US" w:eastAsia="zh-CN"/>
                            </w:rPr>
                          </w:pPr>
                          <w:r>
                            <w:rPr>
                              <w:rFonts w:hint="eastAsia" w:eastAsia="宋体"/>
                              <w:lang w:val="en-US" w:eastAsia="zh-CN"/>
                            </w:rPr>
                            <w:t>⑩</w:t>
                          </w:r>
                        </w:p>
                      </w:txbxContent>
                    </v:textbox>
                  </v:shape>
                </v:group>
              </v:group>
            </w:pict>
          </mc:Fallback>
        </mc:AlternateContent>
      </w:r>
      <w:r>
        <mc:AlternateContent>
          <mc:Choice Requires="wpg">
            <w:drawing>
              <wp:anchor distT="0" distB="0" distL="114300" distR="114300" simplePos="0" relativeHeight="251689984" behindDoc="0" locked="0" layoutInCell="1" allowOverlap="1">
                <wp:simplePos x="0" y="0"/>
                <wp:positionH relativeFrom="page">
                  <wp:posOffset>0</wp:posOffset>
                </wp:positionH>
                <wp:positionV relativeFrom="page">
                  <wp:posOffset>7904480</wp:posOffset>
                </wp:positionV>
                <wp:extent cx="6858000" cy="1728470"/>
                <wp:effectExtent l="0" t="0" r="0" b="0"/>
                <wp:wrapNone/>
                <wp:docPr id="1619136662" name="Group 124"/>
                <wp:cNvGraphicFramePr/>
                <a:graphic xmlns:a="http://schemas.openxmlformats.org/drawingml/2006/main">
                  <a:graphicData uri="http://schemas.microsoft.com/office/word/2010/wordprocessingGroup">
                    <wpg:wgp>
                      <wpg:cNvGrpSpPr/>
                      <wpg:grpSpPr>
                        <a:xfrm>
                          <a:off x="0" y="0"/>
                          <a:ext cx="6858000" cy="1728470"/>
                          <a:chOff x="0" y="12449"/>
                          <a:chExt cx="10800" cy="2722"/>
                        </a:xfrm>
                      </wpg:grpSpPr>
                      <wps:wsp>
                        <wps:cNvPr id="1776199142" name="Rectangle 125"/>
                        <wps:cNvSpPr>
                          <a:spLocks noChangeArrowheads="1"/>
                        </wps:cNvSpPr>
                        <wps:spPr bwMode="auto">
                          <a:xfrm>
                            <a:off x="0" y="12448"/>
                            <a:ext cx="10800" cy="2722"/>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92646529" name="Picture 12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751" y="12676"/>
                            <a:ext cx="735" cy="675"/>
                          </a:xfrm>
                          <a:prstGeom prst="rect">
                            <a:avLst/>
                          </a:prstGeom>
                          <a:noFill/>
                        </pic:spPr>
                      </pic:pic>
                      <wps:wsp>
                        <wps:cNvPr id="1001166552" name="Text Box 127"/>
                        <wps:cNvSpPr txBox="1">
                          <a:spLocks noChangeArrowheads="1"/>
                        </wps:cNvSpPr>
                        <wps:spPr bwMode="auto">
                          <a:xfrm>
                            <a:off x="0" y="12448"/>
                            <a:ext cx="10800" cy="2722"/>
                          </a:xfrm>
                          <a:prstGeom prst="rect">
                            <a:avLst/>
                          </a:prstGeom>
                          <a:noFill/>
                          <a:ln>
                            <a:noFill/>
                          </a:ln>
                        </wps:spPr>
                        <wps:txbx>
                          <w:txbxContent>
                            <w:p w14:paraId="6ECF30F8">
                              <w:pPr>
                                <w:spacing w:before="202" w:line="864" w:lineRule="exact"/>
                                <w:ind w:left="1575"/>
                                <w:rPr>
                                  <w:b/>
                                  <w:sz w:val="48"/>
                                </w:rPr>
                              </w:pPr>
                              <w:r>
                                <w:rPr>
                                  <w:b/>
                                  <w:sz w:val="48"/>
                                </w:rPr>
                                <w:t>注意</w:t>
                              </w:r>
                            </w:p>
                            <w:p w14:paraId="1D968A7D">
                              <w:pPr>
                                <w:spacing w:before="41" w:line="240" w:lineRule="exact"/>
                                <w:ind w:left="782" w:right="896"/>
                                <w:rPr>
                                  <w:sz w:val="24"/>
                                </w:rPr>
                              </w:pPr>
                              <w:r>
                                <w:rPr>
                                  <w:sz w:val="24"/>
                                </w:rPr>
                                <w:t>●規定の電源電圧でご使用ください。入力電源が過圧、欠圧になると、製品の発熱のおそれ、または部品の故障で作動しない場合があります。</w:t>
                              </w:r>
                            </w:p>
                            <w:p w14:paraId="334BA292">
                              <w:pPr>
                                <w:spacing w:before="178" w:line="377" w:lineRule="exact"/>
                                <w:ind w:left="781"/>
                                <w:rPr>
                                  <w:sz w:val="24"/>
                                </w:rPr>
                              </w:pPr>
                              <w:r>
                                <w:rPr>
                                  <w:sz w:val="24"/>
                                </w:rPr>
                                <w:t>●この充電器に対応するバッテリー電圧は48V</w:t>
                              </w:r>
                              <w:r>
                                <w:rPr>
                                  <w:rFonts w:hint="eastAsia"/>
                                  <w:sz w:val="24"/>
                                </w:rPr>
                                <w:t>と</w:t>
                              </w:r>
                              <w:r>
                                <w:rPr>
                                  <w:rFonts w:hint="eastAsia"/>
                                  <w:sz w:val="24"/>
                                  <w:lang w:val="en-US"/>
                                </w:rPr>
                                <w:t>80V共通品</w:t>
                              </w:r>
                              <w:r>
                                <w:rPr>
                                  <w:sz w:val="24"/>
                                </w:rPr>
                                <w:t>です。</w:t>
                              </w:r>
                            </w:p>
                            <w:p w14:paraId="77A8879D">
                              <w:pPr>
                                <w:spacing w:line="377" w:lineRule="exact"/>
                                <w:ind w:left="781"/>
                                <w:rPr>
                                  <w:sz w:val="24"/>
                                </w:rPr>
                              </w:pPr>
                            </w:p>
                          </w:txbxContent>
                        </wps:txbx>
                        <wps:bodyPr rot="0" vert="horz" wrap="square" lIns="0" tIns="0" rIns="0" bIns="0" anchor="t" anchorCtr="0" upright="1">
                          <a:noAutofit/>
                        </wps:bodyPr>
                      </wps:wsp>
                    </wpg:wgp>
                  </a:graphicData>
                </a:graphic>
              </wp:anchor>
            </w:drawing>
          </mc:Choice>
          <mc:Fallback>
            <w:pict>
              <v:group id="Group 124" o:spid="_x0000_s1026" o:spt="203" style="position:absolute;left:0pt;margin-left:0pt;margin-top:622.4pt;height:136.1pt;width:540pt;mso-position-horizontal-relative:page;mso-position-vertical-relative:page;z-index:251689984;mso-width-relative:page;mso-height-relative:page;" coordorigin="0,12449" coordsize="10800,2722" o:gfxdata="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">
                <o:lock v:ext="edit" aspectratio="f"/>
                <v:rect id="Rectangle 125" o:spid="_x0000_s1026" o:spt="1" style="position:absolute;left:0;top:12448;height:2722;width:10800;" fillcolor="#D9D9D9" filled="t" stroked="f" coordsize="21600,21600" o:gfxdata="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uNHvXFAAAA4wAAAA8AAAAAAAAAAQAgAAAAIgAAAGRycy9kb3ducmV2LnhtbFBLAQIUABQAAAAI&#10;AIdO4kAzLwWeOwAAADkAAAAQAAAAAAAAAAEAIAAAABQBAABkcnMvc2hhcGV4bWwueG1sUEsFBgAA&#10;AAAGAAYAWwEAAL4DAAAAAA==&#10;">
                  <v:fill on="t" focussize="0,0"/>
                  <v:stroke on="f"/>
                  <v:imagedata o:title=""/>
                  <o:lock v:ext="edit" aspectratio="f"/>
                </v:rect>
                <v:shape id="Picture 126" o:spid="_x0000_s1026" o:spt="75" type="#_x0000_t75" style="position:absolute;left:751;top:12676;height:675;width:735;" filled="f" o:preferrelative="t" stroked="f" coordsize="21600,21600" o:gfxdata="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WZmUTFAAAA4QAAAA8AAAAAAAAAAQAgAAAAIgAAAGRycy9kb3ducmV2LnhtbFBLAQIUABQAAAAI&#10;AIdO4kAzLwWeOwAAADkAAAAQAAAAAAAAAAEAIAAAABQBAABkcnMvc2hhcGV4bWwueG1sUEsFBgAA&#10;AAAGAAYAWwEAAL4DAAAAAA==&#10;">
                  <v:fill on="f" focussize="0,0"/>
                  <v:stroke on="f"/>
                  <v:imagedata r:id="rId7" o:title=""/>
                  <o:lock v:ext="edit" aspectratio="t"/>
                </v:shape>
                <v:shape id="Text Box 127" o:spid="_x0000_s1026" o:spt="202" type="#_x0000_t202" style="position:absolute;left:0;top:12448;height:2722;width:10800;" filled="f" stroked="f" coordsize="21600,21600" o:gfxdata="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wDm&#10;jc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6ECF30F8">
                        <w:pPr>
                          <w:spacing w:before="202" w:line="864" w:lineRule="exact"/>
                          <w:ind w:left="1575"/>
                          <w:rPr>
                            <w:b/>
                            <w:sz w:val="48"/>
                          </w:rPr>
                        </w:pPr>
                        <w:r>
                          <w:rPr>
                            <w:b/>
                            <w:sz w:val="48"/>
                          </w:rPr>
                          <w:t>注意</w:t>
                        </w:r>
                      </w:p>
                      <w:p w14:paraId="1D968A7D">
                        <w:pPr>
                          <w:spacing w:before="41" w:line="240" w:lineRule="exact"/>
                          <w:ind w:left="782" w:right="896"/>
                          <w:rPr>
                            <w:sz w:val="24"/>
                          </w:rPr>
                        </w:pPr>
                        <w:r>
                          <w:rPr>
                            <w:sz w:val="24"/>
                          </w:rPr>
                          <w:t>●規定の電源電圧でご使用ください。入力電源が過圧、欠圧になると、製品の発熱のおそれ、または部品の故障で作動しない場合があります。</w:t>
                        </w:r>
                      </w:p>
                      <w:p w14:paraId="334BA292">
                        <w:pPr>
                          <w:spacing w:before="178" w:line="377" w:lineRule="exact"/>
                          <w:ind w:left="781"/>
                          <w:rPr>
                            <w:sz w:val="24"/>
                          </w:rPr>
                        </w:pPr>
                        <w:r>
                          <w:rPr>
                            <w:sz w:val="24"/>
                          </w:rPr>
                          <w:t>●この充電器に対応するバッテリー電圧は48V</w:t>
                        </w:r>
                        <w:r>
                          <w:rPr>
                            <w:rFonts w:hint="eastAsia"/>
                            <w:sz w:val="24"/>
                          </w:rPr>
                          <w:t>と</w:t>
                        </w:r>
                        <w:r>
                          <w:rPr>
                            <w:rFonts w:hint="eastAsia"/>
                            <w:sz w:val="24"/>
                            <w:lang w:val="en-US"/>
                          </w:rPr>
                          <w:t>80V共通品</w:t>
                        </w:r>
                        <w:r>
                          <w:rPr>
                            <w:sz w:val="24"/>
                          </w:rPr>
                          <w:t>です。</w:t>
                        </w:r>
                      </w:p>
                      <w:p w14:paraId="77A8879D">
                        <w:pPr>
                          <w:spacing w:line="377" w:lineRule="exact"/>
                          <w:ind w:left="781"/>
                          <w:rPr>
                            <w:sz w:val="24"/>
                          </w:rPr>
                        </w:pPr>
                      </w:p>
                    </w:txbxContent>
                  </v:textbox>
                </v:shape>
              </v:group>
            </w:pict>
          </mc:Fallback>
        </mc:AlternateContent>
      </w:r>
      <w:bookmarkStart w:id="6" w:name="スライド番号_5"/>
      <w:bookmarkEnd w:id="6"/>
      <w:r>
        <w:rPr>
          <w:sz w:val="36"/>
        </w:rPr>
        <w:t>各部の機能と名称</w:t>
      </w:r>
    </w:p>
    <w:p w14:paraId="60328EDA">
      <w:pPr>
        <w:pStyle w:val="7"/>
        <w:spacing w:before="10"/>
      </w:pPr>
      <w:r>
        <mc:AlternateContent>
          <mc:Choice Requires="wps">
            <w:drawing>
              <wp:anchor distT="0" distB="0" distL="114300" distR="114300" simplePos="0" relativeHeight="251707392" behindDoc="0" locked="0" layoutInCell="1" allowOverlap="1">
                <wp:simplePos x="0" y="0"/>
                <wp:positionH relativeFrom="column">
                  <wp:posOffset>-829310</wp:posOffset>
                </wp:positionH>
                <wp:positionV relativeFrom="paragraph">
                  <wp:posOffset>138430</wp:posOffset>
                </wp:positionV>
                <wp:extent cx="249555" cy="831215"/>
                <wp:effectExtent l="4445" t="1270" r="12700" b="5715"/>
                <wp:wrapNone/>
                <wp:docPr id="518645195" name="Line 132"/>
                <wp:cNvGraphicFramePr/>
                <a:graphic xmlns:a="http://schemas.openxmlformats.org/drawingml/2006/main">
                  <a:graphicData uri="http://schemas.microsoft.com/office/word/2010/wordprocessingShape">
                    <wps:wsp>
                      <wps:cNvCnPr>
                        <a:cxnSpLocks noChangeShapeType="1"/>
                      </wps:cNvCnPr>
                      <wps:spPr bwMode="auto">
                        <a:xfrm flipH="1" flipV="1">
                          <a:off x="0" y="0"/>
                          <a:ext cx="249555" cy="831215"/>
                        </a:xfrm>
                        <a:prstGeom prst="line">
                          <a:avLst/>
                        </a:prstGeom>
                        <a:noFill/>
                        <a:ln w="9525">
                          <a:solidFill>
                            <a:srgbClr val="000000"/>
                          </a:solidFill>
                          <a:round/>
                        </a:ln>
                      </wps:spPr>
                      <wps:bodyPr/>
                    </wps:wsp>
                  </a:graphicData>
                </a:graphic>
              </wp:anchor>
            </w:drawing>
          </mc:Choice>
          <mc:Fallback>
            <w:pict>
              <v:line id="Line 132" o:spid="_x0000_s1026" o:spt="20" style="position:absolute;left:0pt;flip:x y;margin-left:-65.3pt;margin-top:10.9pt;height:65.45pt;width:19.65pt;z-index:251707392;mso-width-relative:page;mso-height-relative:page;" filled="f" stroked="t" coordsize="21600,21600" o:gfxdata="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">
                <v:fill on="f" focussize="0,0"/>
                <v:stroke color="#000000" joinstyle="round"/>
                <v:imagedata o:title=""/>
                <o:lock v:ext="edit" aspectratio="f"/>
              </v:line>
            </w:pict>
          </mc:Fallback>
        </mc:AlternateContent>
      </w:r>
    </w:p>
    <w:p w14:paraId="7B8D4875">
      <w:pPr>
        <w:pStyle w:val="7"/>
        <w:spacing w:before="10"/>
      </w:pPr>
    </w:p>
    <w:tbl>
      <w:tblPr>
        <w:tblStyle w:val="9"/>
        <w:tblpPr w:leftFromText="180" w:rightFromText="180" w:vertAnchor="text" w:horzAnchor="page" w:tblpX="6474" w:tblpY="156"/>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0" w:type="dxa"/>
          <w:bottom w:w="0" w:type="dxa"/>
          <w:right w:w="0" w:type="dxa"/>
        </w:tblCellMar>
      </w:tblPr>
      <w:tblGrid>
        <w:gridCol w:w="968"/>
        <w:gridCol w:w="2810"/>
      </w:tblGrid>
      <w:tr w14:paraId="719491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trPr>
        <w:tc>
          <w:tcPr>
            <w:tcW w:w="968" w:type="dxa"/>
            <w:vAlign w:val="center"/>
          </w:tcPr>
          <w:p w14:paraId="1250D236">
            <w:pPr>
              <w:pStyle w:val="12"/>
              <w:tabs>
                <w:tab w:val="left" w:pos="3916"/>
              </w:tabs>
              <w:spacing w:before="56" w:line="177" w:lineRule="auto"/>
              <w:ind w:left="0" w:leftChars="0" w:firstLine="0" w:firstLineChars="0"/>
              <w:jc w:val="center"/>
              <w:rPr>
                <w:rFonts w:hint="eastAsia" w:eastAsia="宋体"/>
                <w:sz w:val="20"/>
                <w:szCs w:val="20"/>
                <w:vertAlign w:val="baseline"/>
                <w:lang w:val="en-US" w:eastAsia="zh-CN"/>
              </w:rPr>
            </w:pPr>
            <w:r>
              <w:rPr>
                <w:rFonts w:hint="eastAsia" w:eastAsia="宋体"/>
                <w:sz w:val="20"/>
                <w:szCs w:val="20"/>
                <w:vertAlign w:val="baseline"/>
                <w:lang w:val="en-US" w:eastAsia="zh-CN"/>
              </w:rPr>
              <w:t>序号</w:t>
            </w:r>
          </w:p>
        </w:tc>
        <w:tc>
          <w:tcPr>
            <w:tcW w:w="2810" w:type="dxa"/>
            <w:vAlign w:val="center"/>
          </w:tcPr>
          <w:p w14:paraId="17C2C70D">
            <w:pPr>
              <w:pStyle w:val="12"/>
              <w:tabs>
                <w:tab w:val="left" w:pos="3916"/>
              </w:tabs>
              <w:spacing w:before="56" w:line="177" w:lineRule="auto"/>
              <w:ind w:left="0" w:leftChars="0" w:firstLine="0" w:firstLineChars="0"/>
              <w:jc w:val="center"/>
              <w:rPr>
                <w:rFonts w:hint="eastAsia" w:eastAsia="宋体"/>
                <w:sz w:val="20"/>
                <w:szCs w:val="20"/>
                <w:vertAlign w:val="baseline"/>
                <w:lang w:val="en-US" w:eastAsia="zh-CN"/>
              </w:rPr>
            </w:pPr>
            <w:r>
              <w:rPr>
                <w:rFonts w:hint="eastAsia" w:eastAsia="宋体"/>
                <w:sz w:val="20"/>
                <w:szCs w:val="20"/>
                <w:vertAlign w:val="baseline"/>
                <w:lang w:val="en-US" w:eastAsia="zh-CN"/>
              </w:rPr>
              <w:t>部品名</w:t>
            </w:r>
          </w:p>
        </w:tc>
      </w:tr>
      <w:tr w14:paraId="4F3774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19" w:hRule="atLeast"/>
        </w:trPr>
        <w:tc>
          <w:tcPr>
            <w:tcW w:w="968" w:type="dxa"/>
            <w:vAlign w:val="center"/>
          </w:tcPr>
          <w:p w14:paraId="7063D284">
            <w:pPr>
              <w:pStyle w:val="12"/>
              <w:tabs>
                <w:tab w:val="left" w:pos="3916"/>
              </w:tabs>
              <w:spacing w:before="56" w:line="177" w:lineRule="auto"/>
              <w:ind w:left="0" w:leftChars="0" w:firstLine="0" w:firstLineChars="0"/>
              <w:jc w:val="center"/>
              <w:rPr>
                <w:rFonts w:hint="eastAsia" w:eastAsia="宋体"/>
                <w:sz w:val="20"/>
                <w:szCs w:val="20"/>
                <w:vertAlign w:val="baseline"/>
                <w:lang w:val="en-US" w:eastAsia="zh-CN"/>
              </w:rPr>
            </w:pPr>
            <w:r>
              <w:rPr>
                <w:rFonts w:hint="eastAsia" w:eastAsia="宋体"/>
                <w:sz w:val="20"/>
                <w:szCs w:val="20"/>
                <w:vertAlign w:val="baseline"/>
                <w:lang w:val="en-US" w:eastAsia="zh-CN"/>
              </w:rPr>
              <w:t>1</w:t>
            </w:r>
          </w:p>
        </w:tc>
        <w:tc>
          <w:tcPr>
            <w:tcW w:w="2810" w:type="dxa"/>
            <w:vAlign w:val="center"/>
          </w:tcPr>
          <w:p w14:paraId="2CD3EB43">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空气开关</w:t>
            </w:r>
          </w:p>
        </w:tc>
      </w:tr>
      <w:tr w14:paraId="5645A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4DCB4A4F">
            <w:pPr>
              <w:pStyle w:val="12"/>
              <w:tabs>
                <w:tab w:val="left" w:pos="3916"/>
              </w:tabs>
              <w:spacing w:before="56" w:line="177" w:lineRule="auto"/>
              <w:ind w:left="0" w:leftChars="0" w:firstLine="0" w:firstLineChars="0"/>
              <w:jc w:val="center"/>
              <w:rPr>
                <w:rFonts w:hint="eastAsia" w:eastAsia="宋体"/>
                <w:sz w:val="20"/>
                <w:szCs w:val="20"/>
                <w:vertAlign w:val="baseline"/>
                <w:lang w:val="en-US" w:eastAsia="zh-CN"/>
              </w:rPr>
            </w:pPr>
            <w:r>
              <w:rPr>
                <w:rFonts w:hint="eastAsia" w:eastAsia="宋体"/>
                <w:sz w:val="20"/>
                <w:szCs w:val="20"/>
                <w:vertAlign w:val="baseline"/>
                <w:lang w:val="en-US" w:eastAsia="zh-CN"/>
              </w:rPr>
              <w:t>2</w:t>
            </w:r>
          </w:p>
        </w:tc>
        <w:tc>
          <w:tcPr>
            <w:tcW w:w="2810" w:type="dxa"/>
            <w:vAlign w:val="center"/>
          </w:tcPr>
          <w:p w14:paraId="52F2D15C">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显示屏</w:t>
            </w:r>
          </w:p>
        </w:tc>
      </w:tr>
      <w:tr w14:paraId="3D082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3885E41E">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3</w:t>
            </w:r>
          </w:p>
        </w:tc>
        <w:tc>
          <w:tcPr>
            <w:tcW w:w="2810" w:type="dxa"/>
            <w:vAlign w:val="center"/>
          </w:tcPr>
          <w:p w14:paraId="08B36547">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启动按钮</w:t>
            </w:r>
          </w:p>
        </w:tc>
      </w:tr>
      <w:tr w14:paraId="11052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7BAC5B00">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4</w:t>
            </w:r>
          </w:p>
        </w:tc>
        <w:tc>
          <w:tcPr>
            <w:tcW w:w="2810" w:type="dxa"/>
            <w:vAlign w:val="center"/>
          </w:tcPr>
          <w:p w14:paraId="16FBC11C">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停止按钮</w:t>
            </w:r>
          </w:p>
        </w:tc>
      </w:tr>
      <w:tr w14:paraId="0ACE88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42F85868">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5</w:t>
            </w:r>
          </w:p>
        </w:tc>
        <w:tc>
          <w:tcPr>
            <w:tcW w:w="2810" w:type="dxa"/>
            <w:vAlign w:val="center"/>
          </w:tcPr>
          <w:p w14:paraId="1677B35C">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黄色指示灯</w:t>
            </w:r>
          </w:p>
        </w:tc>
      </w:tr>
      <w:tr w14:paraId="2F910B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05C5AAD6">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6</w:t>
            </w:r>
          </w:p>
        </w:tc>
        <w:tc>
          <w:tcPr>
            <w:tcW w:w="2810" w:type="dxa"/>
            <w:vAlign w:val="center"/>
          </w:tcPr>
          <w:p w14:paraId="4877A1BC">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绿色指示灯</w:t>
            </w:r>
          </w:p>
        </w:tc>
      </w:tr>
      <w:tr w14:paraId="0F2F58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7130BD89">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7</w:t>
            </w:r>
          </w:p>
        </w:tc>
        <w:tc>
          <w:tcPr>
            <w:tcW w:w="2810" w:type="dxa"/>
            <w:vAlign w:val="center"/>
          </w:tcPr>
          <w:p w14:paraId="14A95CF9">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充电插头</w:t>
            </w:r>
          </w:p>
        </w:tc>
      </w:tr>
      <w:tr w14:paraId="172C2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66ACF890">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8</w:t>
            </w:r>
          </w:p>
        </w:tc>
        <w:tc>
          <w:tcPr>
            <w:tcW w:w="2810" w:type="dxa"/>
            <w:vAlign w:val="center"/>
          </w:tcPr>
          <w:p w14:paraId="6BFB3A25">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输入线</w:t>
            </w:r>
          </w:p>
        </w:tc>
      </w:tr>
      <w:tr w14:paraId="78DBCB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4AC99AAE">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9</w:t>
            </w:r>
          </w:p>
        </w:tc>
        <w:tc>
          <w:tcPr>
            <w:tcW w:w="2810" w:type="dxa"/>
            <w:vAlign w:val="center"/>
          </w:tcPr>
          <w:p w14:paraId="319CF0F7">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防尘网</w:t>
            </w:r>
          </w:p>
        </w:tc>
      </w:tr>
      <w:tr w14:paraId="24C446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343" w:hRule="atLeast"/>
        </w:trPr>
        <w:tc>
          <w:tcPr>
            <w:tcW w:w="968" w:type="dxa"/>
            <w:vAlign w:val="center"/>
          </w:tcPr>
          <w:p w14:paraId="07C1A4BB">
            <w:pPr>
              <w:pStyle w:val="12"/>
              <w:tabs>
                <w:tab w:val="left" w:pos="3916"/>
              </w:tabs>
              <w:spacing w:before="56" w:line="177" w:lineRule="auto"/>
              <w:ind w:left="0" w:leftChars="0" w:firstLine="0" w:firstLineChars="0"/>
              <w:jc w:val="center"/>
              <w:rPr>
                <w:rFonts w:hint="default" w:eastAsia="宋体"/>
                <w:sz w:val="20"/>
                <w:szCs w:val="20"/>
                <w:vertAlign w:val="baseline"/>
                <w:lang w:val="en-US" w:eastAsia="zh-CN"/>
              </w:rPr>
            </w:pPr>
            <w:r>
              <w:rPr>
                <w:rFonts w:hint="eastAsia" w:eastAsia="宋体"/>
                <w:sz w:val="20"/>
                <w:szCs w:val="20"/>
                <w:vertAlign w:val="baseline"/>
                <w:lang w:val="en-US" w:eastAsia="zh-CN"/>
              </w:rPr>
              <w:t>10</w:t>
            </w:r>
          </w:p>
        </w:tc>
        <w:tc>
          <w:tcPr>
            <w:tcW w:w="2810" w:type="dxa"/>
            <w:vAlign w:val="center"/>
          </w:tcPr>
          <w:p w14:paraId="0779A343">
            <w:pPr>
              <w:pStyle w:val="12"/>
              <w:tabs>
                <w:tab w:val="left" w:pos="3916"/>
              </w:tabs>
              <w:spacing w:before="56" w:line="177" w:lineRule="auto"/>
              <w:ind w:left="0" w:leftChars="0" w:firstLine="0" w:firstLineChars="0"/>
              <w:jc w:val="both"/>
              <w:rPr>
                <w:rFonts w:hint="default" w:eastAsia="宋体"/>
                <w:sz w:val="20"/>
                <w:szCs w:val="20"/>
                <w:vertAlign w:val="baseline"/>
                <w:lang w:val="en-US" w:eastAsia="zh-CN"/>
              </w:rPr>
            </w:pPr>
            <w:r>
              <w:rPr>
                <w:rFonts w:hint="eastAsia" w:eastAsia="宋体"/>
                <w:sz w:val="20"/>
                <w:szCs w:val="20"/>
                <w:vertAlign w:val="baseline"/>
                <w:lang w:val="en-US" w:eastAsia="zh-CN"/>
              </w:rPr>
              <w:t xml:space="preserve"> 电源模块</w:t>
            </w:r>
          </w:p>
        </w:tc>
      </w:tr>
    </w:tbl>
    <w:p w14:paraId="0E9F2C1F">
      <w:pPr>
        <w:pStyle w:val="12"/>
        <w:tabs>
          <w:tab w:val="left" w:pos="3916"/>
        </w:tabs>
        <w:spacing w:before="56" w:line="177" w:lineRule="auto"/>
        <w:rPr>
          <w:vertAlign w:val="baseline"/>
        </w:rPr>
      </w:pPr>
      <w:r>
        <w:drawing>
          <wp:inline distT="0" distB="0" distL="114300" distR="114300">
            <wp:extent cx="3537585" cy="3016250"/>
            <wp:effectExtent l="0" t="0" r="5715" b="12700"/>
            <wp:docPr id="46" name="图片 46" descr="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descr="cache"/>
                    <pic:cNvPicPr>
                      <a:picLocks noChangeAspect="1"/>
                    </pic:cNvPicPr>
                  </pic:nvPicPr>
                  <pic:blipFill>
                    <a:blip r:embed="rId20"/>
                    <a:stretch>
                      <a:fillRect/>
                    </a:stretch>
                  </pic:blipFill>
                  <pic:spPr>
                    <a:xfrm>
                      <a:off x="0" y="0"/>
                      <a:ext cx="3537585" cy="3016250"/>
                    </a:xfrm>
                    <a:prstGeom prst="rect">
                      <a:avLst/>
                    </a:prstGeom>
                  </pic:spPr>
                </pic:pic>
              </a:graphicData>
            </a:graphic>
          </wp:inline>
        </w:drawing>
      </w:r>
    </w:p>
    <w:p w14:paraId="04FD118D">
      <w:pPr>
        <w:tabs>
          <w:tab w:val="left" w:pos="1320"/>
          <w:tab w:val="center" w:pos="4257"/>
        </w:tabs>
        <w:spacing w:line="399" w:lineRule="exact"/>
        <w:ind w:right="2286"/>
        <w:rPr>
          <w:rFonts w:eastAsiaTheme="minorEastAsia"/>
          <w:sz w:val="22"/>
          <w:lang w:eastAsia="zh-CN"/>
        </w:rPr>
      </w:pPr>
    </w:p>
    <w:p w14:paraId="7B971194">
      <w:pPr>
        <w:spacing w:before="69"/>
        <w:ind w:left="667"/>
        <w:rPr>
          <w:sz w:val="24"/>
        </w:rPr>
      </w:pPr>
      <w:r>
        <w:rPr>
          <w:sz w:val="24"/>
        </w:rPr>
        <w:t>■銘板の表示</w:t>
      </w:r>
    </w:p>
    <w:p w14:paraId="2272A2D6">
      <w:pPr>
        <w:spacing w:before="69"/>
        <w:ind w:left="667"/>
        <w:rPr>
          <w:sz w:val="24"/>
        </w:rPr>
      </w:pPr>
    </w:p>
    <w:p w14:paraId="5740E819">
      <w:pPr>
        <w:ind w:leftChars="200"/>
        <w:rPr>
          <w:sz w:val="24"/>
        </w:rPr>
        <w:sectPr>
          <w:pgSz w:w="10800" w:h="15600"/>
          <w:pgMar w:top="460" w:right="0" w:bottom="220" w:left="0" w:header="0" w:footer="24" w:gutter="0"/>
          <w:cols w:space="720" w:num="1"/>
        </w:sectPr>
      </w:pPr>
      <w:r>
        <w:drawing>
          <wp:inline distT="0" distB="0" distL="114300" distR="114300">
            <wp:extent cx="1910080" cy="2160270"/>
            <wp:effectExtent l="0" t="0" r="13970" b="11430"/>
            <wp:docPr id="7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1"/>
                    <pic:cNvPicPr>
                      <a:picLocks noChangeAspect="1"/>
                    </pic:cNvPicPr>
                  </pic:nvPicPr>
                  <pic:blipFill>
                    <a:blip r:embed="rId21"/>
                    <a:stretch>
                      <a:fillRect/>
                    </a:stretch>
                  </pic:blipFill>
                  <pic:spPr>
                    <a:xfrm>
                      <a:off x="0" y="0"/>
                      <a:ext cx="1910080" cy="2160270"/>
                    </a:xfrm>
                    <a:prstGeom prst="rect">
                      <a:avLst/>
                    </a:prstGeom>
                    <a:noFill/>
                    <a:ln>
                      <a:noFill/>
                    </a:ln>
                  </pic:spPr>
                </pic:pic>
              </a:graphicData>
            </a:graphic>
          </wp:inline>
        </w:drawing>
      </w:r>
      <w:r>
        <w:drawing>
          <wp:inline distT="0" distB="0" distL="114300" distR="114300">
            <wp:extent cx="1915795" cy="2160270"/>
            <wp:effectExtent l="0" t="0" r="8255" b="11430"/>
            <wp:docPr id="7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图片 2"/>
                    <pic:cNvPicPr>
                      <a:picLocks noChangeAspect="1"/>
                    </pic:cNvPicPr>
                  </pic:nvPicPr>
                  <pic:blipFill>
                    <a:blip r:embed="rId22"/>
                    <a:stretch>
                      <a:fillRect/>
                    </a:stretch>
                  </pic:blipFill>
                  <pic:spPr>
                    <a:xfrm>
                      <a:off x="0" y="0"/>
                      <a:ext cx="1915795" cy="2160270"/>
                    </a:xfrm>
                    <a:prstGeom prst="rect">
                      <a:avLst/>
                    </a:prstGeom>
                    <a:noFill/>
                    <a:ln>
                      <a:noFill/>
                    </a:ln>
                  </pic:spPr>
                </pic:pic>
              </a:graphicData>
            </a:graphic>
          </wp:inline>
        </w:drawing>
      </w:r>
      <w:r>
        <w:drawing>
          <wp:inline distT="0" distB="0" distL="114300" distR="114300">
            <wp:extent cx="1927225" cy="2160270"/>
            <wp:effectExtent l="0" t="0" r="15875" b="11430"/>
            <wp:docPr id="7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3"/>
                    <pic:cNvPicPr>
                      <a:picLocks noChangeAspect="1"/>
                    </pic:cNvPicPr>
                  </pic:nvPicPr>
                  <pic:blipFill>
                    <a:blip r:embed="rId23"/>
                    <a:stretch>
                      <a:fillRect/>
                    </a:stretch>
                  </pic:blipFill>
                  <pic:spPr>
                    <a:xfrm>
                      <a:off x="0" y="0"/>
                      <a:ext cx="1927225" cy="2160270"/>
                    </a:xfrm>
                    <a:prstGeom prst="rect">
                      <a:avLst/>
                    </a:prstGeom>
                    <a:noFill/>
                    <a:ln>
                      <a:noFill/>
                    </a:ln>
                  </pic:spPr>
                </pic:pic>
              </a:graphicData>
            </a:graphic>
          </wp:inline>
        </w:drawing>
      </w:r>
    </w:p>
    <w:p w14:paraId="7182BA62">
      <w:pPr>
        <w:spacing w:before="36" w:line="597" w:lineRule="exact"/>
        <w:ind w:left="554"/>
        <w:rPr>
          <w:sz w:val="36"/>
        </w:rPr>
      </w:pPr>
      <w:bookmarkStart w:id="7" w:name="スライド番号_6"/>
      <w:bookmarkEnd w:id="7"/>
      <w:r>
        <w:rPr>
          <w:sz w:val="36"/>
        </w:rPr>
        <w:t>充電器の設置方法</w:t>
      </w:r>
    </w:p>
    <w:p w14:paraId="3F3546E6">
      <w:pPr>
        <w:spacing w:line="364" w:lineRule="exact"/>
        <w:ind w:left="555"/>
        <w:rPr>
          <w:sz w:val="24"/>
        </w:rPr>
      </w:pPr>
      <w:r>
        <w:rPr>
          <w:sz w:val="24"/>
        </w:rPr>
        <w:t>以下のとおりに設置してください。</w:t>
      </w:r>
    </w:p>
    <w:p w14:paraId="79EDC4C9">
      <w:pPr>
        <w:spacing w:before="125" w:line="440" w:lineRule="exact"/>
        <w:ind w:left="529"/>
        <w:rPr>
          <w:sz w:val="28"/>
        </w:rPr>
      </w:pPr>
      <w:r>
        <w:rPr>
          <w:sz w:val="28"/>
        </w:rPr>
        <w:t>●両側面を壁面から300ｍｍ以上離して設置して下さい。</w:t>
      </w:r>
    </w:p>
    <w:p w14:paraId="31A34E0E">
      <w:pPr>
        <w:spacing w:line="440" w:lineRule="exact"/>
        <w:ind w:left="529"/>
        <w:rPr>
          <w:sz w:val="28"/>
        </w:rPr>
      </w:pPr>
      <w:r>
        <w:rPr>
          <w:sz w:val="28"/>
        </w:rPr>
        <w:t>●屋内の風通しの良い環境に設置してください。</w:t>
      </w:r>
    </w:p>
    <w:p w14:paraId="60F62C73">
      <w:pPr>
        <w:spacing w:line="440" w:lineRule="exact"/>
        <w:ind w:left="529"/>
        <w:rPr>
          <w:sz w:val="28"/>
        </w:rPr>
      </w:pPr>
      <w:r>
        <w:rPr>
          <w:sz w:val="28"/>
        </w:rPr>
        <w:t>●</w:t>
      </w:r>
      <w:r>
        <w:rPr>
          <w:rFonts w:hint="eastAsia"/>
          <w:sz w:val="28"/>
        </w:rPr>
        <w:t>粉塵対策のため、地面より</w:t>
      </w:r>
      <w:r>
        <w:rPr>
          <w:rFonts w:hint="eastAsia"/>
          <w:sz w:val="28"/>
          <w:lang w:val="en-US"/>
        </w:rPr>
        <w:t>450㎜以上の台に</w:t>
      </w:r>
      <w:r>
        <w:rPr>
          <w:sz w:val="28"/>
        </w:rPr>
        <w:t>設置してください。</w:t>
      </w:r>
    </w:p>
    <w:p w14:paraId="5F142EE9">
      <w:pPr>
        <w:pStyle w:val="7"/>
        <w:spacing w:before="9"/>
        <w:rPr>
          <w:sz w:val="10"/>
        </w:rPr>
      </w:pPr>
      <w:r>
        <mc:AlternateContent>
          <mc:Choice Requires="wpg">
            <w:drawing>
              <wp:anchor distT="0" distB="0" distL="114300" distR="114300" simplePos="0" relativeHeight="251662336" behindDoc="0" locked="0" layoutInCell="1" allowOverlap="1">
                <wp:simplePos x="0" y="0"/>
                <wp:positionH relativeFrom="page">
                  <wp:posOffset>212725</wp:posOffset>
                </wp:positionH>
                <wp:positionV relativeFrom="paragraph">
                  <wp:posOffset>64770</wp:posOffset>
                </wp:positionV>
                <wp:extent cx="3698240" cy="2780665"/>
                <wp:effectExtent l="0" t="0" r="36195" b="19685"/>
                <wp:wrapNone/>
                <wp:docPr id="243577051" name="Group 142"/>
                <wp:cNvGraphicFramePr/>
                <a:graphic xmlns:a="http://schemas.openxmlformats.org/drawingml/2006/main">
                  <a:graphicData uri="http://schemas.microsoft.com/office/word/2010/wordprocessingGroup">
                    <wpg:wgp>
                      <wpg:cNvGrpSpPr/>
                      <wpg:grpSpPr>
                        <a:xfrm>
                          <a:off x="0" y="0"/>
                          <a:ext cx="3698240" cy="2780665"/>
                          <a:chOff x="486" y="155"/>
                          <a:chExt cx="5824" cy="4379"/>
                        </a:xfrm>
                      </wpg:grpSpPr>
                      <wps:wsp>
                        <wps:cNvPr id="1148939399" name="Line 143"/>
                        <wps:cNvCnPr>
                          <a:cxnSpLocks noChangeShapeType="1"/>
                        </wps:cNvCnPr>
                        <wps:spPr bwMode="auto">
                          <a:xfrm>
                            <a:off x="6308" y="155"/>
                            <a:ext cx="0" cy="2721"/>
                          </a:xfrm>
                          <a:prstGeom prst="line">
                            <a:avLst/>
                          </a:prstGeom>
                          <a:noFill/>
                          <a:ln w="38100">
                            <a:solidFill>
                              <a:srgbClr val="000000"/>
                            </a:solidFill>
                            <a:round/>
                          </a:ln>
                        </wps:spPr>
                        <wps:bodyPr/>
                      </wps:wsp>
                      <wps:wsp>
                        <wps:cNvPr id="383739444" name="Line 145"/>
                        <wps:cNvCnPr>
                          <a:cxnSpLocks noChangeShapeType="1"/>
                        </wps:cNvCnPr>
                        <wps:spPr bwMode="auto">
                          <a:xfrm flipH="1">
                            <a:off x="4020" y="2876"/>
                            <a:ext cx="2290" cy="1658"/>
                          </a:xfrm>
                          <a:prstGeom prst="line">
                            <a:avLst/>
                          </a:prstGeom>
                          <a:noFill/>
                          <a:ln w="38100">
                            <a:solidFill>
                              <a:srgbClr val="000000"/>
                            </a:solidFill>
                            <a:round/>
                          </a:ln>
                        </wps:spPr>
                        <wps:bodyPr/>
                      </wps:wsp>
                      <wps:wsp>
                        <wps:cNvPr id="476089360" name="Text Box 153"/>
                        <wps:cNvSpPr txBox="1">
                          <a:spLocks noChangeArrowheads="1"/>
                        </wps:cNvSpPr>
                        <wps:spPr bwMode="auto">
                          <a:xfrm>
                            <a:off x="486" y="2232"/>
                            <a:ext cx="1079" cy="270"/>
                          </a:xfrm>
                          <a:prstGeom prst="rect">
                            <a:avLst/>
                          </a:prstGeom>
                          <a:noFill/>
                          <a:ln>
                            <a:noFill/>
                          </a:ln>
                        </wps:spPr>
                        <wps:txbx>
                          <w:txbxContent>
                            <w:p w14:paraId="591FF53C">
                              <w:pPr>
                                <w:spacing w:line="270" w:lineRule="exact"/>
                                <w:rPr>
                                  <w:sz w:val="18"/>
                                </w:rPr>
                              </w:pPr>
                              <w:r>
                                <w:rPr>
                                  <w:sz w:val="18"/>
                                </w:rPr>
                                <w:t>300ｍｍ以上</w:t>
                              </w:r>
                            </w:p>
                          </w:txbxContent>
                        </wps:txbx>
                        <wps:bodyPr rot="0" vert="horz" wrap="square" lIns="0" tIns="0" rIns="0" bIns="0" anchor="t" anchorCtr="0" upright="1">
                          <a:noAutofit/>
                        </wps:bodyPr>
                      </wps:wsp>
                      <wps:wsp>
                        <wps:cNvPr id="1443939329" name="Text Box 154"/>
                        <wps:cNvSpPr txBox="1">
                          <a:spLocks noChangeArrowheads="1"/>
                        </wps:cNvSpPr>
                        <wps:spPr bwMode="auto">
                          <a:xfrm>
                            <a:off x="3046" y="3880"/>
                            <a:ext cx="1190" cy="270"/>
                          </a:xfrm>
                          <a:prstGeom prst="rect">
                            <a:avLst/>
                          </a:prstGeom>
                          <a:noFill/>
                          <a:ln>
                            <a:noFill/>
                          </a:ln>
                        </wps:spPr>
                        <wps:txbx>
                          <w:txbxContent>
                            <w:p w14:paraId="110A27F2">
                              <w:pPr>
                                <w:spacing w:line="270" w:lineRule="exact"/>
                                <w:rPr>
                                  <w:sz w:val="18"/>
                                </w:rPr>
                              </w:pPr>
                              <w:r>
                                <w:rPr>
                                  <w:sz w:val="18"/>
                                </w:rPr>
                                <w:t>300ｍｍ以上</w:t>
                              </w:r>
                            </w:p>
                          </w:txbxContent>
                        </wps:txbx>
                        <wps:bodyPr rot="0" vert="horz" wrap="square" lIns="0" tIns="0" rIns="0" bIns="0" anchor="t" anchorCtr="0" upright="1">
                          <a:noAutofit/>
                        </wps:bodyPr>
                      </wps:wsp>
                      <wps:wsp>
                        <wps:cNvPr id="2132340618" name="Line 149"/>
                        <wps:cNvCnPr>
                          <a:cxnSpLocks noChangeShapeType="1"/>
                        </wps:cNvCnPr>
                        <wps:spPr bwMode="auto">
                          <a:xfrm flipH="1" flipV="1">
                            <a:off x="4419" y="1774"/>
                            <a:ext cx="1888" cy="1101"/>
                          </a:xfrm>
                          <a:prstGeom prst="line">
                            <a:avLst/>
                          </a:prstGeom>
                          <a:noFill/>
                          <a:ln w="38100">
                            <a:solidFill>
                              <a:srgbClr val="000000"/>
                            </a:solidFill>
                            <a:round/>
                          </a:ln>
                        </wps:spPr>
                        <wps:bodyPr/>
                      </wps:wsp>
                    </wpg:wgp>
                  </a:graphicData>
                </a:graphic>
              </wp:anchor>
            </w:drawing>
          </mc:Choice>
          <mc:Fallback>
            <w:pict>
              <v:group id="Group 142" o:spid="_x0000_s1026" o:spt="203" style="position:absolute;left:0pt;margin-left:16.75pt;margin-top:5.1pt;height:218.95pt;width:291.2pt;mso-position-horizontal-relative:page;z-index:251662336;mso-width-relative:page;mso-height-relative:page;" coordorigin="486,155" coordsize="5824,4379" o:gfxdata="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">
                <o:lock v:ext="edit" aspectratio="f"/>
                <v:line id="Line 143" o:spid="_x0000_s1026" o:spt="20" style="position:absolute;left:6308;top:155;height:2721;width:0;" filled="f" stroked="t" coordsize="21600,21600" o:gfxdata="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q8vv&#10;CsEAAADjAAAADwAAAAAAAAABACAAAAAiAAAAZHJzL2Rvd25yZXYueG1sUEsBAhQAFAAAAAgAh07i&#10;QDMvBZ47AAAAOQAAABAAAAAAAAAAAQAgAAAAEAEAAGRycy9zaGFwZXhtbC54bWxQSwUGAAAAAAYA&#10;BgBbAQAAugMAAAAA&#10;">
                  <v:fill on="f" focussize="0,0"/>
                  <v:stroke weight="3pt" color="#000000" joinstyle="round"/>
                  <v:imagedata o:title=""/>
                  <o:lock v:ext="edit" aspectratio="f"/>
                </v:line>
                <v:line id="Line 145" o:spid="_x0000_s1026" o:spt="20" style="position:absolute;left:4020;top:2876;flip:x;height:1658;width:2290;" filled="f" stroked="t" coordsize="21600,21600" o:gfxdata="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Chf&#10;tT7CAAAA4gAAAA8AAAAAAAAAAQAgAAAAIgAAAGRycy9kb3ducmV2LnhtbFBLAQIUABQAAAAIAIdO&#10;4kAzLwWeOwAAADkAAAAQAAAAAAAAAAEAIAAAABEBAABkcnMvc2hhcGV4bWwueG1sUEsFBgAAAAAG&#10;AAYAWwEAALsDAAAAAA==&#10;">
                  <v:fill on="f" focussize="0,0"/>
                  <v:stroke weight="3pt" color="#000000" joinstyle="round"/>
                  <v:imagedata o:title=""/>
                  <o:lock v:ext="edit" aspectratio="f"/>
                </v:line>
                <v:shape id="Text Box 153" o:spid="_x0000_s1026" o:spt="202" type="#_x0000_t202" style="position:absolute;left:486;top:2232;height:270;width:1079;" filled="f" stroked="f" coordsize="21600,21600" o:gfxdata="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q&#10;iVpF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591FF53C">
                        <w:pPr>
                          <w:spacing w:line="270" w:lineRule="exact"/>
                          <w:rPr>
                            <w:sz w:val="18"/>
                          </w:rPr>
                        </w:pPr>
                        <w:r>
                          <w:rPr>
                            <w:sz w:val="18"/>
                          </w:rPr>
                          <w:t>300ｍｍ以上</w:t>
                        </w:r>
                      </w:p>
                    </w:txbxContent>
                  </v:textbox>
                </v:shape>
                <v:shape id="Text Box 154" o:spid="_x0000_s1026" o:spt="202" type="#_x0000_t202" style="position:absolute;left:3046;top:3880;height:270;width:1190;" filled="f" stroked="f" coordsize="21600,21600" o:gfxdata="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7jVVE8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10A27F2">
                        <w:pPr>
                          <w:spacing w:line="270" w:lineRule="exact"/>
                          <w:rPr>
                            <w:sz w:val="18"/>
                          </w:rPr>
                        </w:pPr>
                        <w:r>
                          <w:rPr>
                            <w:sz w:val="18"/>
                          </w:rPr>
                          <w:t>300ｍｍ以上</w:t>
                        </w:r>
                      </w:p>
                    </w:txbxContent>
                  </v:textbox>
                </v:shape>
                <v:line id="Line 149" o:spid="_x0000_s1026" o:spt="20" style="position:absolute;left:4419;top:1774;flip:x y;height:1101;width:1888;" filled="f" stroked="t" coordsize="21600,21600" o:gfxdata="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zAlCL4A&#10;AADjAAAADwAAAAAAAAABACAAAAAiAAAAZHJzL2Rvd25yZXYueG1sUEsBAhQAFAAAAAgAh07iQDMv&#10;BZ47AAAAOQAAABAAAAAAAAAAAQAgAAAADQEAAGRycy9zaGFwZXhtbC54bWxQSwUGAAAAAAYABgBb&#10;AQAAtwMAAAAA&#10;">
                  <v:fill on="f" focussize="0,0"/>
                  <v:stroke weight="3pt" color="#000000" joinstyle="round"/>
                  <v:imagedata o:title=""/>
                  <o:lock v:ext="edit" aspectratio="f"/>
                </v:line>
              </v:group>
            </w:pict>
          </mc:Fallback>
        </mc:AlternateContent>
      </w:r>
      <w:r>
        <w:rPr>
          <w:sz w:val="18"/>
        </w:rPr>
        <mc:AlternateContent>
          <mc:Choice Requires="wpg">
            <w:drawing>
              <wp:anchor distT="0" distB="0" distL="114300" distR="114300" simplePos="0" relativeHeight="251792384" behindDoc="0" locked="0" layoutInCell="1" allowOverlap="1">
                <wp:simplePos x="0" y="0"/>
                <wp:positionH relativeFrom="column">
                  <wp:posOffset>131445</wp:posOffset>
                </wp:positionH>
                <wp:positionV relativeFrom="paragraph">
                  <wp:posOffset>107315</wp:posOffset>
                </wp:positionV>
                <wp:extent cx="1286510" cy="1104900"/>
                <wp:effectExtent l="11430" t="0" r="16510" b="19050"/>
                <wp:wrapNone/>
                <wp:docPr id="123" name="组合 123"/>
                <wp:cNvGraphicFramePr/>
                <a:graphic xmlns:a="http://schemas.openxmlformats.org/drawingml/2006/main">
                  <a:graphicData uri="http://schemas.microsoft.com/office/word/2010/wordprocessingGroup">
                    <wpg:wgp>
                      <wpg:cNvGrpSpPr/>
                      <wpg:grpSpPr>
                        <a:xfrm>
                          <a:off x="0" y="0"/>
                          <a:ext cx="1286510" cy="1104900"/>
                          <a:chOff x="3041" y="82513"/>
                          <a:chExt cx="2026" cy="1740"/>
                        </a:xfrm>
                      </wpg:grpSpPr>
                      <wps:wsp>
                        <wps:cNvPr id="85" name="Line 143"/>
                        <wps:cNvCnPr>
                          <a:cxnSpLocks noChangeShapeType="1"/>
                        </wps:cNvCnPr>
                        <wps:spPr bwMode="auto">
                          <a:xfrm flipV="1">
                            <a:off x="5045" y="82513"/>
                            <a:ext cx="0" cy="283"/>
                          </a:xfrm>
                          <a:prstGeom prst="line">
                            <a:avLst/>
                          </a:prstGeom>
                          <a:noFill/>
                          <a:ln w="38100">
                            <a:solidFill>
                              <a:srgbClr val="000000"/>
                            </a:solidFill>
                            <a:round/>
                          </a:ln>
                        </wps:spPr>
                        <wps:bodyPr/>
                      </wps:wsp>
                      <wps:wsp>
                        <wps:cNvPr id="86" name="Line 145"/>
                        <wps:cNvCnPr>
                          <a:cxnSpLocks noChangeShapeType="1"/>
                        </wps:cNvCnPr>
                        <wps:spPr bwMode="auto">
                          <a:xfrm flipH="1">
                            <a:off x="3041" y="82764"/>
                            <a:ext cx="2026" cy="1489"/>
                          </a:xfrm>
                          <a:prstGeom prst="line">
                            <a:avLst/>
                          </a:prstGeom>
                          <a:noFill/>
                          <a:ln w="38100">
                            <a:solidFill>
                              <a:srgbClr val="000000"/>
                            </a:solidFill>
                            <a:round/>
                          </a:ln>
                        </wps:spPr>
                        <wps:bodyPr/>
                      </wps:wsp>
                    </wpg:wgp>
                  </a:graphicData>
                </a:graphic>
              </wp:anchor>
            </w:drawing>
          </mc:Choice>
          <mc:Fallback>
            <w:pict>
              <v:group id="_x0000_s1026" o:spid="_x0000_s1026" o:spt="203" style="position:absolute;left:0pt;margin-left:10.35pt;margin-top:8.45pt;height:87pt;width:101.3pt;z-index:251792384;mso-width-relative:page;mso-height-relative:page;" coordorigin="3041,82513" coordsize="2026,1740" o:gfxdata="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">
                <o:lock v:ext="edit" aspectratio="f"/>
                <v:line id="Line 143" o:spid="_x0000_s1026" o:spt="20" style="position:absolute;left:5045;top:82513;flip:y;height:283;width:0;" filled="f" stroked="t" coordsize="21600,21600" o:gfxdata="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EfWJu28AAAA&#10;2wAAAA8AAAAAAAAAAQAgAAAAIgAAAGRycy9kb3ducmV2LnhtbFBLAQIUABQAAAAIAIdO4kAzLwWe&#10;OwAAADkAAAAQAAAAAAAAAAEAIAAAAAsBAABkcnMvc2hhcGV4bWwueG1sUEsFBgAAAAAGAAYAWwEA&#10;ALUDAAAAAA==&#10;">
                  <v:fill on="f" focussize="0,0"/>
                  <v:stroke weight="3pt" color="#000000" joinstyle="round"/>
                  <v:imagedata o:title=""/>
                  <o:lock v:ext="edit" aspectratio="f"/>
                </v:line>
                <v:line id="Line 145" o:spid="_x0000_s1026" o:spt="20" style="position:absolute;left:3041;top:82764;flip:x;height:1489;width:2026;" filled="f" stroked="t" coordsize="21600,21600" o:gfxdata="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LcEuJq5AAAA2wAA&#10;AA8AAAAAAAAAAQAgAAAAIgAAAGRycy9kb3ducmV2LnhtbFBLAQIUABQAAAAIAIdO4kAzLwWeOwAA&#10;ADkAAAAQAAAAAAAAAAEAIAAAAAgBAABkcnMvc2hhcGV4bWwueG1sUEsFBgAAAAAGAAYAWwEAALID&#10;AAAAAA==&#10;">
                  <v:fill on="f" focussize="0,0"/>
                  <v:stroke weight="3pt" color="#000000" joinstyle="round"/>
                  <v:imagedata o:title=""/>
                  <o:lock v:ext="edit" aspectratio="f"/>
                </v:line>
              </v:group>
            </w:pict>
          </mc:Fallback>
        </mc:AlternateContent>
      </w:r>
    </w:p>
    <w:p w14:paraId="24589982">
      <w:pPr>
        <w:spacing w:before="72" w:line="345" w:lineRule="exact"/>
        <w:ind w:left="6677"/>
        <w:rPr>
          <w:lang w:eastAsia="zh-TW"/>
        </w:rPr>
      </w:pPr>
      <w:r>
        <w:rPr>
          <w:sz w:val="20"/>
        </w:rPr>
        <mc:AlternateContent>
          <mc:Choice Requires="wpg">
            <w:drawing>
              <wp:anchor distT="0" distB="0" distL="114300" distR="114300" simplePos="0" relativeHeight="251791360" behindDoc="0" locked="0" layoutInCell="1" allowOverlap="1">
                <wp:simplePos x="0" y="0"/>
                <wp:positionH relativeFrom="column">
                  <wp:posOffset>497205</wp:posOffset>
                </wp:positionH>
                <wp:positionV relativeFrom="paragraph">
                  <wp:posOffset>129540</wp:posOffset>
                </wp:positionV>
                <wp:extent cx="2760345" cy="2290445"/>
                <wp:effectExtent l="0" t="0" r="1905" b="14605"/>
                <wp:wrapNone/>
                <wp:docPr id="87" name="组合 87"/>
                <wp:cNvGraphicFramePr/>
                <a:graphic xmlns:a="http://schemas.openxmlformats.org/drawingml/2006/main">
                  <a:graphicData uri="http://schemas.microsoft.com/office/word/2010/wordprocessingGroup">
                    <wpg:wgp>
                      <wpg:cNvGrpSpPr/>
                      <wpg:grpSpPr>
                        <a:xfrm>
                          <a:off x="0" y="0"/>
                          <a:ext cx="2760345" cy="2290445"/>
                          <a:chOff x="3817" y="82781"/>
                          <a:chExt cx="4347" cy="3607"/>
                        </a:xfrm>
                      </wpg:grpSpPr>
                      <pic:pic xmlns:pic="http://schemas.openxmlformats.org/drawingml/2006/picture">
                        <pic:nvPicPr>
                          <pic:cNvPr id="79" name="图片 79" descr="Teamwork_2025-01-09_10-41-16"/>
                          <pic:cNvPicPr>
                            <a:picLocks noChangeAspect="1"/>
                          </pic:cNvPicPr>
                        </pic:nvPicPr>
                        <pic:blipFill>
                          <a:blip r:embed="rId6"/>
                          <a:stretch>
                            <a:fillRect/>
                          </a:stretch>
                        </pic:blipFill>
                        <pic:spPr>
                          <a:xfrm>
                            <a:off x="4610" y="82781"/>
                            <a:ext cx="3554" cy="3128"/>
                          </a:xfrm>
                          <a:prstGeom prst="rect">
                            <a:avLst/>
                          </a:prstGeom>
                        </pic:spPr>
                      </pic:pic>
                      <wps:wsp>
                        <wps:cNvPr id="80" name="直接箭头连接符 80"/>
                        <wps:cNvCnPr/>
                        <wps:spPr>
                          <a:xfrm>
                            <a:off x="6336" y="85592"/>
                            <a:ext cx="1175" cy="797"/>
                          </a:xfrm>
                          <a:prstGeom prst="straightConnector1">
                            <a:avLst/>
                          </a:prstGeom>
                          <a:ln w="9525">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s:wsp>
                        <wps:cNvPr id="81" name="直接箭头连接符 81"/>
                        <wps:cNvCnPr/>
                        <wps:spPr>
                          <a:xfrm>
                            <a:off x="3817" y="83902"/>
                            <a:ext cx="1175" cy="797"/>
                          </a:xfrm>
                          <a:prstGeom prst="straightConnector1">
                            <a:avLst/>
                          </a:prstGeom>
                          <a:ln w="9525">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s:wsp>
                        <wps:cNvPr id="82" name="直接箭头连接符 82"/>
                        <wps:cNvCnPr/>
                        <wps:spPr>
                          <a:xfrm>
                            <a:off x="5098" y="84899"/>
                            <a:ext cx="11" cy="1007"/>
                          </a:xfrm>
                          <a:prstGeom prst="straightConnector1">
                            <a:avLst/>
                          </a:prstGeom>
                          <a:ln w="9525">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39.15pt;margin-top:10.2pt;height:180.35pt;width:217.35pt;z-index:251791360;mso-width-relative:page;mso-height-relative:page;" coordorigin="3817,82781" coordsize="4347,3607" o:gfxdata="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">
                <o:lock v:ext="edit" aspectratio="f"/>
                <v:shape id="_x0000_s1026" o:spid="_x0000_s1026" o:spt="75" alt="Teamwork_2025-01-09_10-41-16" type="#_x0000_t75" style="position:absolute;left:4610;top:82781;height:3128;width:3554;" filled="f" o:preferrelative="t" stroked="f" coordsize="21600,21600" o:gfxdata="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LVNMr4A&#10;AADbAAAADwAAAAAAAAABACAAAAAiAAAAZHJzL2Rvd25yZXYueG1sUEsBAhQAFAAAAAgAh07iQDMv&#10;BZ47AAAAOQAAABAAAAAAAAAAAQAgAAAADQEAAGRycy9zaGFwZXhtbC54bWxQSwUGAAAAAAYABgBb&#10;AQAAtwMAAAAA&#10;">
                  <v:fill on="f" focussize="0,0"/>
                  <v:stroke on="f"/>
                  <v:imagedata r:id="rId6" o:title=""/>
                  <o:lock v:ext="edit" aspectratio="t"/>
                </v:shape>
                <v:shape id="_x0000_s1026" o:spid="_x0000_s1026" o:spt="32" type="#_x0000_t32" style="position:absolute;left:6336;top:85592;height:797;width:1175;" filled="f" stroked="t" coordsize="21600,21600" o:gfxdata="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3ztip7sAAADb&#10;AAAADwAAAAAAAAABACAAAAAiAAAAZHJzL2Rvd25yZXYueG1sUEsBAhQAFAAAAAgAh07iQDMvBZ47&#10;AAAAOQAAABAAAAAAAAAAAQAgAAAACgEAAGRycy9zaGFwZXhtbC54bWxQSwUGAAAAAAYABgBbAQAA&#10;tAMAAAAA&#10;">
                  <v:fill on="f" focussize="0,0"/>
                  <v:stroke color="#000000 [3213]" joinstyle="round" startarrow="open" endarrow="open"/>
                  <v:imagedata o:title=""/>
                  <o:lock v:ext="edit" aspectratio="f"/>
                </v:shape>
                <v:shape id="_x0000_s1026" o:spid="_x0000_s1026" o:spt="32" type="#_x0000_t32" style="position:absolute;left:3817;top:83902;height:797;width:1175;" filled="f" stroked="t" coordsize="21600,21600" o:gfxdata="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LB3xzy/&#10;AAAA2wAAAA8AAAAAAAAAAQAgAAAAIgAAAGRycy9kb3ducmV2LnhtbFBLAQIUABQAAAAIAIdO4kAz&#10;LwWeOwAAADkAAAAQAAAAAAAAAAEAIAAAAA4BAABkcnMvc2hhcGV4bWwueG1sUEsFBgAAAAAGAAYA&#10;WwEAALgDAAAAAA==&#10;">
                  <v:fill on="f" focussize="0,0"/>
                  <v:stroke color="#000000 [3213]" joinstyle="round" startarrow="open" endarrow="open"/>
                  <v:imagedata o:title=""/>
                  <o:lock v:ext="edit" aspectratio="f"/>
                </v:shape>
                <v:shape id="_x0000_s1026" o:spid="_x0000_s1026" o:spt="32" type="#_x0000_t32" style="position:absolute;left:5098;top:84899;height:1007;width:11;" filled="f" stroked="t" coordsize="21600,21600" o:gfxdata="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EClWUu/&#10;AAAA2wAAAA8AAAAAAAAAAQAgAAAAIgAAAGRycy9kb3ducmV2LnhtbFBLAQIUABQAAAAIAIdO4kAz&#10;LwWeOwAAADkAAAAQAAAAAAAAAAEAIAAAAA4BAABkcnMvc2hhcGV4bWwueG1sUEsFBgAAAAAGAAYA&#10;WwEAALgDAAAAAA==&#10;">
                  <v:fill on="f" focussize="0,0"/>
                  <v:stroke color="#000000 [3213]" joinstyle="round" startarrow="open" endarrow="open"/>
                  <v:imagedata o:title=""/>
                  <o:lock v:ext="edit" aspectratio="f"/>
                </v:shape>
              </v:group>
            </w:pict>
          </mc:Fallback>
        </mc:AlternateContent>
      </w:r>
      <w:r>
        <w:rPr>
          <w:lang w:eastAsia="zh-TW"/>
        </w:rPr>
        <w:t>使用環境</w:t>
      </w:r>
    </w:p>
    <w:p w14:paraId="7605C32D">
      <w:pPr>
        <w:spacing w:before="19" w:line="320" w:lineRule="exact"/>
        <w:ind w:left="6678" w:right="1343"/>
        <w:rPr>
          <w:lang w:eastAsia="zh-TW"/>
        </w:rPr>
      </w:pPr>
      <w:r>
        <mc:AlternateContent>
          <mc:Choice Requires="wps">
            <w:drawing>
              <wp:anchor distT="0" distB="0" distL="114300" distR="114300" simplePos="0" relativeHeight="251794432" behindDoc="0" locked="0" layoutInCell="1" allowOverlap="1">
                <wp:simplePos x="0" y="0"/>
                <wp:positionH relativeFrom="column">
                  <wp:posOffset>2763520</wp:posOffset>
                </wp:positionH>
                <wp:positionV relativeFrom="paragraph">
                  <wp:posOffset>37465</wp:posOffset>
                </wp:positionV>
                <wp:extent cx="755650" cy="171450"/>
                <wp:effectExtent l="0" t="0" r="0" b="0"/>
                <wp:wrapNone/>
                <wp:docPr id="125" name="Text Box 154"/>
                <wp:cNvGraphicFramePr/>
                <a:graphic xmlns:a="http://schemas.openxmlformats.org/drawingml/2006/main">
                  <a:graphicData uri="http://schemas.microsoft.com/office/word/2010/wordprocessingShape">
                    <wps:wsp>
                      <wps:cNvSpPr txBox="1">
                        <a:spLocks noChangeArrowheads="1"/>
                      </wps:cNvSpPr>
                      <wps:spPr bwMode="auto">
                        <a:xfrm>
                          <a:off x="0" y="0"/>
                          <a:ext cx="755650" cy="171450"/>
                        </a:xfrm>
                        <a:prstGeom prst="rect">
                          <a:avLst/>
                        </a:prstGeom>
                        <a:noFill/>
                        <a:ln>
                          <a:noFill/>
                        </a:ln>
                      </wps:spPr>
                      <wps:txbx>
                        <w:txbxContent>
                          <w:p w14:paraId="7A6462DA">
                            <w:pPr>
                              <w:spacing w:line="270" w:lineRule="exact"/>
                              <w:rPr>
                                <w:sz w:val="18"/>
                              </w:rPr>
                            </w:pPr>
                            <w:r>
                              <w:rPr>
                                <w:sz w:val="18"/>
                              </w:rPr>
                              <w:t>300ｍｍ以上</w:t>
                            </w:r>
                          </w:p>
                        </w:txbxContent>
                      </wps:txbx>
                      <wps:bodyPr rot="0" vert="horz" wrap="square" lIns="0" tIns="0" rIns="0" bIns="0" anchor="t" anchorCtr="0" upright="1">
                        <a:noAutofit/>
                      </wps:bodyPr>
                    </wps:wsp>
                  </a:graphicData>
                </a:graphic>
              </wp:anchor>
            </w:drawing>
          </mc:Choice>
          <mc:Fallback>
            <w:pict>
              <v:shape id="Text Box 154" o:spid="_x0000_s1026" o:spt="202" type="#_x0000_t202" style="position:absolute;left:0pt;margin-left:217.6pt;margin-top:2.95pt;height:13.5pt;width:59.5pt;z-index:251794432;mso-width-relative:page;mso-height-relative:page;" filled="f" stroked="f" coordsize="21600,21600" o:gfxdata="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AWZ5APXAAAACAEAAA8AAAAAAAAAAQAgAAAAIgAAAGRycy9kb3ducmV2&#10;LnhtbFBLAQIUABQAAAAIAIdO4kBHgXO6/QEAAAcEAAAOAAAAAAAAAAEAIAAAACYBAABkcnMvZTJv&#10;RG9jLnhtbFBLBQYAAAAABgAGAFkBAACVBQAAAAA=&#10;">
                <v:fill on="f" focussize="0,0"/>
                <v:stroke on="f"/>
                <v:imagedata o:title=""/>
                <o:lock v:ext="edit" aspectratio="f"/>
                <v:textbox inset="0mm,0mm,0mm,0mm">
                  <w:txbxContent>
                    <w:p w14:paraId="7A6462DA">
                      <w:pPr>
                        <w:spacing w:line="270" w:lineRule="exact"/>
                        <w:rPr>
                          <w:sz w:val="18"/>
                        </w:rPr>
                      </w:pPr>
                      <w:r>
                        <w:rPr>
                          <w:sz w:val="18"/>
                        </w:rPr>
                        <w:t>300ｍｍ以上</w:t>
                      </w:r>
                    </w:p>
                  </w:txbxContent>
                </v:textbox>
              </v:shape>
            </w:pict>
          </mc:Fallback>
        </mc:AlternateContent>
      </w:r>
      <w:r>
        <mc:AlternateContent>
          <mc:Choice Requires="wps">
            <w:drawing>
              <wp:anchor distT="0" distB="0" distL="114300" distR="114300" simplePos="0" relativeHeight="251793408" behindDoc="0" locked="0" layoutInCell="1" allowOverlap="1">
                <wp:simplePos x="0" y="0"/>
                <wp:positionH relativeFrom="column">
                  <wp:posOffset>2682240</wp:posOffset>
                </wp:positionH>
                <wp:positionV relativeFrom="paragraph">
                  <wp:posOffset>273685</wp:posOffset>
                </wp:positionV>
                <wp:extent cx="300990" cy="222885"/>
                <wp:effectExtent l="0" t="0" r="3810" b="5715"/>
                <wp:wrapNone/>
                <wp:docPr id="124" name="直接箭头连接符 124"/>
                <wp:cNvGraphicFramePr/>
                <a:graphic xmlns:a="http://schemas.openxmlformats.org/drawingml/2006/main">
                  <a:graphicData uri="http://schemas.microsoft.com/office/word/2010/wordprocessingShape">
                    <wps:wsp>
                      <wps:cNvCnPr/>
                      <wps:spPr>
                        <a:xfrm flipV="1">
                          <a:off x="0" y="0"/>
                          <a:ext cx="300990" cy="222885"/>
                        </a:xfrm>
                        <a:prstGeom prst="straightConnector1">
                          <a:avLst/>
                        </a:prstGeom>
                        <a:ln w="9525">
                          <a:solidFill>
                            <a:schemeClr val="tx1"/>
                          </a:soli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flip:y;margin-left:211.2pt;margin-top:21.55pt;height:17.55pt;width:23.7pt;z-index:251793408;mso-width-relative:page;mso-height-relative:page;" filled="f" stroked="t" coordsize="21600,21600" o:gfxdata="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GoUdQ2QAAAAkBAAAPAAAAAAAAAAEAIAAA&#10;ACIAAABkcnMvZG93bnJldi54bWxQSwECFAAUAAAACACHTuJAgurHZwsCAADyAwAADgAAAAAAAAAB&#10;ACAAAAAoAQAAZHJzL2Uyb0RvYy54bWxQSwUGAAAAAAYABgBZAQAApQUAAAAA&#10;">
                <v:fill on="f" focussize="0,0"/>
                <v:stroke color="#000000 [3213]" joinstyle="round" startarrow="open" endarrow="open"/>
                <v:imagedata o:title=""/>
                <o:lock v:ext="edit" aspectratio="f"/>
              </v:shape>
            </w:pict>
          </mc:Fallback>
        </mc:AlternateContent>
      </w:r>
      <w:r>
        <w:rPr>
          <w:lang w:eastAsia="zh-TW"/>
        </w:rPr>
        <w:t>作業温度範囲：0</w:t>
      </w:r>
      <w:r>
        <w:rPr>
          <w:spacing w:val="7"/>
          <w:lang w:eastAsia="zh-TW"/>
        </w:rPr>
        <w:t xml:space="preserve"> </w:t>
      </w:r>
      <w:r>
        <w:rPr>
          <w:lang w:eastAsia="zh-TW"/>
        </w:rPr>
        <w:t>～</w:t>
      </w:r>
      <w:r>
        <w:rPr>
          <w:spacing w:val="13"/>
          <w:lang w:eastAsia="zh-TW"/>
        </w:rPr>
        <w:t xml:space="preserve"> </w:t>
      </w:r>
      <w:r>
        <w:rPr>
          <w:lang w:eastAsia="zh-TW"/>
        </w:rPr>
        <w:t>40℃ 保管温度範囲：-40 ～</w:t>
      </w:r>
      <w:r>
        <w:rPr>
          <w:spacing w:val="3"/>
          <w:lang w:eastAsia="zh-TW"/>
        </w:rPr>
        <w:t xml:space="preserve"> </w:t>
      </w:r>
      <w:r>
        <w:rPr>
          <w:spacing w:val="-6"/>
          <w:lang w:eastAsia="zh-TW"/>
        </w:rPr>
        <w:t>70℃</w:t>
      </w:r>
    </w:p>
    <w:p w14:paraId="561D82F7">
      <w:pPr>
        <w:spacing w:line="320" w:lineRule="exact"/>
        <w:ind w:left="6678"/>
      </w:pPr>
      <w:r>
        <w:t>湿度範囲：0 ～ 95％（結露なし）</w:t>
      </w:r>
    </w:p>
    <w:p w14:paraId="4536340B">
      <w:pPr>
        <w:spacing w:before="85"/>
        <w:ind w:left="6677"/>
        <w:rPr>
          <w:sz w:val="28"/>
        </w:rPr>
      </w:pPr>
      <w:r>
        <w:rPr>
          <w:sz w:val="28"/>
        </w:rPr>
        <w:t>壁面より300ｍｍ以上</w:t>
      </w:r>
    </w:p>
    <w:p w14:paraId="4B775C91">
      <w:pPr>
        <w:spacing w:before="85"/>
        <w:ind w:left="6677"/>
        <w:rPr>
          <w:rFonts w:eastAsia="MS Mincho"/>
          <w:sz w:val="28"/>
          <w:lang w:val="en-US"/>
        </w:rPr>
      </w:pPr>
    </w:p>
    <w:p w14:paraId="3D2706F6">
      <w:pPr>
        <w:pStyle w:val="7"/>
        <w:rPr>
          <w:sz w:val="20"/>
        </w:rPr>
      </w:pPr>
    </w:p>
    <w:p w14:paraId="1D42CE81">
      <w:pPr>
        <w:pStyle w:val="7"/>
        <w:rPr>
          <w:sz w:val="20"/>
        </w:rPr>
      </w:pPr>
    </w:p>
    <w:p w14:paraId="26F8FB1D">
      <w:pPr>
        <w:pStyle w:val="7"/>
        <w:rPr>
          <w:sz w:val="20"/>
        </w:rPr>
      </w:pPr>
      <w:r>
        <mc:AlternateContent>
          <mc:Choice Requires="wps">
            <w:drawing>
              <wp:anchor distT="0" distB="0" distL="114300" distR="114300" simplePos="0" relativeHeight="251790336" behindDoc="0" locked="0" layoutInCell="1" allowOverlap="1">
                <wp:simplePos x="0" y="0"/>
                <wp:positionH relativeFrom="column">
                  <wp:posOffset>792480</wp:posOffset>
                </wp:positionH>
                <wp:positionV relativeFrom="paragraph">
                  <wp:posOffset>78740</wp:posOffset>
                </wp:positionV>
                <wp:extent cx="755650" cy="171450"/>
                <wp:effectExtent l="0" t="0" r="0" b="0"/>
                <wp:wrapNone/>
                <wp:docPr id="83" name="Text Box 154"/>
                <wp:cNvGraphicFramePr/>
                <a:graphic xmlns:a="http://schemas.openxmlformats.org/drawingml/2006/main">
                  <a:graphicData uri="http://schemas.microsoft.com/office/word/2010/wordprocessingShape">
                    <wps:wsp>
                      <wps:cNvSpPr txBox="1">
                        <a:spLocks noChangeArrowheads="1"/>
                      </wps:cNvSpPr>
                      <wps:spPr bwMode="auto">
                        <a:xfrm>
                          <a:off x="0" y="0"/>
                          <a:ext cx="755650" cy="171450"/>
                        </a:xfrm>
                        <a:prstGeom prst="rect">
                          <a:avLst/>
                        </a:prstGeom>
                        <a:noFill/>
                        <a:ln>
                          <a:noFill/>
                        </a:ln>
                      </wps:spPr>
                      <wps:txbx>
                        <w:txbxContent>
                          <w:p w14:paraId="0CAEBDB1">
                            <w:pPr>
                              <w:spacing w:line="270" w:lineRule="exact"/>
                              <w:rPr>
                                <w:sz w:val="18"/>
                              </w:rPr>
                            </w:pPr>
                            <w:r>
                              <w:rPr>
                                <w:rFonts w:hint="eastAsia" w:eastAsia="宋体"/>
                                <w:sz w:val="18"/>
                                <w:lang w:val="en-US" w:eastAsia="zh-CN"/>
                              </w:rPr>
                              <w:t>450</w:t>
                            </w:r>
                            <w:r>
                              <w:rPr>
                                <w:sz w:val="18"/>
                              </w:rPr>
                              <w:t>ｍｍ以上</w:t>
                            </w:r>
                          </w:p>
                        </w:txbxContent>
                      </wps:txbx>
                      <wps:bodyPr rot="0" vert="horz" wrap="square" lIns="0" tIns="0" rIns="0" bIns="0" anchor="t" anchorCtr="0" upright="1">
                        <a:noAutofit/>
                      </wps:bodyPr>
                    </wps:wsp>
                  </a:graphicData>
                </a:graphic>
              </wp:anchor>
            </w:drawing>
          </mc:Choice>
          <mc:Fallback>
            <w:pict>
              <v:shape id="Text Box 154" o:spid="_x0000_s1026" o:spt="202" type="#_x0000_t202" style="position:absolute;left:0pt;margin-left:62.4pt;margin-top:6.2pt;height:13.5pt;width:59.5pt;z-index:251790336;mso-width-relative:page;mso-height-relative:page;" filled="f" stroked="f" coordsize="21600,21600" o:gfxdata="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">
                <v:fill on="f" focussize="0,0"/>
                <v:stroke on="f"/>
                <v:imagedata o:title=""/>
                <o:lock v:ext="edit" aspectratio="f"/>
                <v:textbox inset="0mm,0mm,0mm,0mm">
                  <w:txbxContent>
                    <w:p w14:paraId="0CAEBDB1">
                      <w:pPr>
                        <w:spacing w:line="270" w:lineRule="exact"/>
                        <w:rPr>
                          <w:sz w:val="18"/>
                        </w:rPr>
                      </w:pPr>
                      <w:r>
                        <w:rPr>
                          <w:rFonts w:hint="eastAsia" w:eastAsia="宋体"/>
                          <w:sz w:val="18"/>
                          <w:lang w:val="en-US" w:eastAsia="zh-CN"/>
                        </w:rPr>
                        <w:t>450</w:t>
                      </w:r>
                      <w:r>
                        <w:rPr>
                          <w:sz w:val="18"/>
                        </w:rPr>
                        <w:t>ｍｍ以上</w:t>
                      </w:r>
                    </w:p>
                  </w:txbxContent>
                </v:textbox>
              </v:shape>
            </w:pict>
          </mc:Fallback>
        </mc:AlternateContent>
      </w:r>
    </w:p>
    <w:p w14:paraId="38C64F9E">
      <w:pPr>
        <w:pStyle w:val="7"/>
        <w:rPr>
          <w:sz w:val="20"/>
        </w:rPr>
      </w:pPr>
    </w:p>
    <w:p w14:paraId="2AE93033">
      <w:pPr>
        <w:pStyle w:val="7"/>
        <w:rPr>
          <w:sz w:val="20"/>
        </w:rPr>
      </w:pPr>
    </w:p>
    <w:p w14:paraId="4EEAD929">
      <w:pPr>
        <w:pStyle w:val="7"/>
        <w:spacing w:before="12"/>
        <w:rPr>
          <w:sz w:val="20"/>
        </w:rPr>
      </w:pPr>
      <w:r>
        <mc:AlternateContent>
          <mc:Choice Requires="wpg">
            <w:drawing>
              <wp:anchor distT="0" distB="0" distL="114300" distR="114300" simplePos="0" relativeHeight="251687936" behindDoc="1" locked="0" layoutInCell="1" allowOverlap="1">
                <wp:simplePos x="0" y="0"/>
                <wp:positionH relativeFrom="page">
                  <wp:posOffset>0</wp:posOffset>
                </wp:positionH>
                <wp:positionV relativeFrom="paragraph">
                  <wp:posOffset>99060</wp:posOffset>
                </wp:positionV>
                <wp:extent cx="6858000" cy="4741545"/>
                <wp:effectExtent l="0" t="0" r="0" b="2540"/>
                <wp:wrapNone/>
                <wp:docPr id="607227439" name="Group 155"/>
                <wp:cNvGraphicFramePr/>
                <a:graphic xmlns:a="http://schemas.openxmlformats.org/drawingml/2006/main">
                  <a:graphicData uri="http://schemas.microsoft.com/office/word/2010/wordprocessingGroup">
                    <wpg:wgp>
                      <wpg:cNvGrpSpPr/>
                      <wpg:grpSpPr>
                        <a:xfrm>
                          <a:off x="0" y="0"/>
                          <a:ext cx="6858000" cy="4741518"/>
                          <a:chOff x="0" y="-250"/>
                          <a:chExt cx="10800" cy="7729"/>
                        </a:xfrm>
                      </wpg:grpSpPr>
                      <wps:wsp>
                        <wps:cNvPr id="987276187" name="Rectangle 156"/>
                        <wps:cNvSpPr>
                          <a:spLocks noChangeArrowheads="1"/>
                        </wps:cNvSpPr>
                        <wps:spPr bwMode="auto">
                          <a:xfrm>
                            <a:off x="0" y="-251"/>
                            <a:ext cx="10800" cy="7729"/>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1642769923" name="Picture 15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513" y="61"/>
                            <a:ext cx="737" cy="677"/>
                          </a:xfrm>
                          <a:prstGeom prst="rect">
                            <a:avLst/>
                          </a:prstGeom>
                          <a:noFill/>
                        </pic:spPr>
                      </pic:pic>
                      <pic:pic xmlns:pic="http://schemas.openxmlformats.org/drawingml/2006/picture">
                        <pic:nvPicPr>
                          <pic:cNvPr id="137575627" name="Picture 15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523" y="3920"/>
                            <a:ext cx="737" cy="675"/>
                          </a:xfrm>
                          <a:prstGeom prst="rect">
                            <a:avLst/>
                          </a:prstGeom>
                          <a:noFill/>
                        </pic:spPr>
                      </pic:pic>
                    </wpg:wgp>
                  </a:graphicData>
                </a:graphic>
              </wp:anchor>
            </w:drawing>
          </mc:Choice>
          <mc:Fallback>
            <w:pict>
              <v:group id="Group 155" o:spid="_x0000_s1026" o:spt="203" style="position:absolute;left:0pt;margin-left:0pt;margin-top:7.8pt;height:373.35pt;width:540pt;mso-position-horizontal-relative:page;z-index:-251628544;mso-width-relative:page;mso-height-relative:page;" coordorigin="0,-250" coordsize="10800,7729" o:gfxdata="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">
                <o:lock v:ext="edit" aspectratio="f"/>
                <v:rect id="Rectangle 156" o:spid="_x0000_s1026" o:spt="1" style="position:absolute;left:0;top:-251;height:7729;width:10800;" fillcolor="#D9D9D9" filled="t" stroked="f" coordsize="21600,21600" o:gfxdata="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JIxOE8cAAADiAAAADwAAAAAAAAABACAAAAAiAAAAZHJzL2Rvd25yZXYueG1sUEsBAhQAFAAA&#10;AAgAh07iQDMvBZ47AAAAOQAAABAAAAAAAAAAAQAgAAAAFgEAAGRycy9zaGFwZXhtbC54bWxQSwUG&#10;AAAAAAYABgBbAQAAwAMAAAAA&#10;">
                  <v:fill on="t" focussize="0,0"/>
                  <v:stroke on="f"/>
                  <v:imagedata o:title=""/>
                  <o:lock v:ext="edit" aspectratio="f"/>
                </v:rect>
                <v:shape id="Picture 157" o:spid="_x0000_s1026" o:spt="75" type="#_x0000_t75" style="position:absolute;left:513;top:61;height:677;width:737;" filled="f" o:preferrelative="t" stroked="f" coordsize="21600,21600" o:gfxdata="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H0KvI3FAAAA4wAAAA8AAAAAAAAAAQAgAAAAIgAAAGRycy9kb3ducmV2LnhtbFBLAQIUABQAAAAI&#10;AIdO4kAzLwWeOwAAADkAAAAQAAAAAAAAAAEAIAAAABQBAABkcnMvc2hhcGV4bWwueG1sUEsFBgAA&#10;AAAGAAYAWwEAAL4DAAAAAA==&#10;">
                  <v:fill on="f" focussize="0,0"/>
                  <v:stroke on="f"/>
                  <v:imagedata r:id="rId7" o:title=""/>
                  <o:lock v:ext="edit" aspectratio="t"/>
                </v:shape>
                <v:shape id="Picture 158" o:spid="_x0000_s1026" o:spt="75" type="#_x0000_t75" style="position:absolute;left:523;top:3920;height:675;width:737;" filled="f" o:preferrelative="t" stroked="f" coordsize="21600,21600" o:gfxdata="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n&#10;ppTSwwAAAOIAAAAPAAAAAAAAAAEAIAAAACIAAABkcnMvZG93bnJldi54bWxQSwECFAAUAAAACACH&#10;TuJAMy8FnjsAAAA5AAAAEAAAAAAAAAABACAAAAASAQAAZHJzL3NoYXBleG1sLnhtbFBLBQYAAAAA&#10;BgAGAFsBAAC8AwAAAAA=&#10;">
                  <v:fill on="f" focussize="0,0"/>
                  <v:stroke on="f"/>
                  <v:imagedata r:id="rId7" o:title=""/>
                  <o:lock v:ext="edit" aspectratio="t"/>
                </v:shape>
              </v:group>
            </w:pict>
          </mc:Fallback>
        </mc:AlternateContent>
      </w:r>
    </w:p>
    <w:p w14:paraId="2299E26C">
      <w:pPr>
        <w:spacing w:before="37" w:line="929" w:lineRule="exact"/>
        <w:ind w:left="1339"/>
        <w:rPr>
          <w:b/>
          <w:sz w:val="48"/>
        </w:rPr>
      </w:pPr>
      <w:r>
        <w:rPr>
          <w:b/>
          <w:sz w:val="48"/>
        </w:rPr>
        <w:t>警告</w:t>
      </w:r>
    </w:p>
    <w:p w14:paraId="04900BA0">
      <w:pPr>
        <w:pStyle w:val="12"/>
        <w:numPr>
          <w:ilvl w:val="0"/>
          <w:numId w:val="1"/>
        </w:numPr>
        <w:tabs>
          <w:tab w:val="left" w:pos="736"/>
        </w:tabs>
        <w:spacing w:before="13" w:line="223" w:lineRule="auto"/>
        <w:ind w:right="832" w:firstLine="0"/>
        <w:rPr>
          <w:sz w:val="18"/>
        </w:rPr>
      </w:pPr>
      <w:r>
        <w:rPr>
          <w:sz w:val="18"/>
        </w:rPr>
        <w:t>本製品は屋内向けです。屋外での使用は禁止です。水にぬれやすい場所または、湿度95</w:t>
      </w:r>
      <w:r>
        <w:rPr>
          <w:spacing w:val="-2"/>
          <w:sz w:val="18"/>
        </w:rPr>
        <w:t>%以上の環境での使用は禁</w:t>
      </w:r>
      <w:r>
        <w:rPr>
          <w:sz w:val="18"/>
        </w:rPr>
        <w:t>止です。感電のおそれがあります。</w:t>
      </w:r>
    </w:p>
    <w:p w14:paraId="251AAA0E">
      <w:pPr>
        <w:pStyle w:val="7"/>
        <w:spacing w:line="223" w:lineRule="auto"/>
        <w:ind w:left="554" w:right="703"/>
      </w:pPr>
      <w:r>
        <w:t>●壁、床からの距離を確保して設置してください。また、充電器前面と後面に換気口がありますので、絶対に塞がないでください。製品の温度上昇につながり、火災を起こす原因となります。</w:t>
      </w:r>
    </w:p>
    <w:p w14:paraId="0AFAA605">
      <w:pPr>
        <w:pStyle w:val="12"/>
        <w:numPr>
          <w:ilvl w:val="0"/>
          <w:numId w:val="1"/>
        </w:numPr>
        <w:tabs>
          <w:tab w:val="left" w:pos="736"/>
        </w:tabs>
        <w:spacing w:line="223" w:lineRule="auto"/>
        <w:ind w:right="703" w:firstLine="0"/>
        <w:rPr>
          <w:sz w:val="18"/>
        </w:rPr>
      </w:pPr>
      <w:r>
        <w:rPr>
          <w:spacing w:val="-1"/>
          <w:sz w:val="18"/>
        </w:rPr>
        <w:t>充電器の上に液体の入った容器や小さい金属部品を置かないでください。液体や金属部品の混入は、火災や事故を起</w:t>
      </w:r>
      <w:r>
        <w:rPr>
          <w:sz w:val="18"/>
        </w:rPr>
        <w:t>こす原因となります。</w:t>
      </w:r>
    </w:p>
    <w:p w14:paraId="4CBFB381">
      <w:pPr>
        <w:pStyle w:val="12"/>
        <w:numPr>
          <w:ilvl w:val="0"/>
          <w:numId w:val="1"/>
        </w:numPr>
        <w:tabs>
          <w:tab w:val="left" w:pos="736"/>
        </w:tabs>
        <w:spacing w:line="223" w:lineRule="auto"/>
        <w:ind w:right="703" w:firstLine="0"/>
        <w:rPr>
          <w:sz w:val="18"/>
        </w:rPr>
      </w:pPr>
      <w:r>
        <w:rPr>
          <w:spacing w:val="-1"/>
          <w:sz w:val="18"/>
        </w:rPr>
        <w:t>入出力ケーブルの延長や切断、また、無理に引っ張るなどして、破損させないでください。また、入出力ケーブルの</w:t>
      </w:r>
      <w:r>
        <w:rPr>
          <w:sz w:val="18"/>
        </w:rPr>
        <w:t>上に物を置かないでください。破損すると火災・感電の原因となります。</w:t>
      </w:r>
    </w:p>
    <w:p w14:paraId="715643B6">
      <w:pPr>
        <w:pStyle w:val="7"/>
        <w:spacing w:before="4"/>
        <w:rPr>
          <w:sz w:val="17"/>
        </w:rPr>
      </w:pPr>
    </w:p>
    <w:p w14:paraId="157093E2">
      <w:pPr>
        <w:pStyle w:val="2"/>
        <w:ind w:left="1348"/>
      </w:pPr>
      <w:r>
        <w:t>注意</w:t>
      </w:r>
    </w:p>
    <w:p w14:paraId="1AE5F4D5">
      <w:pPr>
        <w:pStyle w:val="7"/>
        <w:spacing w:line="326" w:lineRule="exact"/>
        <w:ind w:left="553"/>
      </w:pPr>
      <w:r>
        <w:t>●破損した入出力ケーブルは弊社へ交換を依頼してください。そのまま使用しますと火災・感電の原因となります。</w:t>
      </w:r>
    </w:p>
    <w:p w14:paraId="02EE5DE8">
      <w:pPr>
        <w:pStyle w:val="7"/>
        <w:spacing w:before="2" w:line="223" w:lineRule="auto"/>
        <w:ind w:left="553" w:right="704"/>
      </w:pPr>
      <w:r>
        <w:t>●電源コンセントと充電プラグの差し込み部のゆるみ、接触端子の破損および入出力ケーブルの損傷などがあると、発熱により火災発生の原因となります。必ず充電前に確認し、異常があれば、弊社へ連絡してください。</w:t>
      </w:r>
    </w:p>
    <w:p w14:paraId="0D954E8C">
      <w:pPr>
        <w:pStyle w:val="7"/>
        <w:spacing w:line="223" w:lineRule="auto"/>
        <w:ind w:left="553" w:right="704"/>
      </w:pPr>
      <w:r>
        <w:t>●充電時は、大電流が流れるため、決められたコンセントに直接プラグを差し込んでください。たこ足配線、継ぎ足し配線は絶対に行わないでください。</w:t>
      </w:r>
    </w:p>
    <w:p w14:paraId="33F30C5B">
      <w:pPr>
        <w:pStyle w:val="7"/>
        <w:spacing w:line="333" w:lineRule="exact"/>
        <w:ind w:left="553"/>
      </w:pPr>
      <w:r>
        <w:t>●換気口または充電器の底部に金属や異物を絶対に置かないでください。製品の故障の原因となります。</w:t>
      </w:r>
    </w:p>
    <w:p w14:paraId="3061AB5A">
      <w:pPr>
        <w:spacing w:line="333" w:lineRule="exact"/>
        <w:sectPr>
          <w:pgSz w:w="10800" w:h="15600"/>
          <w:pgMar w:top="340" w:right="0" w:bottom="300" w:left="0" w:header="0" w:footer="24" w:gutter="0"/>
          <w:cols w:space="720" w:num="1"/>
        </w:sectPr>
      </w:pPr>
    </w:p>
    <w:p w14:paraId="0EE12D00">
      <w:pPr>
        <w:pStyle w:val="4"/>
        <w:spacing w:before="23"/>
      </w:pPr>
      <w:bookmarkStart w:id="8" w:name="スライド番号_7"/>
      <w:bookmarkEnd w:id="8"/>
      <w:r>
        <w:t>充電器と電源の接続について</w:t>
      </w:r>
    </w:p>
    <w:p w14:paraId="6F880368">
      <w:pPr>
        <w:pStyle w:val="5"/>
        <w:spacing w:before="138"/>
      </w:pPr>
      <w:r>
        <w:t>本製品に電源を接続する前に必ず下記の項目をご確認ください。</w:t>
      </w:r>
    </w:p>
    <w:p w14:paraId="4FF7A5A4">
      <w:pPr>
        <w:pStyle w:val="7"/>
        <w:spacing w:before="14"/>
      </w:pPr>
    </w:p>
    <w:p w14:paraId="6A9A5DF7">
      <w:pPr>
        <w:spacing w:before="64"/>
        <w:ind w:left="554"/>
        <w:rPr>
          <w:sz w:val="28"/>
        </w:rPr>
      </w:pPr>
      <w:r>
        <w:rPr>
          <w:sz w:val="28"/>
        </w:rPr>
        <w:t>①充電器設置場所の供給電流のアンペア（A）数を必ず確認してください。</w:t>
      </w:r>
    </w:p>
    <w:p w14:paraId="3F13C152">
      <w:pPr>
        <w:spacing w:before="129" w:line="440" w:lineRule="exact"/>
        <w:ind w:left="554"/>
        <w:rPr>
          <w:sz w:val="28"/>
        </w:rPr>
      </w:pPr>
      <w:r>
        <w:rPr>
          <w:sz w:val="28"/>
        </w:rPr>
        <w:t>●供給電流が</w:t>
      </w:r>
      <w:r>
        <w:rPr>
          <w:rFonts w:hint="eastAsia"/>
          <w:sz w:val="28"/>
          <w:lang w:val="en-US"/>
        </w:rPr>
        <w:t>60</w:t>
      </w:r>
      <w:r>
        <w:rPr>
          <w:sz w:val="28"/>
        </w:rPr>
        <w:t>A</w:t>
      </w:r>
      <w:r>
        <w:rPr>
          <w:rFonts w:hint="eastAsia"/>
          <w:sz w:val="28"/>
        </w:rPr>
        <w:t>以上</w:t>
      </w:r>
      <w:r>
        <w:rPr>
          <w:sz w:val="28"/>
        </w:rPr>
        <w:t>の場合</w:t>
      </w:r>
    </w:p>
    <w:p w14:paraId="73EC328A">
      <w:pPr>
        <w:pStyle w:val="12"/>
        <w:numPr>
          <w:ilvl w:val="0"/>
          <w:numId w:val="2"/>
        </w:numPr>
        <w:tabs>
          <w:tab w:val="left" w:pos="1113"/>
          <w:tab w:val="left" w:pos="1114"/>
        </w:tabs>
        <w:spacing w:line="440" w:lineRule="exact"/>
        <w:rPr>
          <w:sz w:val="28"/>
        </w:rPr>
      </w:pPr>
      <w:r>
        <w:rPr>
          <w:spacing w:val="-1"/>
          <w:sz w:val="28"/>
        </w:rPr>
        <w:t>48V</w:t>
      </w:r>
      <w:r>
        <w:rPr>
          <w:rFonts w:hint="eastAsia"/>
          <w:spacing w:val="-1"/>
          <w:sz w:val="28"/>
        </w:rPr>
        <w:t>/</w:t>
      </w:r>
      <w:r>
        <w:rPr>
          <w:spacing w:val="-1"/>
          <w:sz w:val="28"/>
        </w:rPr>
        <w:t>80V</w:t>
      </w:r>
      <w:r>
        <w:rPr>
          <w:rFonts w:hint="eastAsia"/>
          <w:spacing w:val="-1"/>
          <w:sz w:val="28"/>
        </w:rPr>
        <w:t>の</w:t>
      </w:r>
      <w:r>
        <w:rPr>
          <w:spacing w:val="-1"/>
          <w:sz w:val="28"/>
        </w:rPr>
        <w:t>急速充電がご利用いただけます。</w:t>
      </w:r>
    </w:p>
    <w:p w14:paraId="475BCA79">
      <w:pPr>
        <w:spacing w:before="129" w:line="440" w:lineRule="exact"/>
        <w:ind w:left="554"/>
        <w:rPr>
          <w:sz w:val="28"/>
        </w:rPr>
      </w:pPr>
      <w:r>
        <w:rPr>
          <w:sz w:val="28"/>
        </w:rPr>
        <w:t>●供給電流が</w:t>
      </w:r>
      <w:r>
        <w:rPr>
          <w:rFonts w:hint="eastAsia"/>
          <w:sz w:val="28"/>
          <w:lang w:val="en-US"/>
        </w:rPr>
        <w:t>35</w:t>
      </w:r>
      <w:r>
        <w:rPr>
          <w:sz w:val="28"/>
        </w:rPr>
        <w:t>A</w:t>
      </w:r>
      <w:r>
        <w:rPr>
          <w:rFonts w:hint="eastAsia"/>
          <w:sz w:val="28"/>
        </w:rPr>
        <w:t>以上</w:t>
      </w:r>
      <w:r>
        <w:rPr>
          <w:sz w:val="28"/>
        </w:rPr>
        <w:t>の場合</w:t>
      </w:r>
    </w:p>
    <w:p w14:paraId="277364FE">
      <w:pPr>
        <w:pStyle w:val="12"/>
        <w:numPr>
          <w:ilvl w:val="0"/>
          <w:numId w:val="2"/>
        </w:numPr>
        <w:tabs>
          <w:tab w:val="left" w:pos="1113"/>
          <w:tab w:val="left" w:pos="1114"/>
        </w:tabs>
        <w:spacing w:line="440" w:lineRule="exact"/>
        <w:rPr>
          <w:sz w:val="28"/>
        </w:rPr>
      </w:pPr>
      <w:r>
        <w:rPr>
          <w:rFonts w:hint="eastAsia"/>
          <w:spacing w:val="-1"/>
          <w:sz w:val="28"/>
        </w:rPr>
        <w:t>48Vのみ</w:t>
      </w:r>
      <w:r>
        <w:rPr>
          <w:spacing w:val="-1"/>
          <w:sz w:val="28"/>
        </w:rPr>
        <w:t>急速充電がご利用いただけます。</w:t>
      </w:r>
    </w:p>
    <w:p w14:paraId="10F6205E">
      <w:pPr>
        <w:spacing w:before="129" w:line="440" w:lineRule="exact"/>
        <w:ind w:left="554"/>
        <w:rPr>
          <w:sz w:val="28"/>
        </w:rPr>
      </w:pPr>
      <w:r>
        <w:rPr>
          <w:sz w:val="28"/>
        </w:rPr>
        <w:t>●供給電流が</w:t>
      </w:r>
      <w:r>
        <w:rPr>
          <w:rFonts w:hint="eastAsia"/>
          <w:sz w:val="28"/>
          <w:lang w:val="en-US"/>
        </w:rPr>
        <w:t>35</w:t>
      </w:r>
      <w:r>
        <w:rPr>
          <w:sz w:val="28"/>
        </w:rPr>
        <w:t>A</w:t>
      </w:r>
      <w:r>
        <w:rPr>
          <w:rFonts w:hint="eastAsia"/>
          <w:sz w:val="28"/>
        </w:rPr>
        <w:t>未</w:t>
      </w:r>
      <w:r>
        <w:rPr>
          <w:sz w:val="28"/>
        </w:rPr>
        <w:t>満の場合</w:t>
      </w:r>
    </w:p>
    <w:p w14:paraId="4D44838D">
      <w:pPr>
        <w:pStyle w:val="12"/>
        <w:numPr>
          <w:ilvl w:val="0"/>
          <w:numId w:val="2"/>
        </w:numPr>
        <w:tabs>
          <w:tab w:val="left" w:pos="1113"/>
          <w:tab w:val="left" w:pos="1114"/>
        </w:tabs>
        <w:spacing w:before="23" w:line="300" w:lineRule="exact"/>
        <w:ind w:left="1117" w:right="1276" w:hanging="561"/>
        <w:rPr>
          <w:sz w:val="28"/>
        </w:rPr>
      </w:pPr>
      <w:r>
        <w:rPr>
          <w:rFonts w:hint="eastAsia"/>
          <w:spacing w:val="-4"/>
          <w:sz w:val="28"/>
        </w:rPr>
        <w:t>48V</w:t>
      </w:r>
      <w:r>
        <w:rPr>
          <w:rFonts w:hint="eastAsia"/>
          <w:spacing w:val="-4"/>
          <w:sz w:val="28"/>
          <w:lang w:val="en-US"/>
        </w:rPr>
        <w:t>/80V</w:t>
      </w:r>
      <w:r>
        <w:rPr>
          <w:rFonts w:hint="eastAsia"/>
          <w:spacing w:val="-4"/>
          <w:sz w:val="28"/>
        </w:rPr>
        <w:t>の</w:t>
      </w:r>
      <w:r>
        <w:rPr>
          <w:spacing w:val="-4"/>
          <w:sz w:val="28"/>
        </w:rPr>
        <w:t>急速充電はご利用いただけません。</w:t>
      </w:r>
    </w:p>
    <w:p w14:paraId="5877840D">
      <w:pPr>
        <w:tabs>
          <w:tab w:val="left" w:pos="1113"/>
          <w:tab w:val="left" w:pos="1114"/>
        </w:tabs>
        <w:spacing w:before="23" w:line="300" w:lineRule="exact"/>
        <w:ind w:left="556" w:right="1276" w:firstLine="544" w:firstLineChars="200"/>
        <w:rPr>
          <w:sz w:val="28"/>
        </w:rPr>
      </w:pPr>
      <w:r>
        <w:rPr>
          <w:spacing w:val="-4"/>
          <w:sz w:val="28"/>
        </w:rPr>
        <w:t>供給電流の増加には別途工事が</w:t>
      </w:r>
      <w:r>
        <w:rPr>
          <w:sz w:val="28"/>
        </w:rPr>
        <w:t>必要となります。</w:t>
      </w:r>
    </w:p>
    <w:p w14:paraId="7C11B9AA">
      <w:pPr>
        <w:spacing w:before="330" w:line="260" w:lineRule="exact"/>
        <w:ind w:left="556" w:right="3044"/>
        <w:rPr>
          <w:sz w:val="24"/>
        </w:rPr>
      </w:pPr>
      <w:r>
        <w:rPr>
          <w:sz w:val="24"/>
        </w:rPr>
        <w:t>供給電流に応じて、充電器の入力設定を変更する必要があります。詳しくは、9ページの入力電流の切替方法をご確認ください。</w:t>
      </w:r>
    </w:p>
    <w:p w14:paraId="4F0CB1E2">
      <w:pPr>
        <w:pStyle w:val="7"/>
        <w:rPr>
          <w:sz w:val="17"/>
        </w:rPr>
      </w:pPr>
    </w:p>
    <w:p w14:paraId="35110025">
      <w:pPr>
        <w:spacing w:line="360" w:lineRule="exact"/>
        <w:ind w:left="556" w:right="998"/>
        <w:rPr>
          <w:sz w:val="28"/>
        </w:rPr>
      </w:pPr>
      <w:r>
        <w:rPr>
          <w:sz w:val="28"/>
        </w:rPr>
        <w:t>②コンセントの形状を確認し、電源プラグと一致しているか確認してください。</w:t>
      </w:r>
    </w:p>
    <w:p w14:paraId="683F6B7F">
      <w:pPr>
        <w:spacing w:before="199"/>
        <w:ind w:left="520"/>
        <w:rPr>
          <w:sz w:val="24"/>
        </w:rPr>
      </w:pPr>
      <w:r>
        <w:rPr>
          <w:sz w:val="24"/>
        </w:rPr>
        <w:t>■コンセントタイプ例</w:t>
      </w:r>
    </w:p>
    <w:p w14:paraId="0C0AE4CF">
      <w:pPr>
        <w:spacing w:before="199"/>
        <w:ind w:left="520"/>
        <w:rPr>
          <w:sz w:val="24"/>
        </w:rPr>
      </w:pPr>
    </w:p>
    <w:p w14:paraId="15757547">
      <w:pPr>
        <w:spacing w:before="199"/>
        <w:ind w:left="520"/>
        <w:rPr>
          <w:rFonts w:hint="eastAsia"/>
          <w:sz w:val="24"/>
        </w:rPr>
      </w:pPr>
      <w:r>
        <w:drawing>
          <wp:anchor distT="0" distB="0" distL="0" distR="0" simplePos="0" relativeHeight="251667456" behindDoc="1" locked="0" layoutInCell="1" allowOverlap="1">
            <wp:simplePos x="0" y="0"/>
            <wp:positionH relativeFrom="page">
              <wp:posOffset>3960495</wp:posOffset>
            </wp:positionH>
            <wp:positionV relativeFrom="paragraph">
              <wp:posOffset>163195</wp:posOffset>
            </wp:positionV>
            <wp:extent cx="866140" cy="910590"/>
            <wp:effectExtent l="0" t="0" r="0" b="0"/>
            <wp:wrapNone/>
            <wp:docPr id="41" name="image1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18.jpeg"/>
                    <pic:cNvPicPr>
                      <a:picLocks noChangeAspect="1"/>
                    </pic:cNvPicPr>
                  </pic:nvPicPr>
                  <pic:blipFill>
                    <a:blip r:embed="rId24" cstate="print"/>
                    <a:stretch>
                      <a:fillRect/>
                    </a:stretch>
                  </pic:blipFill>
                  <pic:spPr>
                    <a:xfrm>
                      <a:off x="0" y="0"/>
                      <a:ext cx="866140" cy="910590"/>
                    </a:xfrm>
                    <a:prstGeom prst="rect">
                      <a:avLst/>
                    </a:prstGeom>
                  </pic:spPr>
                </pic:pic>
              </a:graphicData>
            </a:graphic>
          </wp:anchor>
        </w:drawing>
      </w:r>
      <w:r>
        <w:drawing>
          <wp:anchor distT="0" distB="0" distL="0" distR="0" simplePos="0" relativeHeight="251668480" behindDoc="1" locked="0" layoutInCell="1" allowOverlap="1">
            <wp:simplePos x="0" y="0"/>
            <wp:positionH relativeFrom="page">
              <wp:posOffset>2258695</wp:posOffset>
            </wp:positionH>
            <wp:positionV relativeFrom="paragraph">
              <wp:posOffset>132715</wp:posOffset>
            </wp:positionV>
            <wp:extent cx="878840" cy="864235"/>
            <wp:effectExtent l="0" t="0" r="0" b="0"/>
            <wp:wrapNone/>
            <wp:docPr id="43" name="image1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19.jpeg"/>
                    <pic:cNvPicPr>
                      <a:picLocks noChangeAspect="1"/>
                    </pic:cNvPicPr>
                  </pic:nvPicPr>
                  <pic:blipFill>
                    <a:blip r:embed="rId25" cstate="print"/>
                    <a:stretch>
                      <a:fillRect/>
                    </a:stretch>
                  </pic:blipFill>
                  <pic:spPr>
                    <a:xfrm>
                      <a:off x="0" y="0"/>
                      <a:ext cx="878840" cy="864235"/>
                    </a:xfrm>
                    <a:prstGeom prst="rect">
                      <a:avLst/>
                    </a:prstGeom>
                  </pic:spPr>
                </pic:pic>
              </a:graphicData>
            </a:graphic>
          </wp:anchor>
        </w:drawing>
      </w:r>
    </w:p>
    <w:p w14:paraId="640BE218">
      <w:pPr>
        <w:pStyle w:val="7"/>
        <w:rPr>
          <w:sz w:val="20"/>
        </w:rPr>
      </w:pPr>
    </w:p>
    <w:p w14:paraId="36ED8F55">
      <w:pPr>
        <w:pStyle w:val="7"/>
        <w:spacing w:before="2"/>
        <w:rPr>
          <w:sz w:val="22"/>
        </w:rPr>
      </w:pPr>
    </w:p>
    <w:p w14:paraId="5D30C318">
      <w:pPr>
        <w:pStyle w:val="7"/>
        <w:spacing w:before="2"/>
        <w:rPr>
          <w:rFonts w:hint="eastAsia"/>
          <w:sz w:val="22"/>
        </w:rPr>
      </w:pPr>
    </w:p>
    <w:p w14:paraId="52A076D6">
      <w:pPr>
        <w:tabs>
          <w:tab w:val="left" w:pos="2979"/>
        </w:tabs>
        <w:spacing w:before="72"/>
        <w:ind w:left="184"/>
        <w:jc w:val="center"/>
      </w:pPr>
      <w:r>
        <w:t>ストレートタイプ</w:t>
      </w:r>
      <w:r>
        <w:tab/>
      </w:r>
      <w:r>
        <w:t>引掛タイプ</w:t>
      </w:r>
    </w:p>
    <w:p w14:paraId="70FBCA1A">
      <w:pPr>
        <w:spacing w:before="244"/>
        <w:ind w:left="554"/>
        <w:rPr>
          <w:sz w:val="28"/>
        </w:rPr>
      </w:pPr>
      <w:r>
        <mc:AlternateContent>
          <mc:Choice Requires="wpg">
            <w:drawing>
              <wp:anchor distT="0" distB="0" distL="114300" distR="114300" simplePos="0" relativeHeight="251691008" behindDoc="0" locked="0" layoutInCell="1" allowOverlap="1">
                <wp:simplePos x="0" y="0"/>
                <wp:positionH relativeFrom="page">
                  <wp:posOffset>-14605</wp:posOffset>
                </wp:positionH>
                <wp:positionV relativeFrom="paragraph">
                  <wp:posOffset>1268095</wp:posOffset>
                </wp:positionV>
                <wp:extent cx="6872605" cy="1558290"/>
                <wp:effectExtent l="0" t="0" r="4445" b="3175"/>
                <wp:wrapNone/>
                <wp:docPr id="1861669857" name="Group 159"/>
                <wp:cNvGraphicFramePr/>
                <a:graphic xmlns:a="http://schemas.openxmlformats.org/drawingml/2006/main">
                  <a:graphicData uri="http://schemas.microsoft.com/office/word/2010/wordprocessingGroup">
                    <wpg:wgp>
                      <wpg:cNvGrpSpPr/>
                      <wpg:grpSpPr>
                        <a:xfrm>
                          <a:off x="0" y="0"/>
                          <a:ext cx="6872605" cy="1558290"/>
                          <a:chOff x="-23" y="1997"/>
                          <a:chExt cx="10823" cy="2454"/>
                        </a:xfrm>
                      </wpg:grpSpPr>
                      <wps:wsp>
                        <wps:cNvPr id="2128158714" name="Rectangle 160"/>
                        <wps:cNvSpPr>
                          <a:spLocks noChangeArrowheads="1"/>
                        </wps:cNvSpPr>
                        <wps:spPr bwMode="auto">
                          <a:xfrm>
                            <a:off x="-23" y="2401"/>
                            <a:ext cx="10800" cy="2050"/>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600446594" name="Picture 16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706" y="2384"/>
                            <a:ext cx="735" cy="675"/>
                          </a:xfrm>
                          <a:prstGeom prst="rect">
                            <a:avLst/>
                          </a:prstGeom>
                          <a:noFill/>
                        </pic:spPr>
                      </pic:pic>
                      <wps:wsp>
                        <wps:cNvPr id="1255860692" name="Text Box 162"/>
                        <wps:cNvSpPr txBox="1">
                          <a:spLocks noChangeArrowheads="1"/>
                        </wps:cNvSpPr>
                        <wps:spPr bwMode="auto">
                          <a:xfrm>
                            <a:off x="0" y="1997"/>
                            <a:ext cx="10800" cy="2050"/>
                          </a:xfrm>
                          <a:prstGeom prst="rect">
                            <a:avLst/>
                          </a:prstGeom>
                          <a:noFill/>
                          <a:ln>
                            <a:noFill/>
                          </a:ln>
                        </wps:spPr>
                        <wps:txbx>
                          <w:txbxContent>
                            <w:p w14:paraId="0BEA16F3">
                              <w:pPr>
                                <w:spacing w:before="279" w:line="919" w:lineRule="exact"/>
                                <w:ind w:left="1461"/>
                                <w:rPr>
                                  <w:b/>
                                  <w:sz w:val="48"/>
                                </w:rPr>
                              </w:pPr>
                              <w:r>
                                <w:rPr>
                                  <w:b/>
                                  <w:sz w:val="48"/>
                                </w:rPr>
                                <w:t>注意</w:t>
                              </w:r>
                            </w:p>
                            <w:p w14:paraId="2E7F184F">
                              <w:pPr>
                                <w:spacing w:line="365" w:lineRule="exact"/>
                                <w:ind w:left="782"/>
                                <w:rPr>
                                  <w:sz w:val="24"/>
                                </w:rPr>
                              </w:pPr>
                              <w:r>
                                <w:rPr>
                                  <w:sz w:val="24"/>
                                </w:rPr>
                                <w:t>●分電盤と充電器を直接接続する場合は、必ず電気工事士が作業を行ってください。</w:t>
                              </w:r>
                            </w:p>
                            <w:p w14:paraId="5CD452BC">
                              <w:pPr>
                                <w:spacing w:line="377" w:lineRule="exact"/>
                                <w:ind w:left="782"/>
                                <w:rPr>
                                  <w:sz w:val="24"/>
                                </w:rPr>
                              </w:pPr>
                              <w:r>
                                <w:rPr>
                                  <w:sz w:val="24"/>
                                </w:rPr>
                                <w:t>●アース線は必ず接続してください。</w:t>
                              </w:r>
                            </w:p>
                          </w:txbxContent>
                        </wps:txbx>
                        <wps:bodyPr rot="0" vert="horz" wrap="square" lIns="0" tIns="0" rIns="0" bIns="0" anchor="t" anchorCtr="0" upright="1">
                          <a:noAutofit/>
                        </wps:bodyPr>
                      </wps:wsp>
                    </wpg:wgp>
                  </a:graphicData>
                </a:graphic>
              </wp:anchor>
            </w:drawing>
          </mc:Choice>
          <mc:Fallback>
            <w:pict>
              <v:group id="Group 159" o:spid="_x0000_s1026" o:spt="203" style="position:absolute;left:0pt;margin-left:-1.15pt;margin-top:99.85pt;height:122.7pt;width:541.15pt;mso-position-horizontal-relative:page;z-index:251691008;mso-width-relative:page;mso-height-relative:page;" coordorigin="-23,1997" coordsize="10823,2454" o:gfxdata="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">
                <o:lock v:ext="edit" aspectratio="f"/>
                <v:rect id="Rectangle 160" o:spid="_x0000_s1026" o:spt="1" style="position:absolute;left:-23;top:2401;height:2050;width:10800;" fillcolor="#D9D9D9" filled="t" stroked="f" coordsize="21600,21600" o:gfxdata="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">
                  <v:fill on="t" focussize="0,0"/>
                  <v:stroke on="f"/>
                  <v:imagedata o:title=""/>
                  <o:lock v:ext="edit" aspectratio="f"/>
                </v:rect>
                <v:shape id="Picture 161" o:spid="_x0000_s1026" o:spt="75" type="#_x0000_t75" style="position:absolute;left:706;top:2384;height:675;width:735;" filled="f" o:preferrelative="t" stroked="f" coordsize="21600,21600" o:gfxdata="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dGNIscAAADiAAAADwAAAAAAAAABACAAAAAiAAAAZHJzL2Rvd25yZXYueG1sUEsBAhQAFAAA&#10;AAgAh07iQDMvBZ47AAAAOQAAABAAAAAAAAAAAQAgAAAAFgEAAGRycy9zaGFwZXhtbC54bWxQSwUG&#10;AAAAAAYABgBbAQAAwAMAAAAA&#10;">
                  <v:fill on="f" focussize="0,0"/>
                  <v:stroke on="f"/>
                  <v:imagedata r:id="rId7" o:title=""/>
                  <o:lock v:ext="edit" aspectratio="t"/>
                </v:shape>
                <v:shape id="Text Box 162" o:spid="_x0000_s1026" o:spt="202" type="#_x0000_t202" style="position:absolute;left:0;top:1997;height:2050;width:10800;" filled="f" stroked="f" coordsize="21600,21600" o:gfxdata="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HOCd&#10;18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BEA16F3">
                        <w:pPr>
                          <w:spacing w:before="279" w:line="919" w:lineRule="exact"/>
                          <w:ind w:left="1461"/>
                          <w:rPr>
                            <w:b/>
                            <w:sz w:val="48"/>
                          </w:rPr>
                        </w:pPr>
                        <w:r>
                          <w:rPr>
                            <w:b/>
                            <w:sz w:val="48"/>
                          </w:rPr>
                          <w:t>注意</w:t>
                        </w:r>
                      </w:p>
                      <w:p w14:paraId="2E7F184F">
                        <w:pPr>
                          <w:spacing w:line="365" w:lineRule="exact"/>
                          <w:ind w:left="782"/>
                          <w:rPr>
                            <w:sz w:val="24"/>
                          </w:rPr>
                        </w:pPr>
                        <w:r>
                          <w:rPr>
                            <w:sz w:val="24"/>
                          </w:rPr>
                          <w:t>●分電盤と充電器を直接接続する場合は、必ず電気工事士が作業を行ってください。</w:t>
                        </w:r>
                      </w:p>
                      <w:p w14:paraId="5CD452BC">
                        <w:pPr>
                          <w:spacing w:line="377" w:lineRule="exact"/>
                          <w:ind w:left="782"/>
                          <w:rPr>
                            <w:sz w:val="24"/>
                          </w:rPr>
                        </w:pPr>
                        <w:r>
                          <w:rPr>
                            <w:sz w:val="24"/>
                          </w:rPr>
                          <w:t>●アース線は必ず接続してください。</w:t>
                        </w:r>
                      </w:p>
                    </w:txbxContent>
                  </v:textbox>
                </v:shape>
              </v:group>
            </w:pict>
          </mc:Fallback>
        </mc:AlternateContent>
      </w:r>
      <w:r>
        <w:rPr>
          <w:sz w:val="28"/>
        </w:rPr>
        <w:t>③電源プラグをコンセントにしっかりと差し込んでください。</w:t>
      </w:r>
    </w:p>
    <w:p w14:paraId="76E30305">
      <w:pPr>
        <w:rPr>
          <w:sz w:val="28"/>
        </w:rPr>
        <w:sectPr>
          <w:pgSz w:w="10800" w:h="15600"/>
          <w:pgMar w:top="240" w:right="0" w:bottom="300" w:left="0" w:header="0" w:footer="24" w:gutter="0"/>
          <w:cols w:space="720" w:num="1"/>
        </w:sectPr>
      </w:pPr>
    </w:p>
    <w:p w14:paraId="4270B92C">
      <w:pPr>
        <w:pStyle w:val="12"/>
        <w:numPr>
          <w:ilvl w:val="1"/>
          <w:numId w:val="2"/>
        </w:numPr>
        <w:tabs>
          <w:tab w:val="left" w:pos="909"/>
        </w:tabs>
        <w:spacing w:before="45"/>
        <w:ind w:hanging="242"/>
        <w:rPr>
          <w:sz w:val="24"/>
        </w:rPr>
      </w:pPr>
      <w:bookmarkStart w:id="9" w:name="スライド番号_8"/>
      <w:bookmarkEnd w:id="9"/>
      <w:r>
        <w:rPr>
          <w:rFonts w:hint="eastAsia"/>
          <w:sz w:val="24"/>
        </w:rPr>
        <w:t>充電器前面</w:t>
      </w:r>
      <w:r>
        <w:t>パネル</w:t>
      </w:r>
      <w:r>
        <w:rPr>
          <w:rFonts w:hint="eastAsia"/>
        </w:rPr>
        <w:t>配置</w:t>
      </w:r>
    </w:p>
    <w:p w14:paraId="797CA4CC">
      <w:pPr>
        <w:pStyle w:val="7"/>
        <w:spacing w:before="1"/>
        <w:rPr>
          <w:sz w:val="8"/>
        </w:rPr>
      </w:pPr>
      <w:r>
        <mc:AlternateContent>
          <mc:Choice Requires="wps">
            <w:drawing>
              <wp:anchor distT="0" distB="0" distL="114300" distR="114300" simplePos="0" relativeHeight="251712512" behindDoc="0" locked="0" layoutInCell="1" allowOverlap="1">
                <wp:simplePos x="0" y="0"/>
                <wp:positionH relativeFrom="column">
                  <wp:posOffset>4688840</wp:posOffset>
                </wp:positionH>
                <wp:positionV relativeFrom="paragraph">
                  <wp:posOffset>1754505</wp:posOffset>
                </wp:positionV>
                <wp:extent cx="379730" cy="198755"/>
                <wp:effectExtent l="0" t="0" r="20320" b="10795"/>
                <wp:wrapNone/>
                <wp:docPr id="1011366252" name="AutoShape 429"/>
                <wp:cNvGraphicFramePr/>
                <a:graphic xmlns:a="http://schemas.openxmlformats.org/drawingml/2006/main">
                  <a:graphicData uri="http://schemas.microsoft.com/office/word/2010/wordprocessingShape">
                    <wps:wsp>
                      <wps:cNvCnPr>
                        <a:cxnSpLocks noChangeShapeType="1"/>
                        <a:stCxn id="1604246531" idx="1"/>
                      </wps:cNvCnPr>
                      <wps:spPr bwMode="auto">
                        <a:xfrm flipH="1" flipV="1">
                          <a:off x="0" y="0"/>
                          <a:ext cx="379730" cy="198755"/>
                        </a:xfrm>
                        <a:prstGeom prst="straightConnector1">
                          <a:avLst/>
                        </a:prstGeom>
                        <a:noFill/>
                        <a:ln w="9525">
                          <a:solidFill>
                            <a:srgbClr val="000000"/>
                          </a:solidFill>
                          <a:round/>
                          <a:tailEnd type="triangle" w="med" len="med"/>
                        </a:ln>
                      </wps:spPr>
                      <wps:bodyPr/>
                    </wps:wsp>
                  </a:graphicData>
                </a:graphic>
              </wp:anchor>
            </w:drawing>
          </mc:Choice>
          <mc:Fallback>
            <w:pict>
              <v:shape id="AutoShape 429" o:spid="_x0000_s1026" o:spt="32" type="#_x0000_t32" style="position:absolute;left:0pt;flip:x y;margin-left:369.2pt;margin-top:138.15pt;height:15.65pt;width:29.9pt;z-index:251712512;mso-width-relative:page;mso-height-relative:page;" filled="f" stroked="t" coordsize="21600,21600" o:gfxdata="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ERQm63aAAAA&#10;CwEAAA8AAAAAAAAAAQAgAAAAIgAAAGRycy9kb3ducmV2LnhtbFBLAQIUABQAAAAIAIdO4kCWo59K&#10;GwIAACUEAAAOAAAAAAAAAAEAIAAAACkBAABkcnMvZTJvRG9jLnhtbFBLBQYAAAAABgAGAFkBAAC2&#10;BQ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1710464" behindDoc="0" locked="0" layoutInCell="1" allowOverlap="1">
                <wp:simplePos x="0" y="0"/>
                <wp:positionH relativeFrom="column">
                  <wp:posOffset>3311525</wp:posOffset>
                </wp:positionH>
                <wp:positionV relativeFrom="paragraph">
                  <wp:posOffset>485140</wp:posOffset>
                </wp:positionV>
                <wp:extent cx="244475" cy="234950"/>
                <wp:effectExtent l="3175" t="3175" r="0" b="9525"/>
                <wp:wrapNone/>
                <wp:docPr id="1574456426" name="AutoShape 427"/>
                <wp:cNvGraphicFramePr/>
                <a:graphic xmlns:a="http://schemas.openxmlformats.org/drawingml/2006/main">
                  <a:graphicData uri="http://schemas.microsoft.com/office/word/2010/wordprocessingShape">
                    <wps:wsp>
                      <wps:cNvCnPr>
                        <a:cxnSpLocks noChangeShapeType="1"/>
                        <a:stCxn id="420296272" idx="2"/>
                      </wps:cNvCnPr>
                      <wps:spPr bwMode="auto">
                        <a:xfrm>
                          <a:off x="0" y="0"/>
                          <a:ext cx="244475" cy="234950"/>
                        </a:xfrm>
                        <a:prstGeom prst="straightConnector1">
                          <a:avLst/>
                        </a:prstGeom>
                        <a:noFill/>
                        <a:ln w="9525">
                          <a:solidFill>
                            <a:srgbClr val="000000"/>
                          </a:solidFill>
                          <a:round/>
                          <a:tailEnd type="triangle" w="med" len="med"/>
                        </a:ln>
                      </wps:spPr>
                      <wps:bodyPr/>
                    </wps:wsp>
                  </a:graphicData>
                </a:graphic>
              </wp:anchor>
            </w:drawing>
          </mc:Choice>
          <mc:Fallback>
            <w:pict>
              <v:shape id="AutoShape 427" o:spid="_x0000_s1026" o:spt="32" type="#_x0000_t32" style="position:absolute;left:0pt;margin-left:260.75pt;margin-top:38.2pt;height:18.5pt;width:19.25pt;z-index:251710464;mso-width-relative:page;mso-height-relative:page;" filled="f" stroked="t" coordsize="21600,21600" o:gfxdata="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DaaZAB2gAAAAoBAAAPAAAA&#10;AAAAAAEAIAAAACIAAABkcnMvZG93bnJldi54bWxQSwECFAAUAAAACACHTuJA2dUECBMCAAAQBAAA&#10;DgAAAAAAAAABACAAAAApAQAAZHJzL2Uyb0RvYy54bWxQSwUGAAAAAAYABgBZAQAArgU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1711488" behindDoc="0" locked="0" layoutInCell="1" allowOverlap="1">
                <wp:simplePos x="0" y="0"/>
                <wp:positionH relativeFrom="column">
                  <wp:posOffset>4728210</wp:posOffset>
                </wp:positionH>
                <wp:positionV relativeFrom="paragraph">
                  <wp:posOffset>662305</wp:posOffset>
                </wp:positionV>
                <wp:extent cx="346710" cy="200025"/>
                <wp:effectExtent l="0" t="3810" r="15240" b="5715"/>
                <wp:wrapNone/>
                <wp:docPr id="1116139035" name="AutoShape 428"/>
                <wp:cNvGraphicFramePr/>
                <a:graphic xmlns:a="http://schemas.openxmlformats.org/drawingml/2006/main">
                  <a:graphicData uri="http://schemas.microsoft.com/office/word/2010/wordprocessingShape">
                    <wps:wsp>
                      <wps:cNvCnPr>
                        <a:cxnSpLocks noChangeShapeType="1"/>
                      </wps:cNvCnPr>
                      <wps:spPr bwMode="auto">
                        <a:xfrm flipH="1">
                          <a:off x="0" y="0"/>
                          <a:ext cx="346710" cy="200025"/>
                        </a:xfrm>
                        <a:prstGeom prst="straightConnector1">
                          <a:avLst/>
                        </a:prstGeom>
                        <a:noFill/>
                        <a:ln w="9525">
                          <a:solidFill>
                            <a:srgbClr val="000000"/>
                          </a:solidFill>
                          <a:round/>
                          <a:tailEnd type="triangle" w="med" len="med"/>
                        </a:ln>
                      </wps:spPr>
                      <wps:bodyPr/>
                    </wps:wsp>
                  </a:graphicData>
                </a:graphic>
              </wp:anchor>
            </w:drawing>
          </mc:Choice>
          <mc:Fallback>
            <w:pict>
              <v:shape id="AutoShape 428" o:spid="_x0000_s1026" o:spt="32" type="#_x0000_t32" style="position:absolute;left:0pt;flip:x;margin-left:372.3pt;margin-top:52.15pt;height:15.75pt;width:27.3pt;z-index:251711488;mso-width-relative:page;mso-height-relative:page;" filled="f" stroked="t" coordsize="21600,21600" o:gfxdata="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JqGGw/bAAAACwEAAA8AAAAAAAAAAQAgAAAAIgAAAGRy&#10;cy9kb3ducmV2LnhtbFBLAQIUABQAAAAIAIdO4kAFVnpNAgIAAPkDAAAOAAAAAAAAAAEAIAAAACoB&#10;AABkcnMvZTJvRG9jLnhtbFBLBQYAAAAABgAGAFkBAACeBQAAAAA=&#10;">
                <v:fill on="f" focussize="0,0"/>
                <v:stroke color="#000000" joinstyle="round" endarrow="block"/>
                <v:imagedata o:title=""/>
                <o:lock v:ext="edit" aspectratio="f"/>
              </v:shape>
            </w:pict>
          </mc:Fallback>
        </mc:AlternateContent>
      </w:r>
    </w:p>
    <w:p w14:paraId="151BF927">
      <w:pPr>
        <w:pStyle w:val="12"/>
        <w:numPr>
          <w:ilvl w:val="1"/>
          <w:numId w:val="2"/>
        </w:numPr>
        <w:tabs>
          <w:tab w:val="left" w:pos="909"/>
        </w:tabs>
        <w:spacing w:before="45"/>
        <w:ind w:hanging="242"/>
        <w:rPr>
          <w:sz w:val="20"/>
        </w:rPr>
      </w:pPr>
      <w:r>
        <w:drawing>
          <wp:anchor distT="0" distB="0" distL="114300" distR="114300" simplePos="0" relativeHeight="251661312" behindDoc="0" locked="0" layoutInCell="1" allowOverlap="1">
            <wp:simplePos x="0" y="0"/>
            <wp:positionH relativeFrom="column">
              <wp:posOffset>1084580</wp:posOffset>
            </wp:positionH>
            <wp:positionV relativeFrom="paragraph">
              <wp:posOffset>277495</wp:posOffset>
            </wp:positionV>
            <wp:extent cx="3714750" cy="2047875"/>
            <wp:effectExtent l="0" t="0" r="0" b="9525"/>
            <wp:wrapNone/>
            <wp:docPr id="126" name="图片 126" descr="cach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126" descr="cache (1)"/>
                    <pic:cNvPicPr>
                      <a:picLocks noChangeAspect="1"/>
                    </pic:cNvPicPr>
                  </pic:nvPicPr>
                  <pic:blipFill>
                    <a:blip r:embed="rId26"/>
                    <a:stretch>
                      <a:fillRect/>
                    </a:stretch>
                  </pic:blipFill>
                  <pic:spPr>
                    <a:xfrm>
                      <a:off x="0" y="0"/>
                      <a:ext cx="3714750" cy="2047875"/>
                    </a:xfrm>
                    <a:prstGeom prst="rect">
                      <a:avLst/>
                    </a:prstGeom>
                  </pic:spPr>
                </pic:pic>
              </a:graphicData>
            </a:graphic>
          </wp:anchor>
        </w:drawing>
      </w:r>
      <w:r>
        <mc:AlternateContent>
          <mc:Choice Requires="wps">
            <w:drawing>
              <wp:anchor distT="0" distB="0" distL="114300" distR="114300" simplePos="0" relativeHeight="251795456" behindDoc="0" locked="0" layoutInCell="1" allowOverlap="1">
                <wp:simplePos x="0" y="0"/>
                <wp:positionH relativeFrom="column">
                  <wp:posOffset>1172210</wp:posOffset>
                </wp:positionH>
                <wp:positionV relativeFrom="paragraph">
                  <wp:posOffset>469265</wp:posOffset>
                </wp:positionV>
                <wp:extent cx="419100" cy="635635"/>
                <wp:effectExtent l="3810" t="2540" r="15240" b="9525"/>
                <wp:wrapNone/>
                <wp:docPr id="130" name="AutoShape 430"/>
                <wp:cNvGraphicFramePr/>
                <a:graphic xmlns:a="http://schemas.openxmlformats.org/drawingml/2006/main">
                  <a:graphicData uri="http://schemas.microsoft.com/office/word/2010/wordprocessingShape">
                    <wps:wsp>
                      <wps:cNvCnPr>
                        <a:cxnSpLocks noChangeShapeType="1"/>
                        <a:stCxn id="218572311" idx="2"/>
                      </wps:cNvCnPr>
                      <wps:spPr bwMode="auto">
                        <a:xfrm>
                          <a:off x="0" y="0"/>
                          <a:ext cx="419100" cy="635635"/>
                        </a:xfrm>
                        <a:prstGeom prst="straightConnector1">
                          <a:avLst/>
                        </a:prstGeom>
                        <a:noFill/>
                        <a:ln w="9525">
                          <a:solidFill>
                            <a:srgbClr val="000000"/>
                          </a:solidFill>
                          <a:round/>
                          <a:tailEnd type="triangle" w="med" len="med"/>
                        </a:ln>
                      </wps:spPr>
                      <wps:bodyPr/>
                    </wps:wsp>
                  </a:graphicData>
                </a:graphic>
              </wp:anchor>
            </w:drawing>
          </mc:Choice>
          <mc:Fallback>
            <w:pict>
              <v:shape id="AutoShape 430" o:spid="_x0000_s1026" o:spt="32" type="#_x0000_t32" style="position:absolute;left:0pt;margin-left:92.3pt;margin-top:36.95pt;height:50.05pt;width:33pt;z-index:251795456;mso-width-relative:page;mso-height-relative:page;" filled="f" stroked="t" coordsize="21600,21600" o:gfxdata="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Bg5VzP2gAAAAoBAAAPAAAAAAAAAAEAIAAA&#10;ACIAAABkcnMvZG93bnJldi54bWxQSwECFAAUAAAACACHTuJAmFpMNQoCAAAJBAAADgAAAAAAAAAB&#10;ACAAAAApAQAAZHJzL2Uyb0RvYy54bWxQSwUGAAAAAAYABgBZAQAApQUAAAAA&#10;">
                <v:fill on="f" focussize="0,0"/>
                <v:stroke color="#000000" joinstyle="round" endarrow="block"/>
                <v:imagedata o:title=""/>
                <o:lock v:ext="edit" aspectratio="f"/>
              </v:shape>
            </w:pict>
          </mc:Fallback>
        </mc:AlternateContent>
      </w:r>
      <w:r>
        <mc:AlternateContent>
          <mc:Choice Requires="wps">
            <w:drawing>
              <wp:anchor distT="0" distB="0" distL="114300" distR="114300" simplePos="0" relativeHeight="251713536" behindDoc="0" locked="0" layoutInCell="1" allowOverlap="1">
                <wp:simplePos x="0" y="0"/>
                <wp:positionH relativeFrom="column">
                  <wp:posOffset>3311525</wp:posOffset>
                </wp:positionH>
                <wp:positionV relativeFrom="paragraph">
                  <wp:posOffset>1737995</wp:posOffset>
                </wp:positionV>
                <wp:extent cx="324485" cy="382905"/>
                <wp:effectExtent l="3810" t="0" r="14605" b="17145"/>
                <wp:wrapNone/>
                <wp:docPr id="1560400955" name="AutoShape 430"/>
                <wp:cNvGraphicFramePr/>
                <a:graphic xmlns:a="http://schemas.openxmlformats.org/drawingml/2006/main">
                  <a:graphicData uri="http://schemas.microsoft.com/office/word/2010/wordprocessingShape">
                    <wps:wsp>
                      <wps:cNvCnPr>
                        <a:cxnSpLocks noChangeShapeType="1"/>
                        <a:stCxn id="1007948288" idx="0"/>
                      </wps:cNvCnPr>
                      <wps:spPr bwMode="auto">
                        <a:xfrm flipV="1">
                          <a:off x="0" y="0"/>
                          <a:ext cx="324485" cy="382905"/>
                        </a:xfrm>
                        <a:prstGeom prst="straightConnector1">
                          <a:avLst/>
                        </a:prstGeom>
                        <a:noFill/>
                        <a:ln w="9525">
                          <a:solidFill>
                            <a:srgbClr val="000000"/>
                          </a:solidFill>
                          <a:round/>
                          <a:tailEnd type="triangle" w="med" len="med"/>
                        </a:ln>
                      </wps:spPr>
                      <wps:bodyPr/>
                    </wps:wsp>
                  </a:graphicData>
                </a:graphic>
              </wp:anchor>
            </w:drawing>
          </mc:Choice>
          <mc:Fallback>
            <w:pict>
              <v:shape id="AutoShape 430" o:spid="_x0000_s1026" o:spt="32" type="#_x0000_t32" style="position:absolute;left:0pt;flip:y;margin-left:260.75pt;margin-top:136.85pt;height:30.15pt;width:25.55pt;z-index:251713536;mso-width-relative:page;mso-height-relative:page;" filled="f" stroked="t" coordsize="21600,21600" o:gfxdata="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XyffU9sAAAALAQAA&#10;DwAAAAAAAAABACAAAAAiAAAAZHJzL2Rvd25yZXYueG1sUEsBAhQAFAAAAAgAh07iQBb+Ok4WAgAA&#10;GwQAAA4AAAAAAAAAAQAgAAAAKgEAAGRycy9lMm9Eb2MueG1sUEsFBgAAAAAGAAYAWQEAALIFAAAA&#10;AA==&#10;">
                <v:fill on="f" focussize="0,0"/>
                <v:stroke color="#000000" joinstyle="round" endarrow="block"/>
                <v:imagedata o:title=""/>
                <o:lock v:ext="edit" aspectratio="f"/>
              </v:shape>
            </w:pict>
          </mc:Fallback>
        </mc:AlternateContent>
      </w:r>
      <w:r>
        <mc:AlternateContent>
          <mc:Choice Requires="wpg">
            <w:drawing>
              <wp:anchor distT="0" distB="0" distL="114300" distR="114300" simplePos="0" relativeHeight="251663360" behindDoc="0" locked="0" layoutInCell="1" allowOverlap="1">
                <wp:simplePos x="0" y="0"/>
                <wp:positionH relativeFrom="page">
                  <wp:posOffset>631190</wp:posOffset>
                </wp:positionH>
                <wp:positionV relativeFrom="paragraph">
                  <wp:posOffset>36830</wp:posOffset>
                </wp:positionV>
                <wp:extent cx="5550535" cy="2444115"/>
                <wp:effectExtent l="0" t="0" r="0" b="0"/>
                <wp:wrapTopAndBottom/>
                <wp:docPr id="887698777" name="Group 163"/>
                <wp:cNvGraphicFramePr/>
                <a:graphic xmlns:a="http://schemas.openxmlformats.org/drawingml/2006/main">
                  <a:graphicData uri="http://schemas.microsoft.com/office/word/2010/wordprocessingGroup">
                    <wpg:wgp>
                      <wpg:cNvGrpSpPr/>
                      <wpg:grpSpPr>
                        <a:xfrm>
                          <a:off x="0" y="0"/>
                          <a:ext cx="5550368" cy="2444115"/>
                          <a:chOff x="1026" y="189"/>
                          <a:chExt cx="8552" cy="3849"/>
                        </a:xfrm>
                      </wpg:grpSpPr>
                      <wps:wsp>
                        <wps:cNvPr id="858150621" name="Text Box 170"/>
                        <wps:cNvSpPr txBox="1">
                          <a:spLocks noChangeArrowheads="1"/>
                        </wps:cNvSpPr>
                        <wps:spPr bwMode="auto">
                          <a:xfrm>
                            <a:off x="6685" y="1023"/>
                            <a:ext cx="610" cy="270"/>
                          </a:xfrm>
                          <a:prstGeom prst="rect">
                            <a:avLst/>
                          </a:prstGeom>
                          <a:noFill/>
                          <a:ln>
                            <a:noFill/>
                          </a:ln>
                        </wps:spPr>
                        <wps:txbx>
                          <w:txbxContent>
                            <w:p w14:paraId="60B4250A">
                              <w:pPr>
                                <w:spacing w:line="270" w:lineRule="exact"/>
                                <w:rPr>
                                  <w:sz w:val="18"/>
                                </w:rPr>
                              </w:pPr>
                            </w:p>
                          </w:txbxContent>
                        </wps:txbx>
                        <wps:bodyPr rot="0" vert="horz" wrap="square" lIns="0" tIns="0" rIns="0" bIns="0" anchor="t" anchorCtr="0" upright="1">
                          <a:noAutofit/>
                        </wps:bodyPr>
                      </wps:wsp>
                      <wps:wsp>
                        <wps:cNvPr id="841879491" name="Text Box 171"/>
                        <wps:cNvSpPr txBox="1">
                          <a:spLocks noChangeArrowheads="1"/>
                        </wps:cNvSpPr>
                        <wps:spPr bwMode="auto">
                          <a:xfrm>
                            <a:off x="6742" y="3055"/>
                            <a:ext cx="495" cy="270"/>
                          </a:xfrm>
                          <a:prstGeom prst="rect">
                            <a:avLst/>
                          </a:prstGeom>
                          <a:noFill/>
                          <a:ln>
                            <a:noFill/>
                          </a:ln>
                        </wps:spPr>
                        <wps:txbx>
                          <w:txbxContent>
                            <w:p w14:paraId="1D385CFD">
                              <w:pPr>
                                <w:spacing w:line="270" w:lineRule="exact"/>
                                <w:rPr>
                                  <w:sz w:val="18"/>
                                </w:rPr>
                              </w:pPr>
                            </w:p>
                          </w:txbxContent>
                        </wps:txbx>
                        <wps:bodyPr rot="0" vert="horz" wrap="square" lIns="0" tIns="0" rIns="0" bIns="0" anchor="t" anchorCtr="0" upright="1">
                          <a:noAutofit/>
                        </wps:bodyPr>
                      </wps:wsp>
                      <wps:wsp>
                        <wps:cNvPr id="1007948288" name="Text Box 172"/>
                        <wps:cNvSpPr txBox="1">
                          <a:spLocks noChangeArrowheads="1"/>
                        </wps:cNvSpPr>
                        <wps:spPr bwMode="auto">
                          <a:xfrm>
                            <a:off x="4322" y="3471"/>
                            <a:ext cx="1667" cy="567"/>
                          </a:xfrm>
                          <a:prstGeom prst="rect">
                            <a:avLst/>
                          </a:prstGeom>
                          <a:noFill/>
                          <a:ln w="9525">
                            <a:noFill/>
                            <a:miter lim="800000"/>
                          </a:ln>
                        </wps:spPr>
                        <wps:txbx>
                          <w:txbxContent>
                            <w:p w14:paraId="309CF0C7">
                              <w:pPr>
                                <w:spacing w:before="78"/>
                                <w:jc w:val="center"/>
                              </w:pPr>
                              <w:r>
                                <w:rPr>
                                  <w:rFonts w:hint="eastAsia"/>
                                </w:rPr>
                                <w:t>充電中止ボタン</w:t>
                              </w:r>
                            </w:p>
                          </w:txbxContent>
                        </wps:txbx>
                        <wps:bodyPr rot="0" vert="horz" wrap="square" lIns="0" tIns="0" rIns="0" bIns="0" anchor="t" anchorCtr="0" upright="1">
                          <a:noAutofit/>
                        </wps:bodyPr>
                      </wps:wsp>
                      <wps:wsp>
                        <wps:cNvPr id="1604246531" name="Text Box 173"/>
                        <wps:cNvSpPr txBox="1">
                          <a:spLocks noChangeArrowheads="1"/>
                        </wps:cNvSpPr>
                        <wps:spPr bwMode="auto">
                          <a:xfrm>
                            <a:off x="7863" y="2840"/>
                            <a:ext cx="1715" cy="456"/>
                          </a:xfrm>
                          <a:prstGeom prst="rect">
                            <a:avLst/>
                          </a:prstGeom>
                          <a:noFill/>
                          <a:ln w="9525">
                            <a:noFill/>
                            <a:miter lim="800000"/>
                          </a:ln>
                        </wps:spPr>
                        <wps:txbx>
                          <w:txbxContent>
                            <w:p w14:paraId="7C7BE1B6">
                              <w:pPr>
                                <w:spacing w:before="78" w:line="240" w:lineRule="exact"/>
                                <w:jc w:val="center"/>
                              </w:pPr>
                              <w:r>
                                <w:rPr>
                                  <w:rFonts w:hint="eastAsia"/>
                                </w:rPr>
                                <w:t>停止ボタン</w:t>
                              </w:r>
                            </w:p>
                          </w:txbxContent>
                        </wps:txbx>
                        <wps:bodyPr rot="0" vert="horz" wrap="square" lIns="0" tIns="0" rIns="0" bIns="0" anchor="t" anchorCtr="0" upright="1">
                          <a:noAutofit/>
                        </wps:bodyPr>
                      </wps:wsp>
                      <wps:wsp>
                        <wps:cNvPr id="218572311" name="Text Box 174"/>
                        <wps:cNvSpPr txBox="1">
                          <a:spLocks noChangeArrowheads="1"/>
                        </wps:cNvSpPr>
                        <wps:spPr bwMode="auto">
                          <a:xfrm>
                            <a:off x="1026" y="301"/>
                            <a:ext cx="1667" cy="569"/>
                          </a:xfrm>
                          <a:prstGeom prst="rect">
                            <a:avLst/>
                          </a:prstGeom>
                          <a:noFill/>
                          <a:ln w="9525">
                            <a:noFill/>
                            <a:miter lim="800000"/>
                          </a:ln>
                        </wps:spPr>
                        <wps:txbx>
                          <w:txbxContent>
                            <w:p w14:paraId="037F5E20">
                              <w:pPr>
                                <w:spacing w:before="78"/>
                                <w:jc w:val="center"/>
                                <w:rPr>
                                  <w:lang w:eastAsia="zh-CN"/>
                                </w:rPr>
                              </w:pPr>
                              <w:r>
                                <w:t>LE</w:t>
                              </w:r>
                              <w:r>
                                <w:rPr>
                                  <w:rFonts w:hint="eastAsia"/>
                                  <w:lang w:eastAsia="zh-CN"/>
                                </w:rPr>
                                <w:t>D</w:t>
                              </w:r>
                              <w:bookmarkStart w:id="19" w:name="_Hlk147930992"/>
                              <w:r>
                                <w:t>パネル</w:t>
                              </w:r>
                              <w:bookmarkEnd w:id="19"/>
                            </w:p>
                          </w:txbxContent>
                        </wps:txbx>
                        <wps:bodyPr rot="0" vert="horz" wrap="square" lIns="0" tIns="0" rIns="0" bIns="0" anchor="t" anchorCtr="0" upright="1">
                          <a:noAutofit/>
                        </wps:bodyPr>
                      </wps:wsp>
                      <wps:wsp>
                        <wps:cNvPr id="1211305332" name="Text Box 175"/>
                        <wps:cNvSpPr txBox="1">
                          <a:spLocks noChangeArrowheads="1"/>
                        </wps:cNvSpPr>
                        <wps:spPr bwMode="auto">
                          <a:xfrm>
                            <a:off x="7875" y="742"/>
                            <a:ext cx="1665" cy="586"/>
                          </a:xfrm>
                          <a:prstGeom prst="rect">
                            <a:avLst/>
                          </a:prstGeom>
                          <a:noFill/>
                          <a:ln w="9525">
                            <a:noFill/>
                            <a:miter lim="800000"/>
                          </a:ln>
                        </wps:spPr>
                        <wps:txbx>
                          <w:txbxContent>
                            <w:p w14:paraId="0259C336">
                              <w:pPr>
                                <w:spacing w:before="78" w:line="240" w:lineRule="exact"/>
                                <w:jc w:val="center"/>
                                <w:rPr>
                                  <w:rFonts w:eastAsiaTheme="minorEastAsia"/>
                                  <w:lang w:eastAsia="zh-CN"/>
                                </w:rPr>
                              </w:pPr>
                              <w:r>
                                <w:rPr>
                                  <w:rFonts w:hint="eastAsia"/>
                                </w:rPr>
                                <w:t>スタートボタ</w:t>
                              </w:r>
                            </w:p>
                          </w:txbxContent>
                        </wps:txbx>
                        <wps:bodyPr rot="0" vert="horz" wrap="square" lIns="0" tIns="0" rIns="0" bIns="0" anchor="t" anchorCtr="0" upright="1">
                          <a:noAutofit/>
                        </wps:bodyPr>
                      </wps:wsp>
                      <wps:wsp>
                        <wps:cNvPr id="420296272" name="Text Box 176"/>
                        <wps:cNvSpPr txBox="1">
                          <a:spLocks noChangeArrowheads="1"/>
                        </wps:cNvSpPr>
                        <wps:spPr bwMode="auto">
                          <a:xfrm>
                            <a:off x="4322" y="189"/>
                            <a:ext cx="1667" cy="567"/>
                          </a:xfrm>
                          <a:prstGeom prst="rect">
                            <a:avLst/>
                          </a:prstGeom>
                          <a:noFill/>
                          <a:ln w="9525">
                            <a:noFill/>
                            <a:miter lim="800000"/>
                          </a:ln>
                        </wps:spPr>
                        <wps:txbx>
                          <w:txbxContent>
                            <w:p w14:paraId="23ACB353">
                              <w:pPr>
                                <w:spacing w:before="78"/>
                                <w:jc w:val="center"/>
                              </w:pPr>
                              <w:r>
                                <w:rPr>
                                  <w:rFonts w:hint="eastAsia"/>
                                </w:rPr>
                                <w:t>状態表示灯</w:t>
                              </w:r>
                            </w:p>
                          </w:txbxContent>
                        </wps:txbx>
                        <wps:bodyPr rot="0" vert="horz" wrap="square" lIns="0" tIns="0" rIns="0" bIns="0" anchor="t" anchorCtr="0" upright="1">
                          <a:noAutofit/>
                        </wps:bodyPr>
                      </wps:wsp>
                    </wpg:wgp>
                  </a:graphicData>
                </a:graphic>
              </wp:anchor>
            </w:drawing>
          </mc:Choice>
          <mc:Fallback>
            <w:pict>
              <v:group id="Group 163" o:spid="_x0000_s1026" o:spt="203" style="position:absolute;left:0pt;margin-left:49.7pt;margin-top:2.9pt;height:192.45pt;width:437.05pt;mso-position-horizontal-relative:page;mso-wrap-distance-bottom:0pt;mso-wrap-distance-top:0pt;z-index:251663360;mso-width-relative:page;mso-height-relative:page;" coordorigin="1026,189" coordsize="8552,3849" o:gfxdata="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">
                <o:lock v:ext="edit" aspectratio="f"/>
                <v:shape id="Text Box 170" o:spid="_x0000_s1026" o:spt="202" type="#_x0000_t202" style="position:absolute;left:6685;top:1023;height:270;width:610;" filled="f" stroked="f" coordsize="21600,21600" o:gfxdata="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mHbU3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0B4250A">
                        <w:pPr>
                          <w:spacing w:line="270" w:lineRule="exact"/>
                          <w:rPr>
                            <w:sz w:val="18"/>
                          </w:rPr>
                        </w:pPr>
                      </w:p>
                    </w:txbxContent>
                  </v:textbox>
                </v:shape>
                <v:shape id="Text Box 171" o:spid="_x0000_s1026" o:spt="202" type="#_x0000_t202" style="position:absolute;left:6742;top:3055;height:270;width:495;" filled="f" stroked="f" coordsize="21600,21600" o:gfxdata="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iP2Zc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D385CFD">
                        <w:pPr>
                          <w:spacing w:line="270" w:lineRule="exact"/>
                          <w:rPr>
                            <w:sz w:val="18"/>
                          </w:rPr>
                        </w:pPr>
                      </w:p>
                    </w:txbxContent>
                  </v:textbox>
                </v:shape>
                <v:shape id="Text Box 172" o:spid="_x0000_s1026" o:spt="202" type="#_x0000_t202" style="position:absolute;left:4322;top:3471;height:567;width:1667;" filled="f" stroked="f" coordsize="21600,21600" o:gfxdata="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Hsj8fFAAAA4wAAAA8AAAAAAAAAAQAgAAAAIgAAAGRycy9kb3ducmV2LnhtbFBLAQIUABQAAAAI&#10;AIdO4kAzLwWeOwAAADkAAAAQAAAAAAAAAAEAIAAAABQBAABkcnMvc2hhcGV4bWwueG1sUEsFBgAA&#10;AAAGAAYAWwEAAL4DAAAAAA==&#10;">
                  <v:fill on="f" focussize="0,0"/>
                  <v:stroke on="f" miterlimit="8" joinstyle="miter"/>
                  <v:imagedata o:title=""/>
                  <o:lock v:ext="edit" aspectratio="f"/>
                  <v:textbox inset="0mm,0mm,0mm,0mm">
                    <w:txbxContent>
                      <w:p w14:paraId="309CF0C7">
                        <w:pPr>
                          <w:spacing w:before="78"/>
                          <w:jc w:val="center"/>
                        </w:pPr>
                        <w:r>
                          <w:rPr>
                            <w:rFonts w:hint="eastAsia"/>
                          </w:rPr>
                          <w:t>充電中止ボタン</w:t>
                        </w:r>
                      </w:p>
                    </w:txbxContent>
                  </v:textbox>
                </v:shape>
                <v:shape id="Text Box 173" o:spid="_x0000_s1026" o:spt="202" type="#_x0000_t202" style="position:absolute;left:7863;top:2840;height:456;width:1715;" filled="f" stroked="f" coordsize="21600,21600" o:gfxdata="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249+&#10;7sEAAADj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inset="0mm,0mm,0mm,0mm">
                    <w:txbxContent>
                      <w:p w14:paraId="7C7BE1B6">
                        <w:pPr>
                          <w:spacing w:before="78" w:line="240" w:lineRule="exact"/>
                          <w:jc w:val="center"/>
                        </w:pPr>
                        <w:r>
                          <w:rPr>
                            <w:rFonts w:hint="eastAsia"/>
                          </w:rPr>
                          <w:t>停止ボタン</w:t>
                        </w:r>
                      </w:p>
                    </w:txbxContent>
                  </v:textbox>
                </v:shape>
                <v:shape id="Text Box 174" o:spid="_x0000_s1026" o:spt="202" type="#_x0000_t202" style="position:absolute;left:1026;top:301;height:569;width:1667;" filled="f" stroked="f" coordsize="21600,21600" o:gfxdata="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2mruB8QAAADi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inset="0mm,0mm,0mm,0mm">
                    <w:txbxContent>
                      <w:p w14:paraId="037F5E20">
                        <w:pPr>
                          <w:spacing w:before="78"/>
                          <w:jc w:val="center"/>
                          <w:rPr>
                            <w:lang w:eastAsia="zh-CN"/>
                          </w:rPr>
                        </w:pPr>
                        <w:r>
                          <w:t>LE</w:t>
                        </w:r>
                        <w:r>
                          <w:rPr>
                            <w:rFonts w:hint="eastAsia"/>
                            <w:lang w:eastAsia="zh-CN"/>
                          </w:rPr>
                          <w:t>D</w:t>
                        </w:r>
                        <w:bookmarkStart w:id="19" w:name="_Hlk147930992"/>
                        <w:r>
                          <w:t>パネル</w:t>
                        </w:r>
                        <w:bookmarkEnd w:id="19"/>
                      </w:p>
                    </w:txbxContent>
                  </v:textbox>
                </v:shape>
                <v:shape id="Text Box 175" o:spid="_x0000_s1026" o:spt="202" type="#_x0000_t202" style="position:absolute;left:7875;top:742;height:586;width:1665;" filled="f" stroked="f" coordsize="21600,21600" o:gfxdata="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vE9&#10;XsEAAADjAAAADwAAAAAAAAABACAAAAAiAAAAZHJzL2Rvd25yZXYueG1sUEsBAhQAFAAAAAgAh07i&#10;QDMvBZ47AAAAOQAAABAAAAAAAAAAAQAgAAAAEAEAAGRycy9zaGFwZXhtbC54bWxQSwUGAAAAAAYA&#10;BgBbAQAAugMAAAAA&#10;">
                  <v:fill on="f" focussize="0,0"/>
                  <v:stroke on="f" miterlimit="8" joinstyle="miter"/>
                  <v:imagedata o:title=""/>
                  <o:lock v:ext="edit" aspectratio="f"/>
                  <v:textbox inset="0mm,0mm,0mm,0mm">
                    <w:txbxContent>
                      <w:p w14:paraId="0259C336">
                        <w:pPr>
                          <w:spacing w:before="78" w:line="240" w:lineRule="exact"/>
                          <w:jc w:val="center"/>
                          <w:rPr>
                            <w:rFonts w:eastAsiaTheme="minorEastAsia"/>
                            <w:lang w:eastAsia="zh-CN"/>
                          </w:rPr>
                        </w:pPr>
                        <w:r>
                          <w:rPr>
                            <w:rFonts w:hint="eastAsia"/>
                          </w:rPr>
                          <w:t>スタートボタ</w:t>
                        </w:r>
                      </w:p>
                    </w:txbxContent>
                  </v:textbox>
                </v:shape>
                <v:shape id="Text Box 176" o:spid="_x0000_s1026" o:spt="202" type="#_x0000_t202" style="position:absolute;left:4322;top:189;height:567;width:1667;" filled="f" stroked="f" coordsize="21600,21600" o:gfxdata="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ctzS98QAAADiAAAADwAAAAAAAAABACAAAAAiAAAAZHJzL2Rvd25yZXYueG1sUEsBAhQAFAAAAAgA&#10;h07iQDMvBZ47AAAAOQAAABAAAAAAAAAAAQAgAAAAEwEAAGRycy9zaGFwZXhtbC54bWxQSwUGAAAA&#10;AAYABgBbAQAAvQMAAAAA&#10;">
                  <v:fill on="f" focussize="0,0"/>
                  <v:stroke on="f" miterlimit="8" joinstyle="miter"/>
                  <v:imagedata o:title=""/>
                  <o:lock v:ext="edit" aspectratio="f"/>
                  <v:textbox inset="0mm,0mm,0mm,0mm">
                    <w:txbxContent>
                      <w:p w14:paraId="23ACB353">
                        <w:pPr>
                          <w:spacing w:before="78"/>
                          <w:jc w:val="center"/>
                        </w:pPr>
                        <w:r>
                          <w:rPr>
                            <w:rFonts w:hint="eastAsia"/>
                          </w:rPr>
                          <w:t>状態表示灯</w:t>
                        </w:r>
                      </w:p>
                    </w:txbxContent>
                  </v:textbox>
                </v:shape>
                <w10:wrap type="topAndBottom"/>
              </v:group>
            </w:pict>
          </mc:Fallback>
        </mc:AlternateContent>
      </w:r>
      <w:r>
        <mc:AlternateContent>
          <mc:Choice Requires="wps">
            <w:drawing>
              <wp:anchor distT="0" distB="0" distL="114300" distR="114300" simplePos="0" relativeHeight="251709440" behindDoc="0" locked="0" layoutInCell="1" allowOverlap="1">
                <wp:simplePos x="0" y="0"/>
                <wp:positionH relativeFrom="column">
                  <wp:posOffset>1697990</wp:posOffset>
                </wp:positionH>
                <wp:positionV relativeFrom="paragraph">
                  <wp:posOffset>-2130425</wp:posOffset>
                </wp:positionV>
                <wp:extent cx="634365" cy="648335"/>
                <wp:effectExtent l="3175" t="3175" r="10160" b="15240"/>
                <wp:wrapNone/>
                <wp:docPr id="1791823260" name="AutoShape 426"/>
                <wp:cNvGraphicFramePr/>
                <a:graphic xmlns:a="http://schemas.openxmlformats.org/drawingml/2006/main">
                  <a:graphicData uri="http://schemas.microsoft.com/office/word/2010/wordprocessingShape">
                    <wps:wsp>
                      <wps:cNvCnPr>
                        <a:cxnSpLocks noChangeShapeType="1"/>
                      </wps:cNvCnPr>
                      <wps:spPr bwMode="auto">
                        <a:xfrm>
                          <a:off x="0" y="0"/>
                          <a:ext cx="634365" cy="648335"/>
                        </a:xfrm>
                        <a:prstGeom prst="straightConnector1">
                          <a:avLst/>
                        </a:prstGeom>
                        <a:noFill/>
                        <a:ln w="9525">
                          <a:solidFill>
                            <a:srgbClr val="000000"/>
                          </a:solidFill>
                          <a:round/>
                          <a:tailEnd type="triangle" w="med" len="med"/>
                        </a:ln>
                      </wps:spPr>
                      <wps:bodyPr/>
                    </wps:wsp>
                  </a:graphicData>
                </a:graphic>
              </wp:anchor>
            </w:drawing>
          </mc:Choice>
          <mc:Fallback>
            <w:pict>
              <v:shape id="AutoShape 426" o:spid="_x0000_s1026" o:spt="32" type="#_x0000_t32" style="position:absolute;left:0pt;margin-left:133.7pt;margin-top:-167.75pt;height:51.05pt;width:49.95pt;z-index:251709440;mso-width-relative:page;mso-height-relative:page;" filled="f" stroked="t" coordsize="21600,21600" o:gfxdata="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">
                <v:fill on="f" focussize="0,0"/>
                <v:stroke color="#000000" joinstyle="round" endarrow="block"/>
                <v:imagedata o:title=""/>
                <o:lock v:ext="edit" aspectratio="f"/>
              </v:shape>
            </w:pict>
          </mc:Fallback>
        </mc:AlternateContent>
      </w:r>
      <w:r>
        <w:rPr>
          <w:rFonts w:hint="eastAsia"/>
          <w:lang w:val="en-US"/>
        </w:rPr>
        <w:t>LED画面表示（下記の表示画面は例の一つです）</w:t>
      </w:r>
    </w:p>
    <w:p w14:paraId="70B4DE83">
      <w:pPr>
        <w:pStyle w:val="12"/>
        <w:numPr>
          <w:ilvl w:val="0"/>
          <w:numId w:val="0"/>
        </w:numPr>
        <w:tabs>
          <w:tab w:val="left" w:pos="909"/>
        </w:tabs>
        <w:spacing w:before="45"/>
        <w:ind w:left="880" w:leftChars="400"/>
      </w:pPr>
      <w:r>
        <w:drawing>
          <wp:anchor distT="0" distB="0" distL="114300" distR="114300" simplePos="0" relativeHeight="251796480" behindDoc="0" locked="0" layoutInCell="1" allowOverlap="1">
            <wp:simplePos x="0" y="0"/>
            <wp:positionH relativeFrom="column">
              <wp:posOffset>3684270</wp:posOffset>
            </wp:positionH>
            <wp:positionV relativeFrom="paragraph">
              <wp:posOffset>22225</wp:posOffset>
            </wp:positionV>
            <wp:extent cx="2278380" cy="1281430"/>
            <wp:effectExtent l="0" t="0" r="7620" b="13970"/>
            <wp:wrapNone/>
            <wp:docPr id="1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7"/>
                    <pic:cNvPicPr>
                      <a:picLocks noChangeAspect="1"/>
                    </pic:cNvPicPr>
                  </pic:nvPicPr>
                  <pic:blipFill>
                    <a:blip r:embed="rId27"/>
                    <a:stretch>
                      <a:fillRect/>
                    </a:stretch>
                  </pic:blipFill>
                  <pic:spPr>
                    <a:xfrm>
                      <a:off x="0" y="0"/>
                      <a:ext cx="2278380" cy="1281430"/>
                    </a:xfrm>
                    <a:prstGeom prst="rect">
                      <a:avLst/>
                    </a:prstGeom>
                    <a:noFill/>
                    <a:ln>
                      <a:noFill/>
                    </a:ln>
                  </pic:spPr>
                </pic:pic>
              </a:graphicData>
            </a:graphic>
          </wp:anchor>
        </w:drawing>
      </w:r>
      <w:r>
        <w:rPr>
          <w:rFonts w:hint="eastAsia" w:eastAsia="宋体"/>
          <w:lang w:val="en-US" w:eastAsia="zh-CN"/>
        </w:rPr>
        <w:t xml:space="preserve">  </w:t>
      </w:r>
      <w:r>
        <w:drawing>
          <wp:anchor distT="0" distB="0" distL="114300" distR="114300" simplePos="0" relativeHeight="251797504" behindDoc="0" locked="0" layoutInCell="1" allowOverlap="1">
            <wp:simplePos x="0" y="0"/>
            <wp:positionH relativeFrom="column">
              <wp:posOffset>635000</wp:posOffset>
            </wp:positionH>
            <wp:positionV relativeFrom="paragraph">
              <wp:posOffset>28575</wp:posOffset>
            </wp:positionV>
            <wp:extent cx="2308225" cy="1281430"/>
            <wp:effectExtent l="0" t="0" r="15875" b="13970"/>
            <wp:wrapNone/>
            <wp:docPr id="13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9"/>
                    <pic:cNvPicPr>
                      <a:picLocks noChangeAspect="1"/>
                    </pic:cNvPicPr>
                  </pic:nvPicPr>
                  <pic:blipFill>
                    <a:blip r:embed="rId28"/>
                    <a:stretch>
                      <a:fillRect/>
                    </a:stretch>
                  </pic:blipFill>
                  <pic:spPr>
                    <a:xfrm>
                      <a:off x="0" y="0"/>
                      <a:ext cx="2308225" cy="1281430"/>
                    </a:xfrm>
                    <a:prstGeom prst="rect">
                      <a:avLst/>
                    </a:prstGeom>
                    <a:noFill/>
                    <a:ln>
                      <a:noFill/>
                    </a:ln>
                  </pic:spPr>
                </pic:pic>
              </a:graphicData>
            </a:graphic>
          </wp:anchor>
        </w:drawing>
      </w:r>
      <w:r>
        <w:rPr>
          <w:rFonts w:hint="eastAsia" w:eastAsia="宋体"/>
          <w:lang w:val="en-US" w:eastAsia="zh-CN"/>
        </w:rPr>
        <w:t xml:space="preserve">            </w:t>
      </w:r>
    </w:p>
    <w:p w14:paraId="3D28B176">
      <w:pPr>
        <w:pStyle w:val="12"/>
        <w:numPr>
          <w:ilvl w:val="0"/>
          <w:numId w:val="0"/>
        </w:numPr>
        <w:tabs>
          <w:tab w:val="left" w:pos="909"/>
        </w:tabs>
        <w:spacing w:before="45"/>
        <w:ind w:left="880" w:leftChars="400"/>
      </w:pPr>
    </w:p>
    <w:p w14:paraId="62D6F6E3">
      <w:pPr>
        <w:pStyle w:val="7"/>
        <w:rPr>
          <w:sz w:val="5"/>
        </w:rPr>
        <w:sectPr>
          <w:pgSz w:w="10800" w:h="15600"/>
          <w:pgMar w:top="260" w:right="0" w:bottom="300" w:left="0" w:header="0" w:footer="24" w:gutter="0"/>
          <w:cols w:space="720" w:num="1"/>
        </w:sectPr>
      </w:pPr>
    </w:p>
    <w:p w14:paraId="55D418E4">
      <w:pPr>
        <w:jc w:val="both"/>
        <w:rPr>
          <w:rFonts w:asciiTheme="minorEastAsia" w:hAnsiTheme="minorEastAsia" w:eastAsiaTheme="minorEastAsia"/>
          <w:sz w:val="20"/>
        </w:rPr>
        <w:sectPr>
          <w:type w:val="continuous"/>
          <w:pgSz w:w="10800" w:h="15600"/>
          <w:pgMar w:top="0" w:right="0" w:bottom="280" w:left="0" w:header="720" w:footer="720" w:gutter="0"/>
          <w:cols w:equalWidth="0" w:num="2">
            <w:col w:w="4551" w:space="439"/>
            <w:col w:w="5810"/>
          </w:cols>
        </w:sectPr>
      </w:pPr>
    </w:p>
    <w:p w14:paraId="2E1F2B4A">
      <w:pPr>
        <w:pStyle w:val="7"/>
        <w:ind w:leftChars="500"/>
        <w:rPr>
          <w:rFonts w:eastAsiaTheme="minorEastAsia"/>
          <w:sz w:val="20"/>
        </w:rPr>
      </w:pPr>
      <w:r>
        <mc:AlternateContent>
          <mc:Choice Requires="wps">
            <w:drawing>
              <wp:anchor distT="45720" distB="45720" distL="114300" distR="114300" simplePos="0" relativeHeight="251716608" behindDoc="0" locked="0" layoutInCell="1" allowOverlap="1">
                <wp:simplePos x="0" y="0"/>
                <wp:positionH relativeFrom="column">
                  <wp:posOffset>626745</wp:posOffset>
                </wp:positionH>
                <wp:positionV relativeFrom="paragraph">
                  <wp:posOffset>712470</wp:posOffset>
                </wp:positionV>
                <wp:extent cx="2305685" cy="364490"/>
                <wp:effectExtent l="12065" t="12065" r="6350" b="13970"/>
                <wp:wrapSquare wrapText="bothSides"/>
                <wp:docPr id="1927535727" name="Text Box 439"/>
                <wp:cNvGraphicFramePr/>
                <a:graphic xmlns:a="http://schemas.openxmlformats.org/drawingml/2006/main">
                  <a:graphicData uri="http://schemas.microsoft.com/office/word/2010/wordprocessingShape">
                    <wps:wsp>
                      <wps:cNvSpPr txBox="1">
                        <a:spLocks noChangeArrowheads="1"/>
                      </wps:cNvSpPr>
                      <wps:spPr bwMode="auto">
                        <a:xfrm>
                          <a:off x="0" y="0"/>
                          <a:ext cx="2305685" cy="364490"/>
                        </a:xfrm>
                        <a:prstGeom prst="rect">
                          <a:avLst/>
                        </a:prstGeom>
                        <a:solidFill>
                          <a:srgbClr val="FFFFFF"/>
                        </a:solidFill>
                        <a:ln w="9525">
                          <a:solidFill>
                            <a:srgbClr val="000000"/>
                          </a:solidFill>
                          <a:miter lim="800000"/>
                        </a:ln>
                      </wps:spPr>
                      <wps:txbx>
                        <w:txbxContent>
                          <w:p w14:paraId="4090F922">
                            <w:pPr>
                              <w:jc w:val="center"/>
                            </w:pPr>
                            <w:r>
                              <w:rPr>
                                <w:rFonts w:hint="eastAsia"/>
                              </w:rPr>
                              <w:t>充電プラグ接続後、充電開始前</w:t>
                            </w:r>
                          </w:p>
                          <w:p w14:paraId="14B25570">
                            <w:pPr>
                              <w:jc w:val="center"/>
                            </w:pPr>
                          </w:p>
                        </w:txbxContent>
                      </wps:txbx>
                      <wps:bodyPr rot="0" vert="horz" wrap="square" lIns="91440" tIns="45720" rIns="91440" bIns="45720" anchor="t" anchorCtr="0" upright="1">
                        <a:noAutofit/>
                      </wps:bodyPr>
                    </wps:wsp>
                  </a:graphicData>
                </a:graphic>
              </wp:anchor>
            </w:drawing>
          </mc:Choice>
          <mc:Fallback>
            <w:pict>
              <v:shape id="Text Box 439" o:spid="_x0000_s1026" o:spt="202" type="#_x0000_t202" style="position:absolute;left:0pt;margin-left:49.35pt;margin-top:56.1pt;height:28.7pt;width:181.55pt;mso-wrap-distance-bottom:3.6pt;mso-wrap-distance-left:9pt;mso-wrap-distance-right:9pt;mso-wrap-distance-top:3.6pt;z-index:251716608;mso-width-relative:page;mso-height-relative:page;" fillcolor="#FFFFFF" filled="t" stroked="t" coordsize="21600,21600" o:gfxdata="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Aqk0l42AAAAAoBAAAPAAAAAAAAAAEAIAAAACIAAABkcnMvZG93&#10;bnJldi54bWxQSwECFAAUAAAACACHTuJAHlwj5jkCAACRBAAADgAAAAAAAAABACAAAAAnAQAAZHJz&#10;L2Uyb0RvYy54bWxQSwUGAAAAAAYABgBZAQAA0gUAAAAA&#10;">
                <v:fill on="t" focussize="0,0"/>
                <v:stroke color="#000000" miterlimit="8" joinstyle="miter"/>
                <v:imagedata o:title=""/>
                <o:lock v:ext="edit" aspectratio="f"/>
                <v:textbox>
                  <w:txbxContent>
                    <w:p w14:paraId="4090F922">
                      <w:pPr>
                        <w:jc w:val="center"/>
                      </w:pPr>
                      <w:r>
                        <w:rPr>
                          <w:rFonts w:hint="eastAsia"/>
                        </w:rPr>
                        <w:t>充電プラグ接続後、充電開始前</w:t>
                      </w:r>
                    </w:p>
                    <w:p w14:paraId="14B25570">
                      <w:pPr>
                        <w:jc w:val="center"/>
                      </w:pPr>
                    </w:p>
                  </w:txbxContent>
                </v:textbox>
                <w10:wrap type="square"/>
              </v:shape>
            </w:pict>
          </mc:Fallback>
        </mc:AlternateContent>
      </w:r>
      <w:r>
        <w:rPr>
          <w:rFonts w:hint="eastAsia" w:eastAsia="宋体"/>
          <w:lang w:val="en-US" w:eastAsia="zh-CN"/>
        </w:rPr>
        <w:t xml:space="preserve">              </w:t>
      </w:r>
    </w:p>
    <w:p w14:paraId="117A11D8">
      <w:pPr>
        <w:pStyle w:val="7"/>
        <w:rPr>
          <w:rFonts w:eastAsiaTheme="minorEastAsia"/>
          <w:sz w:val="20"/>
        </w:rPr>
      </w:pPr>
    </w:p>
    <w:p w14:paraId="77D53ABC">
      <w:pPr>
        <w:pStyle w:val="7"/>
        <w:rPr>
          <w:rFonts w:eastAsiaTheme="minorEastAsia"/>
          <w:sz w:val="20"/>
        </w:rPr>
      </w:pPr>
    </w:p>
    <w:p w14:paraId="4A3B2DCA">
      <w:pPr>
        <w:pStyle w:val="7"/>
        <w:rPr>
          <w:sz w:val="20"/>
        </w:rPr>
      </w:pPr>
      <w:r>
        <mc:AlternateContent>
          <mc:Choice Requires="wps">
            <w:drawing>
              <wp:anchor distT="45720" distB="45720" distL="114300" distR="114300" simplePos="0" relativeHeight="251718656" behindDoc="0" locked="0" layoutInCell="1" allowOverlap="1">
                <wp:simplePos x="0" y="0"/>
                <wp:positionH relativeFrom="column">
                  <wp:posOffset>3656330</wp:posOffset>
                </wp:positionH>
                <wp:positionV relativeFrom="paragraph">
                  <wp:posOffset>53340</wp:posOffset>
                </wp:positionV>
                <wp:extent cx="2261235" cy="364490"/>
                <wp:effectExtent l="8890" t="12065" r="6350" b="13970"/>
                <wp:wrapSquare wrapText="bothSides"/>
                <wp:docPr id="347690971" name="Text Box 433"/>
                <wp:cNvGraphicFramePr/>
                <a:graphic xmlns:a="http://schemas.openxmlformats.org/drawingml/2006/main">
                  <a:graphicData uri="http://schemas.microsoft.com/office/word/2010/wordprocessingShape">
                    <wps:wsp>
                      <wps:cNvSpPr txBox="1">
                        <a:spLocks noChangeArrowheads="1"/>
                      </wps:cNvSpPr>
                      <wps:spPr bwMode="auto">
                        <a:xfrm>
                          <a:off x="0" y="0"/>
                          <a:ext cx="2261235" cy="364490"/>
                        </a:xfrm>
                        <a:prstGeom prst="rect">
                          <a:avLst/>
                        </a:prstGeom>
                        <a:solidFill>
                          <a:srgbClr val="FFFFFF"/>
                        </a:solidFill>
                        <a:ln w="9525">
                          <a:solidFill>
                            <a:srgbClr val="000000"/>
                          </a:solidFill>
                          <a:miter lim="800000"/>
                        </a:ln>
                      </wps:spPr>
                      <wps:txbx>
                        <w:txbxContent>
                          <w:p w14:paraId="2775B743">
                            <w:pPr>
                              <w:jc w:val="center"/>
                            </w:pPr>
                            <w:r>
                              <w:rPr>
                                <w:rFonts w:hint="eastAsia"/>
                              </w:rPr>
                              <w:t>電池充電プラグ接続前</w:t>
                            </w:r>
                          </w:p>
                        </w:txbxContent>
                      </wps:txbx>
                      <wps:bodyPr rot="0" vert="horz" wrap="square" lIns="91440" tIns="45720" rIns="91440" bIns="45720" anchor="t" anchorCtr="0" upright="1">
                        <a:noAutofit/>
                      </wps:bodyPr>
                    </wps:wsp>
                  </a:graphicData>
                </a:graphic>
              </wp:anchor>
            </w:drawing>
          </mc:Choice>
          <mc:Fallback>
            <w:pict>
              <v:shape id="Text Box 433" o:spid="_x0000_s1026" o:spt="202" type="#_x0000_t202" style="position:absolute;left:0pt;margin-left:287.9pt;margin-top:4.2pt;height:28.7pt;width:178.05pt;mso-wrap-distance-bottom:3.6pt;mso-wrap-distance-left:9pt;mso-wrap-distance-right:9pt;mso-wrap-distance-top:3.6pt;z-index:251718656;mso-width-relative:page;mso-height-relative:page;" fillcolor="#FFFFFF" filled="t" stroked="t" coordsize="21600,21600" o:gfxdata="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HyDsI1wAAAAgBAAAPAAAAAAAAAAEAIAAAACIAAABkcnMvZG93&#10;bnJldi54bWxQSwECFAAUAAAACACHTuJAIuHd5zoCAACQBAAADgAAAAAAAAABACAAAAAmAQAAZHJz&#10;L2Uyb0RvYy54bWxQSwUGAAAAAAYABgBZAQAA0gUAAAAA&#10;">
                <v:fill on="t" focussize="0,0"/>
                <v:stroke color="#000000" miterlimit="8" joinstyle="miter"/>
                <v:imagedata o:title=""/>
                <o:lock v:ext="edit" aspectratio="f"/>
                <v:textbox>
                  <w:txbxContent>
                    <w:p w14:paraId="2775B743">
                      <w:pPr>
                        <w:jc w:val="center"/>
                      </w:pPr>
                      <w:r>
                        <w:rPr>
                          <w:rFonts w:hint="eastAsia"/>
                        </w:rPr>
                        <w:t>電池充電プラグ接続前</w:t>
                      </w:r>
                    </w:p>
                  </w:txbxContent>
                </v:textbox>
                <w10:wrap type="square"/>
              </v:shape>
            </w:pict>
          </mc:Fallback>
        </mc:AlternateContent>
      </w:r>
    </w:p>
    <w:p w14:paraId="5B588303">
      <w:pPr>
        <w:pStyle w:val="7"/>
        <w:rPr>
          <w:sz w:val="20"/>
        </w:rPr>
      </w:pPr>
    </w:p>
    <w:p w14:paraId="564D63AC">
      <w:pPr>
        <w:rPr>
          <w:rFonts w:eastAsiaTheme="minorEastAsia"/>
          <w:sz w:val="16"/>
        </w:rPr>
        <w:sectPr>
          <w:type w:val="continuous"/>
          <w:pgSz w:w="10800" w:h="15600"/>
          <w:pgMar w:top="0" w:right="0" w:bottom="280" w:left="0" w:header="720" w:footer="720" w:gutter="0"/>
          <w:cols w:space="720" w:num="1"/>
        </w:sectPr>
      </w:pPr>
    </w:p>
    <w:p w14:paraId="2DA84FC8">
      <w:pPr>
        <w:spacing w:line="296" w:lineRule="exact"/>
        <w:rPr>
          <w:rFonts w:eastAsiaTheme="minorEastAsia"/>
          <w:sz w:val="20"/>
        </w:rPr>
        <w:sectPr>
          <w:type w:val="continuous"/>
          <w:pgSz w:w="10800" w:h="15600"/>
          <w:pgMar w:top="0" w:right="0" w:bottom="280" w:left="0" w:header="720" w:footer="720" w:gutter="0"/>
          <w:cols w:equalWidth="0" w:num="2">
            <w:col w:w="4495" w:space="449"/>
            <w:col w:w="5856"/>
          </w:cols>
        </w:sectPr>
      </w:pPr>
      <w:r>
        <mc:AlternateContent>
          <mc:Choice Requires="wps">
            <w:drawing>
              <wp:anchor distT="45720" distB="45720" distL="114300" distR="114300" simplePos="0" relativeHeight="251715584" behindDoc="0" locked="0" layoutInCell="1" allowOverlap="1">
                <wp:simplePos x="0" y="0"/>
                <wp:positionH relativeFrom="column">
                  <wp:posOffset>3713480</wp:posOffset>
                </wp:positionH>
                <wp:positionV relativeFrom="paragraph">
                  <wp:posOffset>1595120</wp:posOffset>
                </wp:positionV>
                <wp:extent cx="2229485" cy="364490"/>
                <wp:effectExtent l="12065" t="6350" r="6350" b="10160"/>
                <wp:wrapSquare wrapText="bothSides"/>
                <wp:docPr id="659366713" name="Text Box 434"/>
                <wp:cNvGraphicFramePr/>
                <a:graphic xmlns:a="http://schemas.openxmlformats.org/drawingml/2006/main">
                  <a:graphicData uri="http://schemas.microsoft.com/office/word/2010/wordprocessingShape">
                    <wps:wsp>
                      <wps:cNvSpPr txBox="1">
                        <a:spLocks noChangeArrowheads="1"/>
                      </wps:cNvSpPr>
                      <wps:spPr bwMode="auto">
                        <a:xfrm>
                          <a:off x="0" y="0"/>
                          <a:ext cx="2229485" cy="364490"/>
                        </a:xfrm>
                        <a:prstGeom prst="rect">
                          <a:avLst/>
                        </a:prstGeom>
                        <a:solidFill>
                          <a:srgbClr val="FFFFFF"/>
                        </a:solidFill>
                        <a:ln w="9525">
                          <a:solidFill>
                            <a:srgbClr val="000000"/>
                          </a:solidFill>
                          <a:miter lim="800000"/>
                        </a:ln>
                      </wps:spPr>
                      <wps:txbx>
                        <w:txbxContent>
                          <w:p w14:paraId="4137E240">
                            <w:pPr>
                              <w:jc w:val="center"/>
                            </w:pPr>
                            <w:r>
                              <w:rPr>
                                <w:rFonts w:hint="eastAsia"/>
                              </w:rPr>
                              <w:t>充電完了</w:t>
                            </w:r>
                          </w:p>
                        </w:txbxContent>
                      </wps:txbx>
                      <wps:bodyPr rot="0" vert="horz" wrap="square" lIns="91440" tIns="45720" rIns="91440" bIns="45720" anchor="t" anchorCtr="0" upright="1">
                        <a:noAutofit/>
                      </wps:bodyPr>
                    </wps:wsp>
                  </a:graphicData>
                </a:graphic>
              </wp:anchor>
            </w:drawing>
          </mc:Choice>
          <mc:Fallback>
            <w:pict>
              <v:shape id="Text Box 434" o:spid="_x0000_s1026" o:spt="202" type="#_x0000_t202" style="position:absolute;left:0pt;margin-left:292.4pt;margin-top:125.6pt;height:28.7pt;width:175.55pt;mso-wrap-distance-bottom:3.6pt;mso-wrap-distance-left:9pt;mso-wrap-distance-right:9pt;mso-wrap-distance-top:3.6pt;z-index:251715584;mso-width-relative:page;mso-height-relative:page;" fillcolor="#FFFFFF" filled="t" stroked="t" coordsize="21600,21600" o:gfxdata="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uIQOf2gAAAAsBAAAPAAAAAAAAAAEAIAAAACIAAABkcnMv&#10;ZG93bnJldi54bWxQSwECFAAUAAAACACHTuJARUJJ5ToCAACQBAAADgAAAAAAAAABACAAAAApAQAA&#10;ZHJzL2Uyb0RvYy54bWxQSwUGAAAAAAYABgBZAQAA1QUAAAAA&#10;">
                <v:fill on="t" focussize="0,0"/>
                <v:stroke color="#000000" miterlimit="8" joinstyle="miter"/>
                <v:imagedata o:title=""/>
                <o:lock v:ext="edit" aspectratio="f"/>
                <v:textbox>
                  <w:txbxContent>
                    <w:p w14:paraId="4137E240">
                      <w:pPr>
                        <w:jc w:val="center"/>
                      </w:pPr>
                      <w:r>
                        <w:rPr>
                          <w:rFonts w:hint="eastAsia"/>
                        </w:rPr>
                        <w:t>充電完了</w:t>
                      </w:r>
                    </w:p>
                  </w:txbxContent>
                </v:textbox>
                <w10:wrap type="square"/>
              </v:shape>
            </w:pict>
          </mc:Fallback>
        </mc:AlternateContent>
      </w:r>
      <w:r>
        <w:drawing>
          <wp:anchor distT="0" distB="0" distL="114300" distR="114300" simplePos="0" relativeHeight="251798528" behindDoc="0" locked="0" layoutInCell="1" allowOverlap="1">
            <wp:simplePos x="0" y="0"/>
            <wp:positionH relativeFrom="column">
              <wp:posOffset>3709670</wp:posOffset>
            </wp:positionH>
            <wp:positionV relativeFrom="paragraph">
              <wp:posOffset>93980</wp:posOffset>
            </wp:positionV>
            <wp:extent cx="2263775" cy="1281430"/>
            <wp:effectExtent l="0" t="0" r="3175" b="13970"/>
            <wp:wrapNone/>
            <wp:docPr id="13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1"/>
                    <pic:cNvPicPr>
                      <a:picLocks noChangeAspect="1"/>
                    </pic:cNvPicPr>
                  </pic:nvPicPr>
                  <pic:blipFill>
                    <a:blip r:embed="rId29"/>
                    <a:stretch>
                      <a:fillRect/>
                    </a:stretch>
                  </pic:blipFill>
                  <pic:spPr>
                    <a:xfrm>
                      <a:off x="0" y="0"/>
                      <a:ext cx="2263775" cy="1281430"/>
                    </a:xfrm>
                    <a:prstGeom prst="rect">
                      <a:avLst/>
                    </a:prstGeom>
                    <a:noFill/>
                    <a:ln>
                      <a:noFill/>
                    </a:ln>
                  </pic:spPr>
                </pic:pic>
              </a:graphicData>
            </a:graphic>
          </wp:anchor>
        </w:drawing>
      </w:r>
      <w:r>
        <mc:AlternateContent>
          <mc:Choice Requires="wps">
            <w:drawing>
              <wp:anchor distT="45720" distB="45720" distL="114300" distR="114300" simplePos="0" relativeHeight="251738112" behindDoc="0" locked="0" layoutInCell="1" allowOverlap="1">
                <wp:simplePos x="0" y="0"/>
                <wp:positionH relativeFrom="column">
                  <wp:posOffset>713105</wp:posOffset>
                </wp:positionH>
                <wp:positionV relativeFrom="paragraph">
                  <wp:posOffset>3735070</wp:posOffset>
                </wp:positionV>
                <wp:extent cx="2261235" cy="364490"/>
                <wp:effectExtent l="8890" t="6350" r="6350" b="10160"/>
                <wp:wrapSquare wrapText="bothSides"/>
                <wp:docPr id="1070983767" name="Text Box 435"/>
                <wp:cNvGraphicFramePr/>
                <a:graphic xmlns:a="http://schemas.openxmlformats.org/drawingml/2006/main">
                  <a:graphicData uri="http://schemas.microsoft.com/office/word/2010/wordprocessingShape">
                    <wps:wsp>
                      <wps:cNvSpPr txBox="1">
                        <a:spLocks noChangeArrowheads="1"/>
                      </wps:cNvSpPr>
                      <wps:spPr bwMode="auto">
                        <a:xfrm>
                          <a:off x="0" y="0"/>
                          <a:ext cx="2261235" cy="364490"/>
                        </a:xfrm>
                        <a:prstGeom prst="rect">
                          <a:avLst/>
                        </a:prstGeom>
                        <a:solidFill>
                          <a:srgbClr val="FFFFFF"/>
                        </a:solidFill>
                        <a:ln w="9525">
                          <a:solidFill>
                            <a:srgbClr val="000000"/>
                          </a:solidFill>
                          <a:miter lim="800000"/>
                        </a:ln>
                      </wps:spPr>
                      <wps:txbx>
                        <w:txbxContent>
                          <w:p w14:paraId="616BC83D">
                            <w:pPr>
                              <w:jc w:val="center"/>
                              <w:rPr>
                                <w:rFonts w:hint="default" w:eastAsia="宋体"/>
                                <w:color w:val="FF0000"/>
                                <w:lang w:val="en-US" w:eastAsia="zh-CN"/>
                              </w:rPr>
                            </w:pPr>
                            <w:r>
                              <w:rPr>
                                <w:rFonts w:hint="eastAsia" w:eastAsia="宋体"/>
                                <w:color w:val="FF0000"/>
                                <w:lang w:val="en-US" w:eastAsia="zh-CN"/>
                              </w:rPr>
                              <w:t>充电过程，按下充电停止键</w:t>
                            </w:r>
                          </w:p>
                        </w:txbxContent>
                      </wps:txbx>
                      <wps:bodyPr rot="0" vert="horz" wrap="square" lIns="91440" tIns="45720" rIns="91440" bIns="45720" anchor="t" anchorCtr="0" upright="1">
                        <a:noAutofit/>
                      </wps:bodyPr>
                    </wps:wsp>
                  </a:graphicData>
                </a:graphic>
              </wp:anchor>
            </w:drawing>
          </mc:Choice>
          <mc:Fallback>
            <w:pict>
              <v:shape id="Text Box 435" o:spid="_x0000_s1026" o:spt="202" type="#_x0000_t202" style="position:absolute;left:0pt;margin-left:56.15pt;margin-top:294.1pt;height:28.7pt;width:178.05pt;mso-wrap-distance-bottom:3.6pt;mso-wrap-distance-left:9pt;mso-wrap-distance-right:9pt;mso-wrap-distance-top:3.6pt;z-index:251738112;mso-width-relative:page;mso-height-relative:page;" fillcolor="#FFFFFF" filled="t" stroked="t" coordsize="21600,21600" o:gfxdata="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H3SAibaAAAACwEAAA8AAAAAAAAAAQAgAAAAIgAAAGRycy9k&#10;b3ducmV2LnhtbFBLAQIUABQAAAAIAIdO4kA3DI9IOQIAAJEEAAAOAAAAAAAAAAEAIAAAACkBAABk&#10;cnMvZTJvRG9jLnhtbFBLBQYAAAAABgAGAFkBAADUBQAAAAA=&#10;">
                <v:fill on="t" focussize="0,0"/>
                <v:stroke color="#000000" miterlimit="8" joinstyle="miter"/>
                <v:imagedata o:title=""/>
                <o:lock v:ext="edit" aspectratio="f"/>
                <v:textbox>
                  <w:txbxContent>
                    <w:p w14:paraId="616BC83D">
                      <w:pPr>
                        <w:jc w:val="center"/>
                        <w:rPr>
                          <w:rFonts w:hint="default" w:eastAsia="宋体"/>
                          <w:color w:val="FF0000"/>
                          <w:lang w:val="en-US" w:eastAsia="zh-CN"/>
                        </w:rPr>
                      </w:pPr>
                      <w:r>
                        <w:rPr>
                          <w:rFonts w:hint="eastAsia" w:eastAsia="宋体"/>
                          <w:color w:val="FF0000"/>
                          <w:lang w:val="en-US" w:eastAsia="zh-CN"/>
                        </w:rPr>
                        <w:t>充电过程，按下充电停止键</w:t>
                      </w:r>
                    </w:p>
                  </w:txbxContent>
                </v:textbox>
                <w10:wrap type="square"/>
              </v:shape>
            </w:pict>
          </mc:Fallback>
        </mc:AlternateContent>
      </w:r>
      <w:r>
        <w:drawing>
          <wp:anchor distT="0" distB="0" distL="114300" distR="114300" simplePos="0" relativeHeight="251800576" behindDoc="0" locked="0" layoutInCell="1" allowOverlap="1">
            <wp:simplePos x="0" y="0"/>
            <wp:positionH relativeFrom="column">
              <wp:posOffset>666115</wp:posOffset>
            </wp:positionH>
            <wp:positionV relativeFrom="paragraph">
              <wp:posOffset>2122170</wp:posOffset>
            </wp:positionV>
            <wp:extent cx="2289175" cy="1281430"/>
            <wp:effectExtent l="0" t="0" r="15875" b="13970"/>
            <wp:wrapNone/>
            <wp:docPr id="13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2"/>
                    <pic:cNvPicPr>
                      <a:picLocks noChangeAspect="1"/>
                    </pic:cNvPicPr>
                  </pic:nvPicPr>
                  <pic:blipFill>
                    <a:blip r:embed="rId30"/>
                    <a:stretch>
                      <a:fillRect/>
                    </a:stretch>
                  </pic:blipFill>
                  <pic:spPr>
                    <a:xfrm>
                      <a:off x="0" y="0"/>
                      <a:ext cx="2289175" cy="1281430"/>
                    </a:xfrm>
                    <a:prstGeom prst="rect">
                      <a:avLst/>
                    </a:prstGeom>
                    <a:noFill/>
                    <a:ln>
                      <a:noFill/>
                    </a:ln>
                  </pic:spPr>
                </pic:pic>
              </a:graphicData>
            </a:graphic>
          </wp:anchor>
        </w:drawing>
      </w:r>
      <w:r>
        <mc:AlternateContent>
          <mc:Choice Requires="wps">
            <w:drawing>
              <wp:anchor distT="45720" distB="45720" distL="114300" distR="114300" simplePos="0" relativeHeight="251717632" behindDoc="0" locked="0" layoutInCell="1" allowOverlap="1">
                <wp:simplePos x="0" y="0"/>
                <wp:positionH relativeFrom="column">
                  <wp:posOffset>676275</wp:posOffset>
                </wp:positionH>
                <wp:positionV relativeFrom="paragraph">
                  <wp:posOffset>1621790</wp:posOffset>
                </wp:positionV>
                <wp:extent cx="2261235" cy="364490"/>
                <wp:effectExtent l="8890" t="6350" r="6350" b="10160"/>
                <wp:wrapSquare wrapText="bothSides"/>
                <wp:docPr id="2057739836" name="Text Box 435"/>
                <wp:cNvGraphicFramePr/>
                <a:graphic xmlns:a="http://schemas.openxmlformats.org/drawingml/2006/main">
                  <a:graphicData uri="http://schemas.microsoft.com/office/word/2010/wordprocessingShape">
                    <wps:wsp>
                      <wps:cNvSpPr txBox="1">
                        <a:spLocks noChangeArrowheads="1"/>
                      </wps:cNvSpPr>
                      <wps:spPr bwMode="auto">
                        <a:xfrm>
                          <a:off x="0" y="0"/>
                          <a:ext cx="2261235" cy="364490"/>
                        </a:xfrm>
                        <a:prstGeom prst="rect">
                          <a:avLst/>
                        </a:prstGeom>
                        <a:solidFill>
                          <a:srgbClr val="FFFFFF"/>
                        </a:solidFill>
                        <a:ln w="9525">
                          <a:solidFill>
                            <a:srgbClr val="000000"/>
                          </a:solidFill>
                          <a:miter lim="800000"/>
                        </a:ln>
                      </wps:spPr>
                      <wps:txbx>
                        <w:txbxContent>
                          <w:p w14:paraId="5B56076C">
                            <w:pPr>
                              <w:jc w:val="center"/>
                            </w:pPr>
                            <w:r>
                              <w:rPr>
                                <w:rFonts w:hint="eastAsia"/>
                              </w:rPr>
                              <w:t>充電中</w:t>
                            </w:r>
                          </w:p>
                        </w:txbxContent>
                      </wps:txbx>
                      <wps:bodyPr rot="0" vert="horz" wrap="square" lIns="91440" tIns="45720" rIns="91440" bIns="45720" anchor="t" anchorCtr="0" upright="1">
                        <a:noAutofit/>
                      </wps:bodyPr>
                    </wps:wsp>
                  </a:graphicData>
                </a:graphic>
              </wp:anchor>
            </w:drawing>
          </mc:Choice>
          <mc:Fallback>
            <w:pict>
              <v:shape id="Text Box 435" o:spid="_x0000_s1026" o:spt="202" type="#_x0000_t202" style="position:absolute;left:0pt;margin-left:53.25pt;margin-top:127.7pt;height:28.7pt;width:178.05pt;mso-wrap-distance-bottom:3.6pt;mso-wrap-distance-left:9pt;mso-wrap-distance-right:9pt;mso-wrap-distance-top:3.6pt;z-index:251717632;mso-width-relative:page;mso-height-relative:page;" fillcolor="#FFFFFF" filled="t" stroked="t" coordsize="21600,21600" o:gfxdata="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&#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AARo/9oAAAALAQAADwAAAAAAAAABACAAAAAiAAAAZHJz&#10;L2Rvd25yZXYueG1sUEsBAhQAFAAAAAgAh07iQIzeKCE7AgAAkQQAAA4AAAAAAAAAAQAgAAAAKQEA&#10;AGRycy9lMm9Eb2MueG1sUEsFBgAAAAAGAAYAWQEAANYFAAAAAA==&#10;">
                <v:fill on="t" focussize="0,0"/>
                <v:stroke color="#000000" miterlimit="8" joinstyle="miter"/>
                <v:imagedata o:title=""/>
                <o:lock v:ext="edit" aspectratio="f"/>
                <v:textbox>
                  <w:txbxContent>
                    <w:p w14:paraId="5B56076C">
                      <w:pPr>
                        <w:jc w:val="center"/>
                      </w:pPr>
                      <w:r>
                        <w:rPr>
                          <w:rFonts w:hint="eastAsia"/>
                        </w:rPr>
                        <w:t>充電中</w:t>
                      </w:r>
                    </w:p>
                  </w:txbxContent>
                </v:textbox>
                <w10:wrap type="square"/>
              </v:shape>
            </w:pict>
          </mc:Fallback>
        </mc:AlternateContent>
      </w:r>
      <w:r>
        <w:drawing>
          <wp:anchor distT="0" distB="0" distL="114300" distR="114300" simplePos="0" relativeHeight="251799552" behindDoc="0" locked="0" layoutInCell="1" allowOverlap="1">
            <wp:simplePos x="0" y="0"/>
            <wp:positionH relativeFrom="column">
              <wp:posOffset>612775</wp:posOffset>
            </wp:positionH>
            <wp:positionV relativeFrom="paragraph">
              <wp:posOffset>114935</wp:posOffset>
            </wp:positionV>
            <wp:extent cx="2305050" cy="1281430"/>
            <wp:effectExtent l="0" t="0" r="0" b="13970"/>
            <wp:wrapNone/>
            <wp:docPr id="1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0"/>
                    <pic:cNvPicPr>
                      <a:picLocks noChangeAspect="1"/>
                    </pic:cNvPicPr>
                  </pic:nvPicPr>
                  <pic:blipFill>
                    <a:blip r:embed="rId31"/>
                    <a:stretch>
                      <a:fillRect/>
                    </a:stretch>
                  </pic:blipFill>
                  <pic:spPr>
                    <a:xfrm>
                      <a:off x="0" y="0"/>
                      <a:ext cx="2305050" cy="1281430"/>
                    </a:xfrm>
                    <a:prstGeom prst="rect">
                      <a:avLst/>
                    </a:prstGeom>
                    <a:noFill/>
                    <a:ln>
                      <a:noFill/>
                    </a:ln>
                  </pic:spPr>
                </pic:pic>
              </a:graphicData>
            </a:graphic>
          </wp:anchor>
        </w:drawing>
      </w:r>
    </w:p>
    <w:p w14:paraId="5ABC39FC">
      <w:pPr>
        <w:spacing w:before="34" w:line="635" w:lineRule="exact"/>
        <w:ind w:left="554"/>
        <w:rPr>
          <w:rFonts w:eastAsiaTheme="minorEastAsia"/>
          <w:sz w:val="40"/>
        </w:rPr>
      </w:pPr>
      <w:bookmarkStart w:id="10" w:name="スライド番号_9"/>
      <w:bookmarkEnd w:id="10"/>
      <w:r>
        <w:rPr>
          <w:rFonts w:hint="eastAsia" w:eastAsiaTheme="minorEastAsia"/>
          <w:sz w:val="40"/>
          <w:lang w:eastAsia="zh-CN"/>
        </w:rPr>
        <w:t>48V</w:t>
      </w:r>
      <w:r>
        <w:rPr>
          <w:sz w:val="40"/>
        </w:rPr>
        <w:t>リチウムイオンバッテリー</w:t>
      </w:r>
      <w:r>
        <w:rPr>
          <w:rFonts w:hint="eastAsia"/>
          <w:sz w:val="40"/>
        </w:rPr>
        <w:t>の場合</w:t>
      </w:r>
    </w:p>
    <w:p w14:paraId="0209693E">
      <w:pPr>
        <w:pStyle w:val="4"/>
        <w:spacing w:before="0" w:line="478" w:lineRule="exact"/>
        <w:rPr>
          <w:b/>
          <w:bCs/>
          <w:color w:val="FF0000"/>
          <w:sz w:val="28"/>
          <w:szCs w:val="28"/>
        </w:rPr>
      </w:pPr>
      <w:r>
        <w:rPr>
          <w:b/>
          <w:bCs/>
          <w:color w:val="FF0000"/>
          <w:sz w:val="28"/>
          <w:szCs w:val="28"/>
        </w:rPr>
        <w:t>充電器の入力電流（</w:t>
      </w:r>
      <w:r>
        <w:rPr>
          <w:rFonts w:hint="eastAsia"/>
          <w:b/>
          <w:bCs/>
          <w:color w:val="FF0000"/>
          <w:sz w:val="28"/>
          <w:szCs w:val="28"/>
          <w:lang w:val="en-US"/>
        </w:rPr>
        <w:t>20A、</w:t>
      </w:r>
      <w:r>
        <w:rPr>
          <w:b/>
          <w:bCs/>
          <w:color w:val="FF0000"/>
          <w:sz w:val="28"/>
          <w:szCs w:val="28"/>
        </w:rPr>
        <w:t>30A</w:t>
      </w:r>
      <w:r>
        <w:rPr>
          <w:rFonts w:hint="eastAsia"/>
          <w:b/>
          <w:bCs/>
          <w:color w:val="FF0000"/>
          <w:sz w:val="28"/>
          <w:szCs w:val="28"/>
        </w:rPr>
        <w:t>、4</w:t>
      </w:r>
      <w:r>
        <w:rPr>
          <w:b/>
          <w:bCs/>
          <w:color w:val="FF0000"/>
          <w:sz w:val="28"/>
          <w:szCs w:val="28"/>
        </w:rPr>
        <w:t>0A</w:t>
      </w:r>
      <w:r>
        <w:rPr>
          <w:rFonts w:hint="eastAsia"/>
          <w:b/>
          <w:bCs/>
          <w:color w:val="FF0000"/>
          <w:sz w:val="28"/>
          <w:szCs w:val="28"/>
        </w:rPr>
        <w:t>、</w:t>
      </w:r>
      <w:r>
        <w:rPr>
          <w:rFonts w:hint="eastAsia" w:eastAsiaTheme="minorEastAsia"/>
          <w:b/>
          <w:bCs/>
          <w:color w:val="FF0000"/>
          <w:sz w:val="28"/>
          <w:szCs w:val="28"/>
        </w:rPr>
        <w:t>50</w:t>
      </w:r>
      <w:r>
        <w:rPr>
          <w:b/>
          <w:bCs/>
          <w:color w:val="FF0000"/>
          <w:sz w:val="28"/>
          <w:szCs w:val="28"/>
        </w:rPr>
        <w:t xml:space="preserve">A or </w:t>
      </w:r>
      <w:r>
        <w:rPr>
          <w:rFonts w:hint="eastAsia"/>
          <w:b/>
          <w:bCs/>
          <w:color w:val="FF0000"/>
          <w:sz w:val="28"/>
          <w:szCs w:val="28"/>
        </w:rPr>
        <w:t xml:space="preserve">60A </w:t>
      </w:r>
      <w:r>
        <w:rPr>
          <w:b/>
          <w:bCs/>
          <w:color w:val="FF0000"/>
          <w:sz w:val="28"/>
          <w:szCs w:val="28"/>
        </w:rPr>
        <w:t>）の切替方法</w:t>
      </w:r>
    </w:p>
    <w:p w14:paraId="3E172A31">
      <w:pPr>
        <w:spacing w:line="347" w:lineRule="exact"/>
        <w:ind w:left="554"/>
        <w:rPr>
          <w:b/>
          <w:bCs/>
          <w:color w:val="FF0000"/>
        </w:rPr>
      </w:pPr>
      <w:r>
        <w:rPr>
          <w:rFonts w:hint="eastAsia"/>
          <w:b/>
          <w:bCs/>
          <w:color w:val="FF0000"/>
        </w:rPr>
        <w:t>下記</w:t>
      </w:r>
      <w:r>
        <w:rPr>
          <w:b/>
          <w:bCs/>
          <w:color w:val="FF0000"/>
        </w:rPr>
        <w:t>操作で充電器の入力電流の設定を変更することが可能です。</w:t>
      </w:r>
    </w:p>
    <w:p w14:paraId="19BA7C43">
      <w:pPr>
        <w:pStyle w:val="7"/>
        <w:rPr>
          <w:sz w:val="20"/>
        </w:rPr>
      </w:pPr>
      <w:r>
        <mc:AlternateContent>
          <mc:Choice Requires="wpg">
            <w:drawing>
              <wp:anchor distT="0" distB="0" distL="114300" distR="114300" simplePos="0" relativeHeight="251693056" behindDoc="0" locked="0" layoutInCell="1" allowOverlap="1">
                <wp:simplePos x="0" y="0"/>
                <wp:positionH relativeFrom="page">
                  <wp:posOffset>0</wp:posOffset>
                </wp:positionH>
                <wp:positionV relativeFrom="paragraph">
                  <wp:posOffset>19050</wp:posOffset>
                </wp:positionV>
                <wp:extent cx="6858000" cy="942975"/>
                <wp:effectExtent l="0" t="0" r="0" b="0"/>
                <wp:wrapNone/>
                <wp:docPr id="643400131" name="Group 186"/>
                <wp:cNvGraphicFramePr/>
                <a:graphic xmlns:a="http://schemas.openxmlformats.org/drawingml/2006/main">
                  <a:graphicData uri="http://schemas.microsoft.com/office/word/2010/wordprocessingGroup">
                    <wpg:wgp>
                      <wpg:cNvGrpSpPr/>
                      <wpg:grpSpPr>
                        <a:xfrm>
                          <a:off x="0" y="0"/>
                          <a:ext cx="6858000" cy="942975"/>
                          <a:chOff x="0" y="625"/>
                          <a:chExt cx="10800" cy="1141"/>
                        </a:xfrm>
                      </wpg:grpSpPr>
                      <wps:wsp>
                        <wps:cNvPr id="441953020" name="Rectangle 187"/>
                        <wps:cNvSpPr>
                          <a:spLocks noChangeArrowheads="1"/>
                        </wps:cNvSpPr>
                        <wps:spPr bwMode="auto">
                          <a:xfrm>
                            <a:off x="0" y="625"/>
                            <a:ext cx="10800" cy="1141"/>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1681229627"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24" y="865"/>
                            <a:ext cx="735" cy="675"/>
                          </a:xfrm>
                          <a:prstGeom prst="rect">
                            <a:avLst/>
                          </a:prstGeom>
                          <a:noFill/>
                        </pic:spPr>
                      </pic:pic>
                      <wps:wsp>
                        <wps:cNvPr id="852912950" name="Text Box 189"/>
                        <wps:cNvSpPr txBox="1">
                          <a:spLocks noChangeArrowheads="1"/>
                        </wps:cNvSpPr>
                        <wps:spPr bwMode="auto">
                          <a:xfrm>
                            <a:off x="1448" y="901"/>
                            <a:ext cx="980" cy="720"/>
                          </a:xfrm>
                          <a:prstGeom prst="rect">
                            <a:avLst/>
                          </a:prstGeom>
                          <a:noFill/>
                          <a:ln>
                            <a:noFill/>
                          </a:ln>
                        </wps:spPr>
                        <wps:txbx>
                          <w:txbxContent>
                            <w:p w14:paraId="00B520C4">
                              <w:pPr>
                                <w:spacing w:line="720" w:lineRule="exact"/>
                                <w:rPr>
                                  <w:b/>
                                  <w:sz w:val="48"/>
                                </w:rPr>
                              </w:pPr>
                              <w:r>
                                <w:rPr>
                                  <w:b/>
                                  <w:sz w:val="48"/>
                                </w:rPr>
                                <w:t>注意</w:t>
                              </w:r>
                            </w:p>
                          </w:txbxContent>
                        </wps:txbx>
                        <wps:bodyPr rot="0" vert="horz" wrap="square" lIns="0" tIns="0" rIns="0" bIns="0" anchor="t" anchorCtr="0" upright="1">
                          <a:noAutofit/>
                        </wps:bodyPr>
                      </wps:wsp>
                      <wps:wsp>
                        <wps:cNvPr id="609928727" name="Text Box 190"/>
                        <wps:cNvSpPr txBox="1">
                          <a:spLocks noChangeArrowheads="1"/>
                        </wps:cNvSpPr>
                        <wps:spPr bwMode="auto">
                          <a:xfrm>
                            <a:off x="2595" y="772"/>
                            <a:ext cx="7469" cy="936"/>
                          </a:xfrm>
                          <a:prstGeom prst="rect">
                            <a:avLst/>
                          </a:prstGeom>
                          <a:noFill/>
                          <a:ln>
                            <a:noFill/>
                          </a:ln>
                        </wps:spPr>
                        <wps:txbx>
                          <w:txbxContent>
                            <w:p w14:paraId="60C339EE">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p w14:paraId="3C925B3E">
                              <w:pPr>
                                <w:numPr>
                                  <w:ilvl w:val="0"/>
                                  <w:numId w:val="3"/>
                                </w:numPr>
                                <w:tabs>
                                  <w:tab w:val="left" w:pos="241"/>
                                </w:tabs>
                                <w:spacing w:before="20" w:line="280" w:lineRule="exact"/>
                                <w:ind w:right="18" w:hanging="240"/>
                                <w:rPr>
                                  <w:sz w:val="24"/>
                                </w:rPr>
                              </w:pPr>
                              <w:r>
                                <w:rPr>
                                  <w:color w:val="FF0000"/>
                                  <w:sz w:val="24"/>
                                </w:rPr>
                                <w:t>供給電流が</w:t>
                              </w:r>
                              <w:r>
                                <w:rPr>
                                  <w:rFonts w:hint="eastAsia"/>
                                  <w:color w:val="FF0000"/>
                                  <w:sz w:val="24"/>
                                  <w:lang w:val="en-US"/>
                                </w:rPr>
                                <w:t>40</w:t>
                              </w:r>
                              <w:r>
                                <w:rPr>
                                  <w:color w:val="FF0000"/>
                                  <w:sz w:val="24"/>
                                </w:rPr>
                                <w:t>A</w:t>
                              </w:r>
                              <w:r>
                                <w:rPr>
                                  <w:rFonts w:hint="eastAsia"/>
                                  <w:color w:val="FF0000"/>
                                  <w:spacing w:val="-1"/>
                                  <w:sz w:val="24"/>
                                </w:rPr>
                                <w:t>未満の</w:t>
                              </w:r>
                              <w:r>
                                <w:rPr>
                                  <w:color w:val="FF0000"/>
                                  <w:spacing w:val="-1"/>
                                  <w:sz w:val="24"/>
                                </w:rPr>
                                <w:t>お客様は、急速充電をご利用になれません。</w:t>
                              </w:r>
                              <w:r>
                                <w:rPr>
                                  <w:color w:val="FF0000"/>
                                  <w:sz w:val="24"/>
                                </w:rPr>
                                <w:t>供給電流の増加には別途工事が必要になります</w:t>
                              </w:r>
                              <w:r>
                                <w:rPr>
                                  <w:rFonts w:hint="eastAsia" w:eastAsiaTheme="minorEastAsia"/>
                                  <w:color w:val="FF0000"/>
                                  <w:sz w:val="24"/>
                                </w:rPr>
                                <w:t>。</w:t>
                              </w:r>
                            </w:p>
                          </w:txbxContent>
                        </wps:txbx>
                        <wps:bodyPr rot="0" vert="horz" wrap="square" lIns="0" tIns="0" rIns="0" bIns="0" anchor="t" anchorCtr="0" upright="1">
                          <a:noAutofit/>
                        </wps:bodyPr>
                      </wps:wsp>
                    </wpg:wgp>
                  </a:graphicData>
                </a:graphic>
              </wp:anchor>
            </w:drawing>
          </mc:Choice>
          <mc:Fallback>
            <w:pict>
              <v:group id="Group 186" o:spid="_x0000_s1026" o:spt="203" style="position:absolute;left:0pt;margin-left:0pt;margin-top:1.5pt;height:74.25pt;width:540pt;mso-position-horizontal-relative:page;z-index:251693056;mso-width-relative:page;mso-height-relative:page;" coordorigin="0,625" coordsize="10800,1141" o:gfxdata="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">
                <o:lock v:ext="edit" aspectratio="f"/>
                <v:rect id="Rectangle 187" o:spid="_x0000_s1026" o:spt="1" style="position:absolute;left:0;top:625;height:1141;width:10800;" fillcolor="#D9D9D9" filled="t" stroked="f" coordsize="21600,21600" o:gfxdata="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bHz5nFAAAA4gAAAA8AAAAAAAAAAQAgAAAAIgAAAGRycy9kb3ducmV2LnhtbFBLAQIUABQAAAAI&#10;AIdO4kAzLwWeOwAAADkAAAAQAAAAAAAAAAEAIAAAABQBAABkcnMvc2hhcGV4bWwueG1sUEsFBgAA&#10;AAAGAAYAWwEAAL4DAAAAAA==&#10;">
                  <v:fill on="t" focussize="0,0"/>
                  <v:stroke on="f"/>
                  <v:imagedata o:title=""/>
                  <o:lock v:ext="edit" aspectratio="f"/>
                </v:rect>
                <v:shape id="Picture 188" o:spid="_x0000_s1026" o:spt="75" type="#_x0000_t75" style="position:absolute;left:624;top:865;height:675;width:735;" filled="f" o:preferrelative="t" stroked="f" coordsize="21600,21600" o:gfxdata="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uj+8sQAAADjAAAADwAAAAAAAAABACAAAAAiAAAAZHJzL2Rvd25yZXYueG1sUEsBAhQAFAAAAAgA&#10;h07iQDMvBZ47AAAAOQAAABAAAAAAAAAAAQAgAAAAEwEAAGRycy9zaGFwZXhtbC54bWxQSwUGAAAA&#10;AAYABgBbAQAAvQMAAAAA&#10;">
                  <v:fill on="f" focussize="0,0"/>
                  <v:stroke on="f"/>
                  <v:imagedata r:id="rId7" o:title=""/>
                  <o:lock v:ext="edit" aspectratio="t"/>
                </v:shape>
                <v:shape id="Text Box 189" o:spid="_x0000_s1026" o:spt="202" type="#_x0000_t202" style="position:absolute;left:1448;top:901;height:720;width:980;" filled="f" stroked="f" coordsize="21600,21600" o:gfxdata="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Be&#10;/7Tk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00B520C4">
                        <w:pPr>
                          <w:spacing w:line="720" w:lineRule="exact"/>
                          <w:rPr>
                            <w:b/>
                            <w:sz w:val="48"/>
                          </w:rPr>
                        </w:pPr>
                        <w:r>
                          <w:rPr>
                            <w:b/>
                            <w:sz w:val="48"/>
                          </w:rPr>
                          <w:t>注意</w:t>
                        </w:r>
                      </w:p>
                    </w:txbxContent>
                  </v:textbox>
                </v:shape>
                <v:shape id="Text Box 190" o:spid="_x0000_s1026" o:spt="202" type="#_x0000_t202" style="position:absolute;left:2595;top:772;height:936;width:7469;" filled="f" stroked="f" coordsize="21600,21600" o:gfxdata="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Xjmms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0C339EE">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p w14:paraId="3C925B3E">
                        <w:pPr>
                          <w:numPr>
                            <w:ilvl w:val="0"/>
                            <w:numId w:val="3"/>
                          </w:numPr>
                          <w:tabs>
                            <w:tab w:val="left" w:pos="241"/>
                          </w:tabs>
                          <w:spacing w:before="20" w:line="280" w:lineRule="exact"/>
                          <w:ind w:right="18" w:hanging="240"/>
                          <w:rPr>
                            <w:sz w:val="24"/>
                          </w:rPr>
                        </w:pPr>
                        <w:r>
                          <w:rPr>
                            <w:color w:val="FF0000"/>
                            <w:sz w:val="24"/>
                          </w:rPr>
                          <w:t>供給電流が</w:t>
                        </w:r>
                        <w:r>
                          <w:rPr>
                            <w:rFonts w:hint="eastAsia"/>
                            <w:color w:val="FF0000"/>
                            <w:sz w:val="24"/>
                            <w:lang w:val="en-US"/>
                          </w:rPr>
                          <w:t>40</w:t>
                        </w:r>
                        <w:r>
                          <w:rPr>
                            <w:color w:val="FF0000"/>
                            <w:sz w:val="24"/>
                          </w:rPr>
                          <w:t>A</w:t>
                        </w:r>
                        <w:r>
                          <w:rPr>
                            <w:rFonts w:hint="eastAsia"/>
                            <w:color w:val="FF0000"/>
                            <w:spacing w:val="-1"/>
                            <w:sz w:val="24"/>
                          </w:rPr>
                          <w:t>未満の</w:t>
                        </w:r>
                        <w:r>
                          <w:rPr>
                            <w:color w:val="FF0000"/>
                            <w:spacing w:val="-1"/>
                            <w:sz w:val="24"/>
                          </w:rPr>
                          <w:t>お客様は、急速充電をご利用になれません。</w:t>
                        </w:r>
                        <w:r>
                          <w:rPr>
                            <w:color w:val="FF0000"/>
                            <w:sz w:val="24"/>
                          </w:rPr>
                          <w:t>供給電流の増加には別途工事が必要になります</w:t>
                        </w:r>
                        <w:r>
                          <w:rPr>
                            <w:rFonts w:hint="eastAsia" w:eastAsiaTheme="minorEastAsia"/>
                            <w:color w:val="FF0000"/>
                            <w:sz w:val="24"/>
                          </w:rPr>
                          <w:t>。</w:t>
                        </w:r>
                      </w:p>
                    </w:txbxContent>
                  </v:textbox>
                </v:shape>
              </v:group>
            </w:pict>
          </mc:Fallback>
        </mc:AlternateContent>
      </w:r>
    </w:p>
    <w:p w14:paraId="223DD462">
      <w:pPr>
        <w:pStyle w:val="7"/>
        <w:rPr>
          <w:sz w:val="20"/>
        </w:rPr>
      </w:pPr>
    </w:p>
    <w:p w14:paraId="3909765D">
      <w:pPr>
        <w:pStyle w:val="7"/>
        <w:rPr>
          <w:sz w:val="20"/>
        </w:rPr>
      </w:pPr>
    </w:p>
    <w:p w14:paraId="3B0EA18E">
      <w:pPr>
        <w:pStyle w:val="7"/>
        <w:spacing w:before="11"/>
        <w:rPr>
          <w:sz w:val="24"/>
        </w:rPr>
      </w:pPr>
      <w:r>
        <w:rPr>
          <w:sz w:val="22"/>
        </w:rPr>
        <mc:AlternateContent>
          <mc:Choice Requires="wps">
            <w:drawing>
              <wp:anchor distT="0" distB="0" distL="114300" distR="114300" simplePos="0" relativeHeight="251692032" behindDoc="1" locked="0" layoutInCell="1" allowOverlap="1">
                <wp:simplePos x="0" y="0"/>
                <wp:positionH relativeFrom="page">
                  <wp:posOffset>3046095</wp:posOffset>
                </wp:positionH>
                <wp:positionV relativeFrom="paragraph">
                  <wp:posOffset>643255</wp:posOffset>
                </wp:positionV>
                <wp:extent cx="671195" cy="509270"/>
                <wp:effectExtent l="0" t="0" r="14605" b="24130"/>
                <wp:wrapTopAndBottom/>
                <wp:docPr id="436268182" name="Freeform 192"/>
                <wp:cNvGraphicFramePr/>
                <a:graphic xmlns:a="http://schemas.openxmlformats.org/drawingml/2006/main">
                  <a:graphicData uri="http://schemas.microsoft.com/office/word/2010/wordprocessingShape">
                    <wps:wsp>
                      <wps:cNvSpPr/>
                      <wps:spPr bwMode="auto">
                        <a:xfrm>
                          <a:off x="0" y="0"/>
                          <a:ext cx="671331"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39.85pt;margin-top:50.65pt;height:40.1pt;width:52.85pt;mso-position-horizontal-relative:page;mso-wrap-distance-bottom:0pt;mso-wrap-distance-top:0pt;z-index:-251624448;mso-width-relative:page;mso-height-relative:page;" fillcolor="#FFFFFF [3201]" filled="t" stroked="t" coordsize="720,1016" o:gfxdata="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" path="m360,0l360,253,0,253,0,761,360,761,360,1015,720,507,360,0xe">
                <v:path o:connectlocs="335665,865658;335665,992475;0,992475;0,1247110;335665,1247110;335665,1374427;671331,1119792;335665,865658" o:connectangles="0,0,0,0,0,0,0,0"/>
                <v:fill on="t" focussize="0,0"/>
                <v:stroke weight="2pt" color="#000000 [3200]" joinstyle="round"/>
                <v:imagedata o:title=""/>
                <o:lock v:ext="edit" aspectratio="f"/>
                <w10:wrap type="topAndBottom"/>
              </v:shape>
            </w:pict>
          </mc:Fallback>
        </mc:AlternateContent>
      </w:r>
    </w:p>
    <w:p w14:paraId="3B58A146">
      <w:pPr>
        <w:tabs>
          <w:tab w:val="left" w:pos="5549"/>
        </w:tabs>
        <w:spacing w:before="64"/>
        <w:ind w:left="478"/>
        <w:rPr>
          <w:sz w:val="28"/>
        </w:rPr>
      </w:pPr>
      <w:r>
        <mc:AlternateContent>
          <mc:Choice Requires="wps">
            <w:drawing>
              <wp:anchor distT="45720" distB="45720" distL="114300" distR="114300" simplePos="0" relativeHeight="251721728" behindDoc="0" locked="0" layoutInCell="1" allowOverlap="1">
                <wp:simplePos x="0" y="0"/>
                <wp:positionH relativeFrom="column">
                  <wp:posOffset>3716020</wp:posOffset>
                </wp:positionH>
                <wp:positionV relativeFrom="paragraph">
                  <wp:posOffset>36830</wp:posOffset>
                </wp:positionV>
                <wp:extent cx="422275" cy="438150"/>
                <wp:effectExtent l="0" t="635" r="0" b="0"/>
                <wp:wrapNone/>
                <wp:docPr id="1601659491" name="Text Box 454"/>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3CFDC3CD">
                            <w:pPr>
                              <w:rPr>
                                <w:sz w:val="28"/>
                                <w:szCs w:val="28"/>
                              </w:rPr>
                            </w:pPr>
                            <w:r>
                              <w:rPr>
                                <w:sz w:val="28"/>
                                <w:szCs w:val="28"/>
                              </w:rPr>
                              <w:t>②</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4" o:spid="_x0000_s1026" o:spt="202" type="#_x0000_t202" style="position:absolute;left:0pt;margin-left:292.6pt;margin-top:2.9pt;height:34.5pt;width:33.25pt;z-index:251721728;mso-width-relative:page;mso-height-relative:margin;mso-height-percent:200;" filled="f" stroked="f" coordsize="21600,21600" o:gfxdata="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RQkkrXAAAACAEAAA8AAAAAAAAAAQAg&#10;AAAAIgAAAGRycy9kb3ducmV2LnhtbFBLAQIUABQAAAAIAIdO4kA1nVLvDwIAAB4EAAAOAAAAAAAA&#10;AAEAIAAAACYBAABkcnMvZTJvRG9jLnhtbFBLBQYAAAAABgAGAFkBAACnBQAAAAA=&#10;">
                <v:fill on="f" focussize="0,0"/>
                <v:stroke on="f"/>
                <v:imagedata o:title=""/>
                <o:lock v:ext="edit" aspectratio="f"/>
                <v:textbox style="mso-fit-shape-to-text:t;">
                  <w:txbxContent>
                    <w:p w14:paraId="3CFDC3CD">
                      <w:pPr>
                        <w:rPr>
                          <w:sz w:val="28"/>
                          <w:szCs w:val="28"/>
                        </w:rPr>
                      </w:pPr>
                      <w:r>
                        <w:rPr>
                          <w:sz w:val="28"/>
                          <w:szCs w:val="28"/>
                        </w:rPr>
                        <w:t>②</w:t>
                      </w:r>
                    </w:p>
                  </w:txbxContent>
                </v:textbox>
              </v:shape>
            </w:pict>
          </mc:Fallback>
        </mc:AlternateContent>
      </w:r>
      <w:r>
        <mc:AlternateContent>
          <mc:Choice Requires="wps">
            <w:drawing>
              <wp:anchor distT="45720" distB="45720" distL="114300" distR="114300" simplePos="0" relativeHeight="251722752" behindDoc="0" locked="0" layoutInCell="1" allowOverlap="1">
                <wp:simplePos x="0" y="0"/>
                <wp:positionH relativeFrom="column">
                  <wp:posOffset>266065</wp:posOffset>
                </wp:positionH>
                <wp:positionV relativeFrom="paragraph">
                  <wp:posOffset>38735</wp:posOffset>
                </wp:positionV>
                <wp:extent cx="425450" cy="438150"/>
                <wp:effectExtent l="0" t="4445" r="0" b="0"/>
                <wp:wrapNone/>
                <wp:docPr id="911266389" name="Text Box 455"/>
                <wp:cNvGraphicFramePr/>
                <a:graphic xmlns:a="http://schemas.openxmlformats.org/drawingml/2006/main">
                  <a:graphicData uri="http://schemas.microsoft.com/office/word/2010/wordprocessingShape">
                    <wps:wsp>
                      <wps:cNvSpPr txBox="1">
                        <a:spLocks noChangeArrowheads="1"/>
                      </wps:cNvSpPr>
                      <wps:spPr bwMode="auto">
                        <a:xfrm>
                          <a:off x="0" y="0"/>
                          <a:ext cx="425450" cy="438150"/>
                        </a:xfrm>
                        <a:prstGeom prst="rect">
                          <a:avLst/>
                        </a:prstGeom>
                        <a:noFill/>
                        <a:ln>
                          <a:noFill/>
                        </a:ln>
                      </wps:spPr>
                      <wps:txbx>
                        <w:txbxContent>
                          <w:p w14:paraId="2B802BB8">
                            <w:pPr>
                              <w:rPr>
                                <w:rFonts w:eastAsia="宋体"/>
                                <w:b/>
                                <w:bCs/>
                                <w:sz w:val="24"/>
                                <w:szCs w:val="24"/>
                                <w:lang w:val="en-US" w:eastAsia="zh-CN"/>
                              </w:rPr>
                            </w:pPr>
                            <w:r>
                              <w:rPr>
                                <w:rFonts w:hint="eastAsia" w:eastAsia="宋体"/>
                                <w:b/>
                                <w:bCs/>
                                <w:sz w:val="24"/>
                                <w:szCs w:val="24"/>
                                <w:lang w:val="en-US" w:eastAsia="zh-CN"/>
                              </w:rPr>
                              <w:t>①</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5" o:spid="_x0000_s1026" o:spt="202" type="#_x0000_t202" style="position:absolute;left:0pt;margin-left:20.95pt;margin-top:3.05pt;height:34.5pt;width:33.5pt;z-index:251722752;mso-width-relative:page;mso-height-relative:margin;mso-height-percent:200;" filled="f" stroked="f" coordsize="21600,21600" o:gfxdata="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">
                <v:fill on="f" focussize="0,0"/>
                <v:stroke on="f"/>
                <v:imagedata o:title=""/>
                <o:lock v:ext="edit" aspectratio="f"/>
                <v:textbox style="mso-fit-shape-to-text:t;">
                  <w:txbxContent>
                    <w:p w14:paraId="2B802BB8">
                      <w:pPr>
                        <w:rPr>
                          <w:rFonts w:eastAsia="宋体"/>
                          <w:b/>
                          <w:bCs/>
                          <w:sz w:val="24"/>
                          <w:szCs w:val="24"/>
                          <w:lang w:val="en-US" w:eastAsia="zh-CN"/>
                        </w:rPr>
                      </w:pPr>
                      <w:r>
                        <w:rPr>
                          <w:rFonts w:hint="eastAsia" w:eastAsia="宋体"/>
                          <w:b/>
                          <w:bCs/>
                          <w:sz w:val="24"/>
                          <w:szCs w:val="24"/>
                          <w:lang w:val="en-US" w:eastAsia="zh-CN"/>
                        </w:rPr>
                        <w:t>①</w:t>
                      </w:r>
                    </w:p>
                  </w:txbxContent>
                </v:textbox>
              </v:shape>
            </w:pict>
          </mc:Fallback>
        </mc:AlternateContent>
      </w:r>
      <w:r>
        <w:drawing>
          <wp:anchor distT="0" distB="0" distL="114300" distR="114300" simplePos="0" relativeHeight="251708416" behindDoc="0" locked="0" layoutInCell="1" allowOverlap="1">
            <wp:simplePos x="0" y="0"/>
            <wp:positionH relativeFrom="column">
              <wp:posOffset>777240</wp:posOffset>
            </wp:positionH>
            <wp:positionV relativeFrom="paragraph">
              <wp:posOffset>194310</wp:posOffset>
            </wp:positionV>
            <wp:extent cx="1899285" cy="1079500"/>
            <wp:effectExtent l="0" t="0" r="0" b="0"/>
            <wp:wrapSquare wrapText="bothSides"/>
            <wp:docPr id="928598758" name="图片 928598758" descr="C:\Users\94326\Desktop\0.b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98758" name="图片 928598758" descr="C:\Users\94326\Desktop\0.bmp0"/>
                    <pic:cNvPicPr>
                      <a:picLocks noChangeAspect="1"/>
                    </pic:cNvPicPr>
                  </pic:nvPicPr>
                  <pic:blipFill>
                    <a:blip r:embed="rId32" cstate="print">
                      <a:extLst>
                        <a:ext uri="{28A0092B-C50C-407E-A947-70E740481C1C}">
                          <a14:useLocalDpi xmlns:a14="http://schemas.microsoft.com/office/drawing/2010/main" val="0"/>
                        </a:ext>
                      </a:extLst>
                    </a:blip>
                    <a:srcRect l="255" t="36" r="255" b="-36"/>
                    <a:stretch>
                      <a:fillRect/>
                    </a:stretch>
                  </pic:blipFill>
                  <pic:spPr>
                    <a:xfrm>
                      <a:off x="0" y="0"/>
                      <a:ext cx="1899285" cy="1079500"/>
                    </a:xfrm>
                    <a:prstGeom prst="rect">
                      <a:avLst/>
                    </a:prstGeom>
                  </pic:spPr>
                </pic:pic>
              </a:graphicData>
            </a:graphic>
          </wp:anchor>
        </w:drawing>
      </w:r>
      <w:r>
        <w:drawing>
          <wp:anchor distT="0" distB="0" distL="114300" distR="114300" simplePos="0" relativeHeight="251714560" behindDoc="0" locked="0" layoutInCell="1" allowOverlap="1">
            <wp:simplePos x="0" y="0"/>
            <wp:positionH relativeFrom="column">
              <wp:posOffset>4170680</wp:posOffset>
            </wp:positionH>
            <wp:positionV relativeFrom="paragraph">
              <wp:posOffset>161925</wp:posOffset>
            </wp:positionV>
            <wp:extent cx="1898015" cy="1080135"/>
            <wp:effectExtent l="0" t="0" r="0" b="0"/>
            <wp:wrapNone/>
            <wp:docPr id="935795970" name="图片 935795970"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795970" name="图片 935795970" descr="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8015" cy="1080135"/>
                    </a:xfrm>
                    <a:prstGeom prst="rect">
                      <a:avLst/>
                    </a:prstGeom>
                  </pic:spPr>
                </pic:pic>
              </a:graphicData>
            </a:graphic>
          </wp:anchor>
        </w:drawing>
      </w:r>
      <w:r>
        <mc:AlternateContent>
          <mc:Choice Requires="wps">
            <w:drawing>
              <wp:anchor distT="45720" distB="45720" distL="114300" distR="114300" simplePos="0" relativeHeight="251743232" behindDoc="0" locked="0" layoutInCell="1" allowOverlap="1">
                <wp:simplePos x="0" y="0"/>
                <wp:positionH relativeFrom="column">
                  <wp:posOffset>371475</wp:posOffset>
                </wp:positionH>
                <wp:positionV relativeFrom="paragraph">
                  <wp:posOffset>2197100</wp:posOffset>
                </wp:positionV>
                <wp:extent cx="422275" cy="438150"/>
                <wp:effectExtent l="0" t="0" r="0" b="0"/>
                <wp:wrapNone/>
                <wp:docPr id="1120007950"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7495F151">
                            <w:pPr>
                              <w:rPr>
                                <w:sz w:val="28"/>
                                <w:szCs w:val="28"/>
                              </w:rPr>
                            </w:pPr>
                            <w:r>
                              <w:rPr>
                                <w:rFonts w:hint="eastAsia"/>
                                <w:sz w:val="28"/>
                                <w:szCs w:val="28"/>
                              </w:rPr>
                              <w:t>④</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29.25pt;margin-top:173pt;height:34.5pt;width:33.25pt;z-index:251743232;mso-width-relative:page;mso-height-relative:margin;mso-height-percent:200;" filled="f" stroked="f" coordsize="21600,21600" o:gfxdata="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JnnP59cAAAAKAQAADwAAAAAAAAABACAAAAAi&#10;AAAAZHJzL2Rvd25yZXYueG1sUEsBAhQAFAAAAAgAh07iQIinA2ELAgAAHgQAAA4AAAAAAAAAAQAg&#10;AAAAJgEAAGRycy9lMm9Eb2MueG1sUEsFBgAAAAAGAAYAWQEAAKMFAAAAAA==&#10;">
                <v:fill on="f" focussize="0,0"/>
                <v:stroke on="f"/>
                <v:imagedata o:title=""/>
                <o:lock v:ext="edit" aspectratio="f"/>
                <v:textbox style="mso-fit-shape-to-text:t;">
                  <w:txbxContent>
                    <w:p w14:paraId="7495F151">
                      <w:pPr>
                        <w:rPr>
                          <w:sz w:val="28"/>
                          <w:szCs w:val="28"/>
                        </w:rPr>
                      </w:pPr>
                      <w:r>
                        <w:rPr>
                          <w:rFonts w:hint="eastAsia"/>
                          <w:sz w:val="28"/>
                          <w:szCs w:val="28"/>
                        </w:rPr>
                        <w:t>④</w:t>
                      </w:r>
                    </w:p>
                  </w:txbxContent>
                </v:textbox>
              </v:shape>
            </w:pict>
          </mc:Fallback>
        </mc:AlternateContent>
      </w:r>
      <w:r>
        <w:rPr>
          <w:sz w:val="28"/>
        </w:rPr>
        <w:tab/>
      </w:r>
    </w:p>
    <w:p w14:paraId="522FC85B">
      <w:pPr>
        <w:tabs>
          <w:tab w:val="left" w:pos="1280"/>
        </w:tabs>
        <w:spacing w:before="64"/>
        <w:ind w:left="478"/>
        <w:rPr>
          <w:rFonts w:eastAsia="宋体"/>
          <w:sz w:val="28"/>
        </w:rPr>
      </w:pPr>
      <w:r>
        <w:rPr>
          <w:sz w:val="28"/>
        </w:rPr>
        <w:tab/>
      </w:r>
    </w:p>
    <w:p w14:paraId="510C79FF">
      <w:pPr>
        <w:tabs>
          <w:tab w:val="left" w:pos="1070"/>
        </w:tabs>
        <w:spacing w:before="64"/>
        <w:jc w:val="right"/>
        <w:rPr>
          <w:sz w:val="28"/>
        </w:rPr>
      </w:pPr>
      <w:r>
        <w:rPr>
          <w:sz w:val="28"/>
        </w:rPr>
        <mc:AlternateContent>
          <mc:Choice Requires="wps">
            <w:drawing>
              <wp:anchor distT="45720" distB="45720" distL="114300" distR="114300" simplePos="0" relativeHeight="251720704" behindDoc="0" locked="0" layoutInCell="1" allowOverlap="1">
                <wp:simplePos x="0" y="0"/>
                <wp:positionH relativeFrom="column">
                  <wp:posOffset>486410</wp:posOffset>
                </wp:positionH>
                <wp:positionV relativeFrom="paragraph">
                  <wp:posOffset>170180</wp:posOffset>
                </wp:positionV>
                <wp:extent cx="2700020" cy="612140"/>
                <wp:effectExtent l="4445" t="4445" r="19685" b="12065"/>
                <wp:wrapNone/>
                <wp:docPr id="595582303" name="Text Box 453"/>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516236BC">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3FDAA20A">
                            <w:pPr>
                              <w:spacing w:line="200" w:lineRule="exact"/>
                              <w:rPr>
                                <w:sz w:val="16"/>
                                <w:szCs w:val="16"/>
                              </w:rPr>
                            </w:pPr>
                            <w:r>
                              <w:rPr>
                                <w:rFonts w:hint="eastAsia"/>
                                <w:sz w:val="16"/>
                                <w:szCs w:val="16"/>
                              </w:rPr>
                              <w:t>充電停止ボタンを5秒長押して、設定画面に遷移。</w:t>
                            </w:r>
                          </w:p>
                        </w:txbxContent>
                      </wps:txbx>
                      <wps:bodyPr rot="0" vert="horz" wrap="square" lIns="91440" tIns="45720" rIns="91440" bIns="45720" anchor="t" anchorCtr="0" upright="1">
                        <a:noAutofit/>
                      </wps:bodyPr>
                    </wps:wsp>
                  </a:graphicData>
                </a:graphic>
              </wp:anchor>
            </w:drawing>
          </mc:Choice>
          <mc:Fallback>
            <w:pict>
              <v:shape id="Text Box 453" o:spid="_x0000_s1026" o:spt="202" type="#_x0000_t202" style="position:absolute;left:0pt;margin-left:38.3pt;margin-top:13.4pt;height:48.2pt;width:212.6pt;z-index:251720704;mso-width-relative:page;mso-height-relative:page;" fillcolor="#FFFFFF" filled="t" stroked="t" coordsize="21600,21600" o:gfxdata="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JQB7P9gAAAAJAQAADwAAAAAAAAABACAAAAAiAAAAZHJzL2Rv&#10;d25yZXYueG1sUEsBAhQAFAAAAAgAh07iQGKTmb86AgAAkAQAAA4AAAAAAAAAAQAgAAAAJwEAAGRy&#10;cy9lMm9Eb2MueG1sUEsFBgAAAAAGAAYAWQEAANMFAAAAAA==&#10;">
                <v:fill on="t" focussize="0,0"/>
                <v:stroke color="#000000" miterlimit="8" joinstyle="miter"/>
                <v:imagedata o:title=""/>
                <o:lock v:ext="edit" aspectratio="f"/>
                <v:textbox>
                  <w:txbxContent>
                    <w:p w14:paraId="516236BC">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3FDAA20A">
                      <w:pPr>
                        <w:spacing w:line="200" w:lineRule="exact"/>
                        <w:rPr>
                          <w:sz w:val="16"/>
                          <w:szCs w:val="16"/>
                        </w:rPr>
                      </w:pPr>
                      <w:r>
                        <w:rPr>
                          <w:rFonts w:hint="eastAsia"/>
                          <w:sz w:val="16"/>
                          <w:szCs w:val="16"/>
                        </w:rPr>
                        <w:t>充電停止ボタンを5秒長押して、設定画面に遷移。</w:t>
                      </w:r>
                    </w:p>
                  </w:txbxContent>
                </v:textbox>
              </v:shape>
            </w:pict>
          </mc:Fallback>
        </mc:AlternateContent>
      </w:r>
      <w:r>
        <w:rPr>
          <w:sz w:val="28"/>
        </w:rPr>
        <mc:AlternateContent>
          <mc:Choice Requires="wps">
            <w:drawing>
              <wp:anchor distT="45720" distB="45720" distL="114300" distR="114300" simplePos="0" relativeHeight="251723776" behindDoc="0" locked="0" layoutInCell="1" allowOverlap="1">
                <wp:simplePos x="0" y="0"/>
                <wp:positionH relativeFrom="column">
                  <wp:posOffset>3743325</wp:posOffset>
                </wp:positionH>
                <wp:positionV relativeFrom="paragraph">
                  <wp:posOffset>144145</wp:posOffset>
                </wp:positionV>
                <wp:extent cx="2700020" cy="612140"/>
                <wp:effectExtent l="4445" t="4445" r="19685" b="12065"/>
                <wp:wrapNone/>
                <wp:docPr id="324822179"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7916AE6A">
                            <w:pPr>
                              <w:spacing w:line="180" w:lineRule="exact"/>
                              <w:rPr>
                                <w:sz w:val="16"/>
                                <w:szCs w:val="16"/>
                              </w:rPr>
                            </w:pPr>
                            <w:r>
                              <w:rPr>
                                <w:rFonts w:hint="eastAsia"/>
                                <w:sz w:val="16"/>
                                <w:szCs w:val="16"/>
                              </w:rPr>
                              <w:t>＊充電停止ボタンでカーソルを移動し、</w:t>
                            </w:r>
                          </w:p>
                          <w:p w14:paraId="762E029A">
                            <w:pPr>
                              <w:spacing w:line="180" w:lineRule="exact"/>
                              <w:rPr>
                                <w:sz w:val="16"/>
                                <w:szCs w:val="16"/>
                              </w:rPr>
                            </w:pPr>
                            <w:r>
                              <w:rPr>
                                <w:rFonts w:hint="eastAsia"/>
                                <w:sz w:val="16"/>
                                <w:szCs w:val="16"/>
                              </w:rPr>
                              <w:t>電流制限モードを選択し、決定すると画面次へ遷移。</w:t>
                            </w:r>
                          </w:p>
                          <w:p w14:paraId="5E26D5F0">
                            <w:pPr>
                              <w:spacing w:line="180" w:lineRule="exact"/>
                              <w:rPr>
                                <w:sz w:val="16"/>
                                <w:szCs w:val="16"/>
                              </w:rPr>
                            </w:pPr>
                            <w:r>
                              <w:rPr>
                                <w:rFonts w:hint="eastAsia"/>
                                <w:sz w:val="16"/>
                                <w:szCs w:val="16"/>
                              </w:rPr>
                              <w:t>　操作方法：</w:t>
                            </w:r>
                          </w:p>
                          <w:p w14:paraId="12EA4C1B">
                            <w:pPr>
                              <w:spacing w:line="180" w:lineRule="exact"/>
                              <w:rPr>
                                <w:sz w:val="16"/>
                                <w:szCs w:val="16"/>
                              </w:rPr>
                            </w:pPr>
                            <w:r>
                              <w:rPr>
                                <w:rFonts w:hint="eastAsia"/>
                                <w:sz w:val="16"/>
                                <w:szCs w:val="16"/>
                              </w:rPr>
                              <w:t>停止ボタン短押＝選択;停止ボタン長押（2秒以上）＝決定</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94.75pt;margin-top:11.35pt;height:48.2pt;width:212.6pt;z-index:251723776;mso-width-relative:page;mso-height-relative:page;" fillcolor="#FFFFFF" filled="t" stroked="t" coordsize="21600,21600" o:gfxdata="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ItNzDaAAAACwEAAA8AAAAAAAAAAQAgAAAAIgAAAGRycy9k&#10;b3ducmV2LnhtbFBLAQIUABQAAAAIAIdO4kAmzAe7OQIAAJAEAAAOAAAAAAAAAAEAIAAAACkBAABk&#10;cnMvZTJvRG9jLnhtbFBLBQYAAAAABgAGAFkBAADUBQAAAAA=&#10;">
                <v:fill on="t" focussize="0,0"/>
                <v:stroke color="#000000" miterlimit="8" joinstyle="miter"/>
                <v:imagedata o:title=""/>
                <o:lock v:ext="edit" aspectratio="f"/>
                <v:textbox>
                  <w:txbxContent>
                    <w:p w14:paraId="7916AE6A">
                      <w:pPr>
                        <w:spacing w:line="180" w:lineRule="exact"/>
                        <w:rPr>
                          <w:sz w:val="16"/>
                          <w:szCs w:val="16"/>
                        </w:rPr>
                      </w:pPr>
                      <w:r>
                        <w:rPr>
                          <w:rFonts w:hint="eastAsia"/>
                          <w:sz w:val="16"/>
                          <w:szCs w:val="16"/>
                        </w:rPr>
                        <w:t>＊充電停止ボタンでカーソルを移動し、</w:t>
                      </w:r>
                    </w:p>
                    <w:p w14:paraId="762E029A">
                      <w:pPr>
                        <w:spacing w:line="180" w:lineRule="exact"/>
                        <w:rPr>
                          <w:sz w:val="16"/>
                          <w:szCs w:val="16"/>
                        </w:rPr>
                      </w:pPr>
                      <w:r>
                        <w:rPr>
                          <w:rFonts w:hint="eastAsia"/>
                          <w:sz w:val="16"/>
                          <w:szCs w:val="16"/>
                        </w:rPr>
                        <w:t>電流制限モードを選択し、決定すると画面次へ遷移。</w:t>
                      </w:r>
                    </w:p>
                    <w:p w14:paraId="5E26D5F0">
                      <w:pPr>
                        <w:spacing w:line="180" w:lineRule="exact"/>
                        <w:rPr>
                          <w:sz w:val="16"/>
                          <w:szCs w:val="16"/>
                        </w:rPr>
                      </w:pPr>
                      <w:r>
                        <w:rPr>
                          <w:rFonts w:hint="eastAsia"/>
                          <w:sz w:val="16"/>
                          <w:szCs w:val="16"/>
                        </w:rPr>
                        <w:t>　操作方法：</w:t>
                      </w:r>
                    </w:p>
                    <w:p w14:paraId="12EA4C1B">
                      <w:pPr>
                        <w:spacing w:line="180" w:lineRule="exact"/>
                        <w:rPr>
                          <w:sz w:val="16"/>
                          <w:szCs w:val="16"/>
                        </w:rPr>
                      </w:pPr>
                      <w:r>
                        <w:rPr>
                          <w:rFonts w:hint="eastAsia"/>
                          <w:sz w:val="16"/>
                          <w:szCs w:val="16"/>
                        </w:rPr>
                        <w:t>停止ボタン短押＝選択;停止ボタン長押（2秒以上）＝決定</w:t>
                      </w:r>
                    </w:p>
                  </w:txbxContent>
                </v:textbox>
              </v:shape>
            </w:pict>
          </mc:Fallback>
        </mc:AlternateContent>
      </w:r>
    </w:p>
    <w:p w14:paraId="66B10420">
      <w:pPr>
        <w:tabs>
          <w:tab w:val="left" w:pos="1070"/>
        </w:tabs>
        <w:spacing w:before="64"/>
        <w:rPr>
          <w:sz w:val="28"/>
        </w:rPr>
      </w:pPr>
    </w:p>
    <w:p w14:paraId="2FF82D52">
      <w:pPr>
        <w:tabs>
          <w:tab w:val="left" w:pos="1070"/>
        </w:tabs>
        <w:spacing w:before="64"/>
        <w:rPr>
          <w:sz w:val="28"/>
        </w:rPr>
      </w:pPr>
      <w:r>
        <mc:AlternateContent>
          <mc:Choice Requires="wps">
            <w:drawing>
              <wp:anchor distT="0" distB="0" distL="114300" distR="114300" simplePos="0" relativeHeight="251739136" behindDoc="1" locked="0" layoutInCell="1" allowOverlap="1">
                <wp:simplePos x="0" y="0"/>
                <wp:positionH relativeFrom="page">
                  <wp:posOffset>4827270</wp:posOffset>
                </wp:positionH>
                <wp:positionV relativeFrom="paragraph">
                  <wp:posOffset>243840</wp:posOffset>
                </wp:positionV>
                <wp:extent cx="439420" cy="509270"/>
                <wp:effectExtent l="3175" t="0" r="1905" b="20955"/>
                <wp:wrapThrough wrapText="bothSides">
                  <wp:wrapPolygon>
                    <wp:start x="156" y="18503"/>
                    <wp:lineTo x="12329" y="21735"/>
                    <wp:lineTo x="21694" y="20119"/>
                    <wp:lineTo x="21694" y="13655"/>
                    <wp:lineTo x="21694" y="7999"/>
                    <wp:lineTo x="21694" y="7191"/>
                    <wp:lineTo x="15139" y="727"/>
                    <wp:lineTo x="10457" y="727"/>
                    <wp:lineTo x="156" y="3151"/>
                    <wp:lineTo x="156" y="18503"/>
                  </wp:wrapPolygon>
                </wp:wrapThrough>
                <wp:docPr id="1489968464" name="Freeform 192"/>
                <wp:cNvGraphicFramePr/>
                <a:graphic xmlns:a="http://schemas.openxmlformats.org/drawingml/2006/main">
                  <a:graphicData uri="http://schemas.microsoft.com/office/word/2010/wordprocessingShape">
                    <wps:wsp>
                      <wps:cNvSpPr/>
                      <wps:spPr bwMode="auto">
                        <a:xfrm rot="5400000">
                          <a:off x="0" y="0"/>
                          <a:ext cx="439420"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380.1pt;margin-top:19.2pt;height:40.1pt;width:34.6pt;mso-position-horizontal-relative:page;mso-wrap-distance-left:9pt;mso-wrap-distance-right:9pt;rotation:5898240f;z-index:-251577344;mso-width-relative:page;mso-height-relative:page;" fillcolor="#FFFFFF" filled="t" stroked="t" coordsize="720,1016" wrapcoords="156 18503 12329 21735 21694 20119 21694 13655 21694 7999 21694 7191 15139 727 10457 727 156 3151 156 18503" o:gfxdata="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" path="m360,0l360,253,0,253,0,761,360,761,360,1015,720,507,360,0xe">
                <v:path o:connectlocs="219710,865658;219710,992475;0,992475;0,1247110;219710,1247110;219710,1374427;439420,1119792;219710,865658" o:connectangles="0,0,0,0,0,0,0,0"/>
                <v:fill on="t" focussize="0,0"/>
                <v:stroke weight="2pt" color="#000000" joinstyle="round"/>
                <v:imagedata o:title=""/>
                <o:lock v:ext="edit" aspectratio="f"/>
                <w10:wrap type="through"/>
              </v:shape>
            </w:pict>
          </mc:Fallback>
        </mc:AlternateContent>
      </w:r>
      <w:r>
        <mc:AlternateContent>
          <mc:Choice Requires="wps">
            <w:drawing>
              <wp:anchor distT="45720" distB="45720" distL="114300" distR="114300" simplePos="0" relativeHeight="251724800" behindDoc="0" locked="0" layoutInCell="1" allowOverlap="1">
                <wp:simplePos x="0" y="0"/>
                <wp:positionH relativeFrom="column">
                  <wp:posOffset>3707765</wp:posOffset>
                </wp:positionH>
                <wp:positionV relativeFrom="paragraph">
                  <wp:posOffset>217805</wp:posOffset>
                </wp:positionV>
                <wp:extent cx="422275" cy="392430"/>
                <wp:effectExtent l="0" t="0" r="0" b="0"/>
                <wp:wrapNone/>
                <wp:docPr id="572944700"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392430"/>
                        </a:xfrm>
                        <a:prstGeom prst="rect">
                          <a:avLst/>
                        </a:prstGeom>
                        <a:noFill/>
                        <a:ln>
                          <a:noFill/>
                        </a:ln>
                      </wps:spPr>
                      <wps:txbx>
                        <w:txbxContent>
                          <w:p w14:paraId="3AACBBD3">
                            <w:pPr>
                              <w:rPr>
                                <w:sz w:val="28"/>
                                <w:szCs w:val="28"/>
                              </w:rPr>
                            </w:pPr>
                            <w:r>
                              <w:rPr>
                                <w:sz w:val="28"/>
                                <w:szCs w:val="28"/>
                              </w:rPr>
                              <w:t>③</w:t>
                            </w:r>
                          </w:p>
                        </w:txbxContent>
                      </wps:txbx>
                      <wps:bodyPr rot="0" vert="horz" wrap="square" lIns="91440" tIns="45720" rIns="91440" bIns="45720" anchor="t" anchorCtr="0" upright="1">
                        <a:noAutofit/>
                      </wps:bodyPr>
                    </wps:wsp>
                  </a:graphicData>
                </a:graphic>
              </wp:anchor>
            </w:drawing>
          </mc:Choice>
          <mc:Fallback>
            <w:pict>
              <v:shape id="Text Box 457" o:spid="_x0000_s1026" o:spt="202" type="#_x0000_t202" style="position:absolute;left:0pt;margin-left:291.95pt;margin-top:17.15pt;height:30.9pt;width:33.25pt;z-index:251724800;mso-width-relative:page;mso-height-relative:page;" filled="f" stroked="f" coordsize="21600,21600" o:gfxdata="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C3zlYS1wAAAAkBAAAPAAAAAAAAAAEAIAAA&#10;ACIAAABkcnMvZG93bnJldi54bWxQSwECFAAUAAAACACHTuJAvtjcWA0CAAAdBAAADgAAAAAAAAAB&#10;ACAAAAAmAQAAZHJzL2Uyb0RvYy54bWxQSwUGAAAAAAYABgBZAQAApQUAAAAA&#10;">
                <v:fill on="f" focussize="0,0"/>
                <v:stroke on="f"/>
                <v:imagedata o:title=""/>
                <o:lock v:ext="edit" aspectratio="f"/>
                <v:textbox>
                  <w:txbxContent>
                    <w:p w14:paraId="3AACBBD3">
                      <w:pPr>
                        <w:rPr>
                          <w:sz w:val="28"/>
                          <w:szCs w:val="28"/>
                        </w:rPr>
                      </w:pPr>
                      <w:r>
                        <w:rPr>
                          <w:sz w:val="28"/>
                          <w:szCs w:val="28"/>
                        </w:rPr>
                        <w:t>③</w:t>
                      </w:r>
                    </w:p>
                  </w:txbxContent>
                </v:textbox>
              </v:shape>
            </w:pict>
          </mc:Fallback>
        </mc:AlternateContent>
      </w:r>
      <w:r>
        <w:rPr>
          <w:rFonts w:hint="eastAsia"/>
          <w:sz w:val="28"/>
        </w:rPr>
        <w:t>　　　　　　　　　　　　　　　　　　　　　　　　　　</w:t>
      </w:r>
      <w:r>
        <w:rPr>
          <w:sz w:val="28"/>
          <w:lang w:val="en-US"/>
        </w:rPr>
        <w:tab/>
      </w:r>
      <w:r>
        <w:rPr>
          <w:rFonts w:hint="eastAsia"/>
          <w:sz w:val="28"/>
        </w:rPr>
        <w:t>　　　　　　　　</w:t>
      </w:r>
    </w:p>
    <w:p w14:paraId="5EEF79A1">
      <w:pPr>
        <w:tabs>
          <w:tab w:val="left" w:pos="1070"/>
        </w:tabs>
        <w:spacing w:before="64"/>
        <w:rPr>
          <w:sz w:val="28"/>
        </w:rPr>
      </w:pPr>
    </w:p>
    <w:p w14:paraId="14FEB8A9">
      <w:pPr>
        <w:tabs>
          <w:tab w:val="left" w:pos="1070"/>
        </w:tabs>
        <w:spacing w:before="64"/>
        <w:rPr>
          <w:lang w:val="en-US"/>
        </w:rPr>
      </w:pPr>
      <w:r>
        <w:drawing>
          <wp:anchor distT="0" distB="0" distL="114300" distR="114300" simplePos="0" relativeHeight="251763712" behindDoc="0" locked="0" layoutInCell="1" allowOverlap="1">
            <wp:simplePos x="0" y="0"/>
            <wp:positionH relativeFrom="column">
              <wp:posOffset>772795</wp:posOffset>
            </wp:positionH>
            <wp:positionV relativeFrom="paragraph">
              <wp:posOffset>153035</wp:posOffset>
            </wp:positionV>
            <wp:extent cx="1880870" cy="1071880"/>
            <wp:effectExtent l="0" t="0" r="5080" b="0"/>
            <wp:wrapNone/>
            <wp:docPr id="42" name="图片 42" descr="C:\Users\94326\Desktop\11超级充电机显示屏测试\D301-CEJ-3NY1NN-V2.3---使用T043_16WT----未用\背景页-6档电流设置\17.bm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42" descr="C:\Users\94326\Desktop\11超级充电机显示屏测试\D301-CEJ-3NY1NN-V2.3---使用T043_16WT----未用\背景页-6档电流设置\17.bmp17"/>
                    <pic:cNvPicPr>
                      <a:picLocks noChangeAspect="1"/>
                    </pic:cNvPicPr>
                  </pic:nvPicPr>
                  <pic:blipFill>
                    <a:blip r:embed="rId34" cstate="print">
                      <a:extLst>
                        <a:ext uri="{28A0092B-C50C-407E-A947-70E740481C1C}">
                          <a14:useLocalDpi xmlns:a14="http://schemas.microsoft.com/office/drawing/2010/main" val="0"/>
                        </a:ext>
                      </a:extLst>
                    </a:blip>
                    <a:srcRect l="363" t="73" r="363" b="-73"/>
                    <a:stretch>
                      <a:fillRect/>
                    </a:stretch>
                  </pic:blipFill>
                  <pic:spPr>
                    <a:xfrm>
                      <a:off x="0" y="0"/>
                      <a:ext cx="1880870" cy="1071880"/>
                    </a:xfrm>
                    <a:prstGeom prst="rect">
                      <a:avLst/>
                    </a:prstGeom>
                  </pic:spPr>
                </pic:pic>
              </a:graphicData>
            </a:graphic>
          </wp:anchor>
        </w:drawing>
      </w:r>
      <w:r>
        <w:drawing>
          <wp:anchor distT="0" distB="0" distL="114300" distR="114300" simplePos="0" relativeHeight="251719680" behindDoc="0" locked="0" layoutInCell="1" allowOverlap="1">
            <wp:simplePos x="0" y="0"/>
            <wp:positionH relativeFrom="column">
              <wp:posOffset>4074160</wp:posOffset>
            </wp:positionH>
            <wp:positionV relativeFrom="paragraph">
              <wp:posOffset>172720</wp:posOffset>
            </wp:positionV>
            <wp:extent cx="1894205" cy="1080135"/>
            <wp:effectExtent l="0" t="0" r="0" b="5715"/>
            <wp:wrapNone/>
            <wp:docPr id="115"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114"/>
                    <pic:cNvPicPr>
                      <a:picLocks noChangeAspect="1"/>
                    </pic:cNvPicPr>
                  </pic:nvPicPr>
                  <pic:blipFill>
                    <a:blip r:embed="rId35" cstate="print">
                      <a:extLst>
                        <a:ext uri="{28A0092B-C50C-407E-A947-70E740481C1C}">
                          <a14:useLocalDpi xmlns:a14="http://schemas.microsoft.com/office/drawing/2010/main" val="0"/>
                        </a:ext>
                      </a:extLst>
                    </a:blip>
                    <a:srcRect l="313" r="313"/>
                    <a:stretch>
                      <a:fillRect/>
                    </a:stretch>
                  </pic:blipFill>
                  <pic:spPr>
                    <a:xfrm>
                      <a:off x="0" y="0"/>
                      <a:ext cx="1894205" cy="1080135"/>
                    </a:xfrm>
                    <a:prstGeom prst="rect">
                      <a:avLst/>
                    </a:prstGeom>
                  </pic:spPr>
                </pic:pic>
              </a:graphicData>
            </a:graphic>
          </wp:anchor>
        </w:drawing>
      </w:r>
      <w:r>
        <w:rPr>
          <w:rFonts w:hint="eastAsia"/>
          <w:sz w:val="28"/>
        </w:rPr>
        <w:t>　　</w:t>
      </w:r>
    </w:p>
    <w:tbl>
      <w:tblPr>
        <w:tblStyle w:val="8"/>
        <w:tblpPr w:leftFromText="180" w:rightFromText="180" w:vertAnchor="text" w:horzAnchor="page" w:tblpX="5625" w:tblpY="3650"/>
        <w:tblW w:w="4739"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51"/>
        <w:gridCol w:w="2688"/>
      </w:tblGrid>
      <w:tr w14:paraId="4CF196C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55A94A6C">
            <w:pPr>
              <w:widowControl/>
              <w:autoSpaceDE/>
              <w:autoSpaceDN/>
              <w:jc w:val="center"/>
              <w:rPr>
                <w:rFonts w:cs="宋体"/>
                <w:color w:val="000000"/>
                <w:lang w:val="en-US" w:eastAsia="zh-CN" w:bidi="ar-SA"/>
              </w:rPr>
            </w:pPr>
            <w:r>
              <w:rPr>
                <w:rFonts w:hint="eastAsia" w:cs="宋体"/>
                <w:color w:val="000000"/>
                <w:lang w:val="en-US" w:eastAsia="zh-CN" w:bidi="ar-SA"/>
              </w:rPr>
              <w:t>入力電流設定</w:t>
            </w:r>
          </w:p>
        </w:tc>
        <w:tc>
          <w:tcPr>
            <w:tcW w:w="2688" w:type="dxa"/>
            <w:shd w:val="clear" w:color="auto" w:fill="auto"/>
            <w:noWrap/>
            <w:vAlign w:val="center"/>
          </w:tcPr>
          <w:p w14:paraId="1D05C122">
            <w:pPr>
              <w:widowControl/>
              <w:autoSpaceDE/>
              <w:autoSpaceDN/>
              <w:jc w:val="center"/>
              <w:rPr>
                <w:rFonts w:cs="宋体"/>
                <w:color w:val="000000"/>
                <w:lang w:val="en-US" w:eastAsia="zh-CN" w:bidi="ar-SA"/>
              </w:rPr>
            </w:pPr>
            <w:r>
              <w:rPr>
                <w:rFonts w:hint="eastAsia" w:cs="宋体"/>
                <w:color w:val="000000"/>
                <w:lang w:val="en-US" w:eastAsia="zh-CN" w:bidi="ar-SA"/>
              </w:rPr>
              <w:t>DC最大出力電流値</w:t>
            </w:r>
          </w:p>
        </w:tc>
      </w:tr>
      <w:tr w14:paraId="2110159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0AF3878E">
            <w:pPr>
              <w:widowControl/>
              <w:autoSpaceDE/>
              <w:autoSpaceDN/>
              <w:jc w:val="center"/>
              <w:rPr>
                <w:rFonts w:cs="宋体"/>
                <w:color w:val="000000"/>
                <w:lang w:val="en-US" w:eastAsia="zh-CN" w:bidi="ar-SA"/>
              </w:rPr>
            </w:pPr>
            <w:r>
              <w:rPr>
                <w:rFonts w:hint="eastAsia" w:cs="宋体"/>
                <w:color w:val="000000"/>
                <w:lang w:val="en-US" w:eastAsia="zh-CN" w:bidi="ar-SA"/>
              </w:rPr>
              <w:t>60 A</w:t>
            </w:r>
          </w:p>
        </w:tc>
        <w:tc>
          <w:tcPr>
            <w:tcW w:w="2688" w:type="dxa"/>
            <w:shd w:val="clear" w:color="auto" w:fill="auto"/>
            <w:noWrap/>
            <w:vAlign w:val="center"/>
          </w:tcPr>
          <w:p w14:paraId="36BC0C74">
            <w:pPr>
              <w:widowControl/>
              <w:autoSpaceDE/>
              <w:autoSpaceDN/>
              <w:jc w:val="center"/>
              <w:rPr>
                <w:rFonts w:cs="宋体"/>
                <w:color w:val="000000"/>
                <w:lang w:val="en-US" w:eastAsia="zh-CN" w:bidi="ar-SA"/>
              </w:rPr>
            </w:pPr>
            <w:r>
              <w:rPr>
                <w:rFonts w:hint="eastAsia" w:cs="宋体"/>
                <w:color w:val="000000"/>
                <w:lang w:val="en-US" w:eastAsia="zh-CN" w:bidi="ar-SA"/>
              </w:rPr>
              <w:t>200A</w:t>
            </w:r>
          </w:p>
        </w:tc>
      </w:tr>
      <w:tr w14:paraId="5C75C26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322276FB">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50</w:t>
            </w:r>
            <w:r>
              <w:rPr>
                <w:rFonts w:hint="eastAsia" w:cs="宋体"/>
                <w:color w:val="000000"/>
                <w:lang w:val="en-US" w:eastAsia="zh-CN" w:bidi="ar-SA"/>
              </w:rPr>
              <w:t xml:space="preserve"> A</w:t>
            </w:r>
          </w:p>
        </w:tc>
        <w:tc>
          <w:tcPr>
            <w:tcW w:w="2688" w:type="dxa"/>
            <w:shd w:val="clear" w:color="auto" w:fill="auto"/>
            <w:noWrap/>
            <w:vAlign w:val="center"/>
          </w:tcPr>
          <w:p w14:paraId="66D3F66C">
            <w:pPr>
              <w:widowControl/>
              <w:autoSpaceDE/>
              <w:autoSpaceDN/>
              <w:jc w:val="center"/>
              <w:rPr>
                <w:rFonts w:cs="宋体"/>
                <w:color w:val="000000"/>
                <w:lang w:val="en-US" w:eastAsia="zh-CN" w:bidi="ar-SA"/>
              </w:rPr>
            </w:pPr>
            <w:r>
              <w:rPr>
                <w:rFonts w:hint="eastAsia" w:cs="宋体"/>
                <w:color w:val="000000"/>
                <w:lang w:val="en-US" w:eastAsia="zh-CN" w:bidi="ar-SA"/>
              </w:rPr>
              <w:t>200A</w:t>
            </w:r>
          </w:p>
        </w:tc>
      </w:tr>
      <w:tr w14:paraId="1A738E3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66E42B73">
            <w:pPr>
              <w:widowControl/>
              <w:autoSpaceDE/>
              <w:autoSpaceDN/>
              <w:jc w:val="center"/>
              <w:rPr>
                <w:rFonts w:cs="宋体"/>
                <w:color w:val="000000"/>
                <w:lang w:val="en-US" w:eastAsia="zh-CN" w:bidi="ar-SA"/>
              </w:rPr>
            </w:pPr>
            <w:r>
              <w:rPr>
                <w:rFonts w:hint="eastAsia" w:cs="宋体"/>
                <w:color w:val="000000"/>
                <w:lang w:val="en-US" w:eastAsia="zh-CN" w:bidi="ar-SA"/>
              </w:rPr>
              <w:t>40 A</w:t>
            </w:r>
          </w:p>
        </w:tc>
        <w:tc>
          <w:tcPr>
            <w:tcW w:w="2688" w:type="dxa"/>
            <w:shd w:val="clear" w:color="auto" w:fill="auto"/>
            <w:noWrap/>
            <w:vAlign w:val="center"/>
          </w:tcPr>
          <w:p w14:paraId="3239391E">
            <w:pPr>
              <w:widowControl/>
              <w:autoSpaceDE/>
              <w:autoSpaceDN/>
              <w:jc w:val="center"/>
              <w:rPr>
                <w:rFonts w:cs="宋体"/>
                <w:color w:val="000000"/>
                <w:lang w:val="en-US" w:eastAsia="zh-CN" w:bidi="ar-SA"/>
              </w:rPr>
            </w:pPr>
            <w:r>
              <w:rPr>
                <w:rFonts w:hint="eastAsia" w:cs="宋体"/>
                <w:color w:val="000000"/>
                <w:lang w:val="en-US" w:eastAsia="zh-CN" w:bidi="ar-SA"/>
              </w:rPr>
              <w:t>200A</w:t>
            </w:r>
          </w:p>
        </w:tc>
      </w:tr>
      <w:tr w14:paraId="7314722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1DBA5370">
            <w:pPr>
              <w:widowControl/>
              <w:autoSpaceDE/>
              <w:autoSpaceDN/>
              <w:jc w:val="center"/>
              <w:rPr>
                <w:rFonts w:cs="宋体"/>
                <w:color w:val="000000"/>
                <w:lang w:val="en-US" w:eastAsia="zh-CN" w:bidi="ar-SA"/>
              </w:rPr>
            </w:pPr>
            <w:r>
              <w:rPr>
                <w:rFonts w:hint="eastAsia" w:cs="宋体"/>
                <w:color w:val="000000"/>
                <w:lang w:val="en-US" w:eastAsia="zh-CN" w:bidi="ar-SA"/>
              </w:rPr>
              <w:t>30 A</w:t>
            </w:r>
          </w:p>
        </w:tc>
        <w:tc>
          <w:tcPr>
            <w:tcW w:w="2688" w:type="dxa"/>
            <w:shd w:val="clear" w:color="auto" w:fill="auto"/>
            <w:noWrap/>
            <w:vAlign w:val="center"/>
          </w:tcPr>
          <w:p w14:paraId="2ADDDDE4">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200</w:t>
            </w:r>
            <w:r>
              <w:rPr>
                <w:rFonts w:hint="eastAsia" w:cs="宋体"/>
                <w:color w:val="000000"/>
                <w:lang w:val="en-US" w:eastAsia="zh-CN" w:bidi="ar-SA"/>
              </w:rPr>
              <w:t>A</w:t>
            </w:r>
          </w:p>
        </w:tc>
      </w:tr>
      <w:tr w14:paraId="6F01999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5" w:hRule="atLeast"/>
        </w:trPr>
        <w:tc>
          <w:tcPr>
            <w:tcW w:w="2051" w:type="dxa"/>
            <w:shd w:val="clear" w:color="auto" w:fill="auto"/>
            <w:noWrap/>
            <w:vAlign w:val="center"/>
          </w:tcPr>
          <w:p w14:paraId="12FBDB86">
            <w:pPr>
              <w:widowControl/>
              <w:autoSpaceDE/>
              <w:autoSpaceDN/>
              <w:jc w:val="center"/>
              <w:rPr>
                <w:rFonts w:cs="宋体"/>
                <w:color w:val="000000"/>
                <w:lang w:val="en-US" w:eastAsia="zh-CN" w:bidi="ar-SA"/>
              </w:rPr>
            </w:pPr>
            <w:r>
              <w:rPr>
                <w:rFonts w:hint="eastAsia" w:cs="宋体"/>
                <w:color w:val="000000"/>
                <w:lang w:val="en-US" w:eastAsia="zh-CN" w:bidi="ar-SA"/>
              </w:rPr>
              <w:t>20 A</w:t>
            </w:r>
          </w:p>
        </w:tc>
        <w:tc>
          <w:tcPr>
            <w:tcW w:w="2688" w:type="dxa"/>
            <w:shd w:val="clear" w:color="auto" w:fill="auto"/>
            <w:noWrap/>
            <w:vAlign w:val="center"/>
          </w:tcPr>
          <w:p w14:paraId="0933BD90">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200</w:t>
            </w:r>
            <w:r>
              <w:rPr>
                <w:rFonts w:hint="eastAsia" w:cs="宋体"/>
                <w:color w:val="000000"/>
                <w:lang w:val="en-US" w:eastAsia="zh-CN" w:bidi="ar-SA"/>
              </w:rPr>
              <w:t>A</w:t>
            </w:r>
          </w:p>
        </w:tc>
      </w:tr>
    </w:tbl>
    <w:p w14:paraId="0AFEEAA3">
      <w:pPr>
        <w:tabs>
          <w:tab w:val="left" w:pos="1070"/>
        </w:tabs>
        <w:spacing w:before="64"/>
        <w:ind w:left="478"/>
        <w:rPr>
          <w:sz w:val="28"/>
          <w:lang w:val="en-US"/>
        </w:rPr>
      </w:pPr>
      <w:r>
        <mc:AlternateContent>
          <mc:Choice Requires="wps">
            <w:drawing>
              <wp:anchor distT="0" distB="0" distL="114300" distR="114300" simplePos="0" relativeHeight="251740160" behindDoc="1" locked="0" layoutInCell="1" allowOverlap="1">
                <wp:simplePos x="0" y="0"/>
                <wp:positionH relativeFrom="page">
                  <wp:posOffset>3237865</wp:posOffset>
                </wp:positionH>
                <wp:positionV relativeFrom="paragraph">
                  <wp:posOffset>216535</wp:posOffset>
                </wp:positionV>
                <wp:extent cx="671195" cy="509270"/>
                <wp:effectExtent l="0" t="0" r="14605" b="24130"/>
                <wp:wrapTight wrapText="bothSides">
                  <wp:wrapPolygon>
                    <wp:start x="12404" y="21600"/>
                    <wp:lineTo x="21600" y="11904"/>
                    <wp:lineTo x="21600" y="9480"/>
                    <wp:lineTo x="13630" y="-215"/>
                    <wp:lineTo x="13017" y="-215"/>
                    <wp:lineTo x="9339" y="-215"/>
                    <wp:lineTo x="143" y="3824"/>
                    <wp:lineTo x="143" y="16752"/>
                    <wp:lineTo x="9339" y="21600"/>
                    <wp:lineTo x="12404" y="21600"/>
                  </wp:wrapPolygon>
                </wp:wrapTight>
                <wp:docPr id="825020732" name="Freeform 192"/>
                <wp:cNvGraphicFramePr/>
                <a:graphic xmlns:a="http://schemas.openxmlformats.org/drawingml/2006/main">
                  <a:graphicData uri="http://schemas.microsoft.com/office/word/2010/wordprocessingShape">
                    <wps:wsp>
                      <wps:cNvSpPr/>
                      <wps:spPr bwMode="auto">
                        <a:xfrm rot="10800000">
                          <a:off x="0" y="0"/>
                          <a:ext cx="671195"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54.95pt;margin-top:17.05pt;height:40.1pt;width:52.85pt;mso-position-horizontal-relative:page;mso-wrap-distance-left:9pt;mso-wrap-distance-right:9pt;rotation:11796480f;z-index:-251576320;mso-width-relative:page;mso-height-relative:page;" fillcolor="#FFFFFF [3201]" filled="t" stroked="t" coordsize="720,1016" wrapcoords="12404 21600 21600 11904 21600 9480 13630 -215 13017 -215 9339 -215 143 3824 143 16752 9339 21600 12404 21600" o:gfxdata="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" path="m360,0l360,253,0,253,0,761,360,761,360,1015,720,507,360,0xe">
                <v:path o:connectlocs="335597,865658;335597,992475;0,992475;0,1247110;335597,1247110;335597,1374427;671195,1119792;335597,865658" o:connectangles="0,0,0,0,0,0,0,0"/>
                <v:fill on="t" focussize="0,0"/>
                <v:stroke weight="2pt" color="#000000 [3200]" joinstyle="round"/>
                <v:imagedata o:title=""/>
                <o:lock v:ext="edit" aspectratio="f"/>
                <w10:wrap type="tight"/>
              </v:shape>
            </w:pict>
          </mc:Fallback>
        </mc:AlternateContent>
      </w:r>
      <w:r>
        <mc:AlternateContent>
          <mc:Choice Requires="wps">
            <w:drawing>
              <wp:anchor distT="0" distB="0" distL="114300" distR="114300" simplePos="0" relativeHeight="251726848" behindDoc="0" locked="0" layoutInCell="1" allowOverlap="1">
                <wp:simplePos x="0" y="0"/>
                <wp:positionH relativeFrom="column">
                  <wp:posOffset>-1631950</wp:posOffset>
                </wp:positionH>
                <wp:positionV relativeFrom="paragraph">
                  <wp:posOffset>167005</wp:posOffset>
                </wp:positionV>
                <wp:extent cx="412750" cy="419100"/>
                <wp:effectExtent l="25400" t="6350" r="28575" b="12700"/>
                <wp:wrapNone/>
                <wp:docPr id="2062852566" name="AutoShape 469"/>
                <wp:cNvGraphicFramePr/>
                <a:graphic xmlns:a="http://schemas.openxmlformats.org/drawingml/2006/main">
                  <a:graphicData uri="http://schemas.microsoft.com/office/word/2010/wordprocessingShape">
                    <wps:wsp>
                      <wps:cNvSpPr>
                        <a:spLocks noChangeArrowheads="1"/>
                      </wps:cNvSpPr>
                      <wps:spPr bwMode="auto">
                        <a:xfrm>
                          <a:off x="0" y="0"/>
                          <a:ext cx="412750" cy="419100"/>
                        </a:xfrm>
                        <a:prstGeom prst="downArrow">
                          <a:avLst>
                            <a:gd name="adj1" fmla="val 50000"/>
                            <a:gd name="adj2" fmla="val 25385"/>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9" o:spid="_x0000_s1026" o:spt="67" type="#_x0000_t67" style="position:absolute;left:0pt;margin-left:-128.5pt;margin-top:13.15pt;height:33pt;width:32.5pt;z-index:251726848;mso-width-relative:page;mso-height-relative:page;" fillcolor="#FFFFFF" filled="t" stroked="t" coordsize="21600,21600" o:gfxdata="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mUtfm2AAAAAsBAAAP&#10;AAAAAAAAAAEAIAAAACIAAABkcnMvZG93bnJldi54bWxQSwECFAAUAAAACACHTuJADzWyllECAADU&#10;BAAADgAAAAAAAAABACAAAAAnAQAAZHJzL2Uyb0RvYy54bWxQSwUGAAAAAAYABgBZAQAA6gUAAAAA&#10;" adj="16200,5400">
                <v:fill on="t" focussize="0,0"/>
                <v:stroke color="#000000" miterlimit="8" joinstyle="miter"/>
                <v:imagedata o:title=""/>
                <o:lock v:ext="edit" aspectratio="f"/>
                <v:textbox style="layout-flow:vertical-ideographic;"/>
              </v:shape>
            </w:pict>
          </mc:Fallback>
        </mc:AlternateContent>
      </w:r>
      <w:r>
        <w:rPr>
          <w:sz w:val="28"/>
        </w:rPr>
        <mc:AlternateContent>
          <mc:Choice Requires="wps">
            <w:drawing>
              <wp:anchor distT="0" distB="0" distL="114300" distR="114300" simplePos="0" relativeHeight="251725824" behindDoc="0" locked="0" layoutInCell="1" allowOverlap="1">
                <wp:simplePos x="0" y="0"/>
                <wp:positionH relativeFrom="column">
                  <wp:posOffset>-5468620</wp:posOffset>
                </wp:positionH>
                <wp:positionV relativeFrom="paragraph">
                  <wp:posOffset>116205</wp:posOffset>
                </wp:positionV>
                <wp:extent cx="381000" cy="469900"/>
                <wp:effectExtent l="27305" t="12700" r="29845" b="12700"/>
                <wp:wrapNone/>
                <wp:docPr id="2000539708" name="AutoShape 462"/>
                <wp:cNvGraphicFramePr/>
                <a:graphic xmlns:a="http://schemas.openxmlformats.org/drawingml/2006/main">
                  <a:graphicData uri="http://schemas.microsoft.com/office/word/2010/wordprocessingShape">
                    <wps:wsp>
                      <wps:cNvSpPr>
                        <a:spLocks noChangeArrowheads="1"/>
                      </wps:cNvSpPr>
                      <wps:spPr bwMode="auto">
                        <a:xfrm>
                          <a:off x="0" y="0"/>
                          <a:ext cx="381000" cy="469900"/>
                        </a:xfrm>
                        <a:prstGeom prst="downArrow">
                          <a:avLst>
                            <a:gd name="adj1" fmla="val 50000"/>
                            <a:gd name="adj2" fmla="val 30833"/>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2" o:spid="_x0000_s1026" o:spt="67" type="#_x0000_t67" style="position:absolute;left:0pt;margin-left:-430.6pt;margin-top:9.15pt;height:37pt;width:30pt;z-index:251725824;mso-width-relative:page;mso-height-relative:page;" fillcolor="#FFFFFF" filled="t" stroked="t" coordsize="21600,21600" o:gfxdata="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zdH6tkAAAALAQAA&#10;DwAAAAAAAAABACAAAAAiAAAAZHJzL2Rvd25yZXYueG1sUEsBAhQAFAAAAAgAh07iQMeQgZxRAgAA&#10;1AQAAA4AAAAAAAAAAQAgAAAAKAEAAGRycy9lMm9Eb2MueG1sUEsFBgAAAAAGAAYAWQEAAOsFAAAA&#10;AA==&#10;" adj="16201,5400">
                <v:fill on="t" focussize="0,0"/>
                <v:stroke color="#000000" miterlimit="8" joinstyle="miter"/>
                <v:imagedata o:title=""/>
                <o:lock v:ext="edit" aspectratio="f"/>
                <v:textbox style="layout-flow:vertical-ideographic;"/>
              </v:shape>
            </w:pict>
          </mc:Fallback>
        </mc:AlternateContent>
      </w:r>
    </w:p>
    <w:p w14:paraId="56DFFDF0">
      <w:pPr>
        <w:spacing w:line="440" w:lineRule="exact"/>
        <w:ind w:left="1200"/>
        <w:rPr>
          <w:rFonts w:eastAsiaTheme="minorEastAsia"/>
          <w:sz w:val="40"/>
        </w:rPr>
      </w:pPr>
      <w:r>
        <w:rPr>
          <w:rFonts w:hint="eastAsia"/>
          <w:sz w:val="28"/>
          <w:lang w:val="en-US"/>
        </w:rPr>
        <w:t>　　　　　　　　</w:t>
      </w:r>
    </w:p>
    <w:p w14:paraId="3A571D31">
      <w:pPr>
        <w:spacing w:before="34" w:line="635" w:lineRule="exact"/>
        <w:ind w:left="554"/>
        <w:rPr>
          <w:rFonts w:eastAsia="MS Mincho"/>
          <w:sz w:val="40"/>
          <w:lang w:val="en-US"/>
        </w:rPr>
      </w:pPr>
    </w:p>
    <w:p w14:paraId="345622D1">
      <w:pPr>
        <w:spacing w:before="34" w:line="635" w:lineRule="exact"/>
        <w:ind w:left="554"/>
        <w:rPr>
          <w:rFonts w:eastAsia="MS Mincho"/>
          <w:sz w:val="40"/>
          <w:lang w:val="en-US"/>
        </w:rPr>
      </w:pPr>
      <w:r>
        <w:rPr>
          <w:sz w:val="28"/>
        </w:rPr>
        <mc:AlternateContent>
          <mc:Choice Requires="wps">
            <w:drawing>
              <wp:anchor distT="45720" distB="45720" distL="114300" distR="114300" simplePos="0" relativeHeight="251741184" behindDoc="0" locked="0" layoutInCell="1" allowOverlap="1">
                <wp:simplePos x="0" y="0"/>
                <wp:positionH relativeFrom="column">
                  <wp:posOffset>3713480</wp:posOffset>
                </wp:positionH>
                <wp:positionV relativeFrom="paragraph">
                  <wp:posOffset>20955</wp:posOffset>
                </wp:positionV>
                <wp:extent cx="2700020" cy="612140"/>
                <wp:effectExtent l="4445" t="4445" r="19685" b="12065"/>
                <wp:wrapSquare wrapText="bothSides"/>
                <wp:docPr id="612594404"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0A8F2E89">
                            <w:pPr>
                              <w:spacing w:line="200" w:lineRule="exact"/>
                              <w:rPr>
                                <w:sz w:val="16"/>
                                <w:szCs w:val="16"/>
                              </w:rPr>
                            </w:pPr>
                            <w:r>
                              <w:rPr>
                                <w:rFonts w:hint="eastAsia"/>
                                <w:sz w:val="16"/>
                                <w:szCs w:val="16"/>
                              </w:rPr>
                              <w:t>＊供給電流可能な数字を選択して、決定する</w:t>
                            </w:r>
                          </w:p>
                          <w:p w14:paraId="31F8E2EF">
                            <w:pPr>
                              <w:spacing w:line="200" w:lineRule="exact"/>
                              <w:rPr>
                                <w:b/>
                                <w:bCs/>
                                <w:sz w:val="16"/>
                                <w:szCs w:val="16"/>
                              </w:rPr>
                            </w:pPr>
                            <w:r>
                              <w:rPr>
                                <w:rFonts w:hint="eastAsia"/>
                                <w:b/>
                                <w:bCs/>
                                <w:sz w:val="16"/>
                                <w:szCs w:val="16"/>
                              </w:rPr>
                              <w:t>操作方法：</w:t>
                            </w:r>
                          </w:p>
                          <w:p w14:paraId="3426C843">
                            <w:pPr>
                              <w:spacing w:line="180" w:lineRule="exact"/>
                              <w:rPr>
                                <w:sz w:val="16"/>
                                <w:szCs w:val="16"/>
                              </w:rPr>
                            </w:pPr>
                            <w:r>
                              <w:rPr>
                                <w:rFonts w:hint="eastAsia"/>
                                <w:sz w:val="16"/>
                                <w:szCs w:val="16"/>
                              </w:rPr>
                              <w:t>停止ボタン短押＝選択;停止ボタン長押（2秒以上）＝決定</w:t>
                            </w:r>
                          </w:p>
                          <w:p w14:paraId="4EDD7939">
                            <w:pPr>
                              <w:spacing w:line="200" w:lineRule="exact"/>
                              <w:rPr>
                                <w:sz w:val="16"/>
                                <w:szCs w:val="16"/>
                              </w:rPr>
                            </w:pP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92.4pt;margin-top:1.65pt;height:48.2pt;width:212.6pt;mso-wrap-distance-bottom:3.6pt;mso-wrap-distance-left:9pt;mso-wrap-distance-right:9pt;mso-wrap-distance-top:3.6pt;z-index:251741184;mso-width-relative:page;mso-height-relative:page;" fillcolor="#FFFFFF" filled="t" stroked="t" coordsize="21600,21600" o:gfxdata="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HTaOEjYAAAACQEAAA8AAAAAAAAAAQAgAAAAIgAAAGRycy9kb3du&#10;cmV2LnhtbFBLAQIUABQAAAAIAIdO4kAWiivFOAIAAJAEAAAOAAAAAAAAAAEAIAAAACcBAABkcnMv&#10;ZTJvRG9jLnhtbFBLBQYAAAAABgAGAFkBAADRBQAAAAA=&#10;">
                <v:fill on="t" focussize="0,0"/>
                <v:stroke color="#000000" miterlimit="8" joinstyle="miter"/>
                <v:imagedata o:title=""/>
                <o:lock v:ext="edit" aspectratio="f"/>
                <v:textbox>
                  <w:txbxContent>
                    <w:p w14:paraId="0A8F2E89">
                      <w:pPr>
                        <w:spacing w:line="200" w:lineRule="exact"/>
                        <w:rPr>
                          <w:sz w:val="16"/>
                          <w:szCs w:val="16"/>
                        </w:rPr>
                      </w:pPr>
                      <w:r>
                        <w:rPr>
                          <w:rFonts w:hint="eastAsia"/>
                          <w:sz w:val="16"/>
                          <w:szCs w:val="16"/>
                        </w:rPr>
                        <w:t>＊供給電流可能な数字を選択して、決定する</w:t>
                      </w:r>
                    </w:p>
                    <w:p w14:paraId="31F8E2EF">
                      <w:pPr>
                        <w:spacing w:line="200" w:lineRule="exact"/>
                        <w:rPr>
                          <w:b/>
                          <w:bCs/>
                          <w:sz w:val="16"/>
                          <w:szCs w:val="16"/>
                        </w:rPr>
                      </w:pPr>
                      <w:r>
                        <w:rPr>
                          <w:rFonts w:hint="eastAsia"/>
                          <w:b/>
                          <w:bCs/>
                          <w:sz w:val="16"/>
                          <w:szCs w:val="16"/>
                        </w:rPr>
                        <w:t>操作方法：</w:t>
                      </w:r>
                    </w:p>
                    <w:p w14:paraId="3426C843">
                      <w:pPr>
                        <w:spacing w:line="180" w:lineRule="exact"/>
                        <w:rPr>
                          <w:sz w:val="16"/>
                          <w:szCs w:val="16"/>
                        </w:rPr>
                      </w:pPr>
                      <w:r>
                        <w:rPr>
                          <w:rFonts w:hint="eastAsia"/>
                          <w:sz w:val="16"/>
                          <w:szCs w:val="16"/>
                        </w:rPr>
                        <w:t>停止ボタン短押＝選択;停止ボタン長押（2秒以上）＝決定</w:t>
                      </w:r>
                    </w:p>
                    <w:p w14:paraId="4EDD7939">
                      <w:pPr>
                        <w:spacing w:line="200" w:lineRule="exact"/>
                        <w:rPr>
                          <w:sz w:val="16"/>
                          <w:szCs w:val="16"/>
                        </w:rPr>
                      </w:pPr>
                    </w:p>
                  </w:txbxContent>
                </v:textbox>
                <w10:wrap type="square"/>
              </v:shape>
            </w:pict>
          </mc:Fallback>
        </mc:AlternateContent>
      </w:r>
      <w:r>
        <w:rPr>
          <w:sz w:val="28"/>
        </w:rPr>
        <mc:AlternateContent>
          <mc:Choice Requires="wps">
            <w:drawing>
              <wp:anchor distT="45720" distB="45720" distL="114300" distR="114300" simplePos="0" relativeHeight="251746304" behindDoc="0" locked="0" layoutInCell="1" allowOverlap="1">
                <wp:simplePos x="0" y="0"/>
                <wp:positionH relativeFrom="column">
                  <wp:posOffset>395605</wp:posOffset>
                </wp:positionH>
                <wp:positionV relativeFrom="paragraph">
                  <wp:posOffset>38735</wp:posOffset>
                </wp:positionV>
                <wp:extent cx="2700020" cy="612140"/>
                <wp:effectExtent l="4445" t="4445" r="19685" b="12065"/>
                <wp:wrapNone/>
                <wp:docPr id="1812844014"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49418479">
                            <w:pPr>
                              <w:spacing w:line="200" w:lineRule="exact"/>
                              <w:rPr>
                                <w:sz w:val="16"/>
                                <w:szCs w:val="16"/>
                              </w:rPr>
                            </w:pPr>
                            <w:r>
                              <w:rPr>
                                <w:rFonts w:hint="eastAsia"/>
                                <w:sz w:val="16"/>
                                <w:szCs w:val="16"/>
                              </w:rPr>
                              <w:t>＊設定した供給電流値を表示</w:t>
                            </w:r>
                          </w:p>
                          <w:p w14:paraId="7183DF89">
                            <w:pPr>
                              <w:spacing w:line="200" w:lineRule="exact"/>
                              <w:rPr>
                                <w:sz w:val="16"/>
                                <w:szCs w:val="16"/>
                              </w:rPr>
                            </w:pPr>
                            <w:r>
                              <w:rPr>
                                <w:rFonts w:hint="eastAsia"/>
                                <w:sz w:val="16"/>
                                <w:szCs w:val="16"/>
                              </w:rPr>
                              <w:t>停止ボタン長押しして、待機中画面に戻る</w:t>
                            </w:r>
                          </w:p>
                          <w:p w14:paraId="6B2372D8">
                            <w:pPr>
                              <w:spacing w:line="200" w:lineRule="exact"/>
                              <w:rPr>
                                <w:sz w:val="16"/>
                                <w:szCs w:val="16"/>
                              </w:rPr>
                            </w:pPr>
                            <w:r>
                              <w:rPr>
                                <w:rFonts w:hint="eastAsia"/>
                                <w:sz w:val="16"/>
                                <w:szCs w:val="16"/>
                              </w:rPr>
                              <w:t>入力電流設置完了になります。</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31.15pt;margin-top:3.05pt;height:48.2pt;width:212.6pt;z-index:251746304;mso-width-relative:page;mso-height-relative:page;" fillcolor="#FFFFFF" filled="t" stroked="t" coordsize="21600,21600" o:gfxdata="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M2Kse2AAAAAgBAAAPAAAAAAAAAAEAIAAAACIAAABkcnMvZG93&#10;bnJldi54bWxQSwECFAAUAAAACACHTuJAlP77pDkCAACRBAAADgAAAAAAAAABACAAAAAnAQAAZHJz&#10;L2Uyb0RvYy54bWxQSwUGAAAAAAYABgBZAQAA0gUAAAAA&#10;">
                <v:fill on="t" focussize="0,0"/>
                <v:stroke color="#000000" miterlimit="8" joinstyle="miter"/>
                <v:imagedata o:title=""/>
                <o:lock v:ext="edit" aspectratio="f"/>
                <v:textbox>
                  <w:txbxContent>
                    <w:p w14:paraId="49418479">
                      <w:pPr>
                        <w:spacing w:line="200" w:lineRule="exact"/>
                        <w:rPr>
                          <w:sz w:val="16"/>
                          <w:szCs w:val="16"/>
                        </w:rPr>
                      </w:pPr>
                      <w:r>
                        <w:rPr>
                          <w:rFonts w:hint="eastAsia"/>
                          <w:sz w:val="16"/>
                          <w:szCs w:val="16"/>
                        </w:rPr>
                        <w:t>＊設定した供給電流値を表示</w:t>
                      </w:r>
                    </w:p>
                    <w:p w14:paraId="7183DF89">
                      <w:pPr>
                        <w:spacing w:line="200" w:lineRule="exact"/>
                        <w:rPr>
                          <w:sz w:val="16"/>
                          <w:szCs w:val="16"/>
                        </w:rPr>
                      </w:pPr>
                      <w:r>
                        <w:rPr>
                          <w:rFonts w:hint="eastAsia"/>
                          <w:sz w:val="16"/>
                          <w:szCs w:val="16"/>
                        </w:rPr>
                        <w:t>停止ボタン長押しして、待機中画面に戻る</w:t>
                      </w:r>
                    </w:p>
                    <w:p w14:paraId="6B2372D8">
                      <w:pPr>
                        <w:spacing w:line="200" w:lineRule="exact"/>
                        <w:rPr>
                          <w:sz w:val="16"/>
                          <w:szCs w:val="16"/>
                        </w:rPr>
                      </w:pPr>
                      <w:r>
                        <w:rPr>
                          <w:rFonts w:hint="eastAsia"/>
                          <w:sz w:val="16"/>
                          <w:szCs w:val="16"/>
                        </w:rPr>
                        <w:t>入力電流設置完了になります。</w:t>
                      </w:r>
                    </w:p>
                  </w:txbxContent>
                </v:textbox>
              </v:shape>
            </w:pict>
          </mc:Fallback>
        </mc:AlternateContent>
      </w:r>
    </w:p>
    <w:p w14:paraId="14113530">
      <w:pPr>
        <w:spacing w:before="34" w:line="635" w:lineRule="exact"/>
        <w:ind w:left="554"/>
        <w:rPr>
          <w:rFonts w:eastAsia="MS Mincho"/>
          <w:sz w:val="40"/>
          <w:lang w:val="en-US"/>
        </w:rPr>
      </w:pPr>
      <w:r>
        <mc:AlternateContent>
          <mc:Choice Requires="wps">
            <w:drawing>
              <wp:anchor distT="45720" distB="45720" distL="114300" distR="114300" simplePos="0" relativeHeight="251745280" behindDoc="1" locked="0" layoutInCell="1" allowOverlap="1">
                <wp:simplePos x="0" y="0"/>
                <wp:positionH relativeFrom="column">
                  <wp:posOffset>418465</wp:posOffset>
                </wp:positionH>
                <wp:positionV relativeFrom="paragraph">
                  <wp:posOffset>412115</wp:posOffset>
                </wp:positionV>
                <wp:extent cx="422275" cy="438150"/>
                <wp:effectExtent l="0" t="0" r="0" b="3175"/>
                <wp:wrapThrough wrapText="bothSides">
                  <wp:wrapPolygon>
                    <wp:start x="4677" y="2254"/>
                    <wp:lineTo x="16923" y="2254"/>
                    <wp:lineTo x="16923" y="19346"/>
                    <wp:lineTo x="4677" y="19346"/>
                    <wp:lineTo x="4677" y="2254"/>
                  </wp:wrapPolygon>
                </wp:wrapThrough>
                <wp:docPr id="768745449"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5300ECA7">
                            <w:pPr>
                              <w:rPr>
                                <w:sz w:val="28"/>
                                <w:szCs w:val="28"/>
                              </w:rPr>
                            </w:pPr>
                            <w:r>
                              <w:rPr>
                                <w:rFonts w:hint="eastAsia"/>
                                <w:sz w:val="28"/>
                                <w:szCs w:val="28"/>
                              </w:rPr>
                              <w:t>⑤</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32.95pt;margin-top:32.45pt;height:34.5pt;width:33.25pt;mso-wrap-distance-left:9pt;mso-wrap-distance-right:9pt;z-index:-251571200;mso-width-relative:page;mso-height-relative:margin;mso-height-percent:200;" filled="f" stroked="f" coordsize="21600,21600" wrapcoords="4677 2254 16923 2254 16923 19346 4677 19346 4677 2254" o:gfxdata="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Jxxd91gAAAAkBAAAPAAAAAAAAAAEAIAAA&#10;ACIAAABkcnMvZG93bnJldi54bWxQSwECFAAUAAAACACHTuJAAW+FCQ4CAAAdBAAADgAAAAAAAAAB&#10;ACAAAAAlAQAAZHJzL2Uyb0RvYy54bWxQSwUGAAAAAAYABgBZAQAApQUAAAAA&#10;">
                <v:fill on="f" focussize="0,0"/>
                <v:stroke on="f"/>
                <v:imagedata o:title=""/>
                <o:lock v:ext="edit" aspectratio="f"/>
                <v:textbox style="mso-fit-shape-to-text:t;">
                  <w:txbxContent>
                    <w:p w14:paraId="5300ECA7">
                      <w:pPr>
                        <w:rPr>
                          <w:sz w:val="28"/>
                          <w:szCs w:val="28"/>
                        </w:rPr>
                      </w:pPr>
                      <w:r>
                        <w:rPr>
                          <w:rFonts w:hint="eastAsia"/>
                          <w:sz w:val="28"/>
                          <w:szCs w:val="28"/>
                        </w:rPr>
                        <w:t>⑤</w:t>
                      </w:r>
                    </w:p>
                  </w:txbxContent>
                </v:textbox>
                <w10:wrap type="through"/>
              </v:shape>
            </w:pict>
          </mc:Fallback>
        </mc:AlternateContent>
      </w:r>
      <w:r>
        <mc:AlternateContent>
          <mc:Choice Requires="wps">
            <w:drawing>
              <wp:anchor distT="0" distB="0" distL="114300" distR="114300" simplePos="0" relativeHeight="251744256" behindDoc="0" locked="0" layoutInCell="1" allowOverlap="1">
                <wp:simplePos x="0" y="0"/>
                <wp:positionH relativeFrom="page">
                  <wp:posOffset>1532255</wp:posOffset>
                </wp:positionH>
                <wp:positionV relativeFrom="paragraph">
                  <wp:posOffset>285750</wp:posOffset>
                </wp:positionV>
                <wp:extent cx="439420" cy="509270"/>
                <wp:effectExtent l="3175" t="0" r="1905" b="20955"/>
                <wp:wrapNone/>
                <wp:docPr id="1767129709" name="Freeform 192"/>
                <wp:cNvGraphicFramePr/>
                <a:graphic xmlns:a="http://schemas.openxmlformats.org/drawingml/2006/main">
                  <a:graphicData uri="http://schemas.microsoft.com/office/word/2010/wordprocessingShape">
                    <wps:wsp>
                      <wps:cNvSpPr/>
                      <wps:spPr bwMode="auto">
                        <a:xfrm rot="5400000">
                          <a:off x="0" y="0"/>
                          <a:ext cx="439420"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120.65pt;margin-top:22.5pt;height:40.1pt;width:34.6pt;mso-position-horizontal-relative:page;rotation:5898240f;z-index:251744256;mso-width-relative:page;mso-height-relative:page;" fillcolor="#FFFFFF" filled="t" stroked="t" coordsize="720,1016" o:gfxdata="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" path="m360,0l360,253,0,253,0,761,360,761,360,1015,720,507,360,0xe">
                <v:path o:connectlocs="219710,865658;219710,992475;0,992475;0,1247110;219710,1247110;219710,1374427;439420,1119792;219710,865658" o:connectangles="0,0,0,0,0,0,0,0"/>
                <v:fill on="t" focussize="0,0"/>
                <v:stroke weight="2pt" color="#000000" joinstyle="round"/>
                <v:imagedata o:title=""/>
                <o:lock v:ext="edit" aspectratio="f"/>
              </v:shape>
            </w:pict>
          </mc:Fallback>
        </mc:AlternateContent>
      </w:r>
      <w:r>
        <mc:AlternateContent>
          <mc:Choice Requires="wps">
            <w:drawing>
              <wp:anchor distT="45720" distB="45720" distL="114300" distR="114300" simplePos="0" relativeHeight="251747328" behindDoc="0" locked="0" layoutInCell="1" allowOverlap="1">
                <wp:simplePos x="0" y="0"/>
                <wp:positionH relativeFrom="column">
                  <wp:posOffset>3919855</wp:posOffset>
                </wp:positionH>
                <wp:positionV relativeFrom="paragraph">
                  <wp:posOffset>345440</wp:posOffset>
                </wp:positionV>
                <wp:extent cx="2085340" cy="438150"/>
                <wp:effectExtent l="0" t="0" r="0" b="0"/>
                <wp:wrapSquare wrapText="bothSides"/>
                <wp:docPr id="811619274"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2085340" cy="438150"/>
                        </a:xfrm>
                        <a:prstGeom prst="rect">
                          <a:avLst/>
                        </a:prstGeom>
                        <a:noFill/>
                        <a:ln>
                          <a:noFill/>
                        </a:ln>
                      </wps:spPr>
                      <wps:txbx>
                        <w:txbxContent>
                          <w:p w14:paraId="2F2FD0AE">
                            <w:r>
                              <w:rPr>
                                <w:rFonts w:hint="eastAsia"/>
                              </w:rPr>
                              <w:t>入力電流と出力電流値対照表</w:t>
                            </w:r>
                          </w:p>
                        </w:txbxContent>
                      </wps:txbx>
                      <wps:bodyPr rot="0" vert="horz" wrap="square" lIns="91440" tIns="45720" rIns="91440" bIns="45720" anchor="t" anchorCtr="0" upright="1">
                        <a:spAutoFit/>
                      </wps:bodyPr>
                    </wps:wsp>
                  </a:graphicData>
                </a:graphic>
              </wp:anchor>
            </w:drawing>
          </mc:Choice>
          <mc:Fallback>
            <w:pict>
              <v:shape id="Text Box 457" o:spid="_x0000_s1026" o:spt="202" type="#_x0000_t202" style="position:absolute;left:0pt;margin-left:308.65pt;margin-top:27.2pt;height:34.5pt;width:164.2pt;mso-wrap-distance-bottom:3.6pt;mso-wrap-distance-left:9pt;mso-wrap-distance-right:9pt;mso-wrap-distance-top:3.6pt;z-index:251747328;mso-width-relative:page;mso-height-relative:page;" filled="f" stroked="f" coordsize="21600,21600" o:gfxdata="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Pq7y3NgAAAAKAQAADwAAAAAAAAABACAA&#10;AAAiAAAAZHJzL2Rvd25yZXYueG1sUEsBAhQAFAAAAAgAh07iQJWJK74NAgAAHgQAAA4AAAAAAAAA&#10;AQAgAAAAJwEAAGRycy9lMm9Eb2MueG1sUEsFBgAAAAAGAAYAWQEAAKYFAAAAAA==&#10;">
                <v:fill on="f" focussize="0,0"/>
                <v:stroke on="f"/>
                <v:imagedata o:title=""/>
                <o:lock v:ext="edit" aspectratio="f"/>
                <v:textbox style="mso-fit-shape-to-text:t;">
                  <w:txbxContent>
                    <w:p w14:paraId="2F2FD0AE">
                      <w:r>
                        <w:rPr>
                          <w:rFonts w:hint="eastAsia"/>
                        </w:rPr>
                        <w:t>入力電流と出力電流値対照表</w:t>
                      </w:r>
                    </w:p>
                  </w:txbxContent>
                </v:textbox>
                <w10:wrap type="square"/>
              </v:shape>
            </w:pict>
          </mc:Fallback>
        </mc:AlternateContent>
      </w:r>
    </w:p>
    <w:p w14:paraId="645A1B4A">
      <w:pPr>
        <w:spacing w:before="34" w:line="635" w:lineRule="exact"/>
        <w:ind w:left="554"/>
        <w:rPr>
          <w:rFonts w:eastAsia="MS Mincho"/>
          <w:sz w:val="40"/>
          <w:lang w:val="en-US"/>
        </w:rPr>
      </w:pPr>
    </w:p>
    <w:p w14:paraId="25CE8D54">
      <w:pPr>
        <w:spacing w:before="34" w:line="635" w:lineRule="exact"/>
        <w:ind w:left="554"/>
        <w:rPr>
          <w:rFonts w:eastAsia="MS Mincho"/>
          <w:sz w:val="40"/>
          <w:lang w:val="en-US"/>
        </w:rPr>
      </w:pPr>
      <w:r>
        <mc:AlternateContent>
          <mc:Choice Requires="wpg">
            <w:drawing>
              <wp:anchor distT="0" distB="0" distL="114300" distR="114300" simplePos="0" relativeHeight="251728896" behindDoc="0" locked="0" layoutInCell="1" allowOverlap="1">
                <wp:simplePos x="0" y="0"/>
                <wp:positionH relativeFrom="column">
                  <wp:posOffset>843915</wp:posOffset>
                </wp:positionH>
                <wp:positionV relativeFrom="paragraph">
                  <wp:posOffset>6985</wp:posOffset>
                </wp:positionV>
                <wp:extent cx="1907540" cy="1099820"/>
                <wp:effectExtent l="0" t="13970" r="6985" b="10160"/>
                <wp:wrapNone/>
                <wp:docPr id="44" name="组合 44"/>
                <wp:cNvGraphicFramePr/>
                <a:graphic xmlns:a="http://schemas.openxmlformats.org/drawingml/2006/main">
                  <a:graphicData uri="http://schemas.microsoft.com/office/word/2010/wordprocessingGroup">
                    <wpg:wgp>
                      <wpg:cNvGrpSpPr/>
                      <wpg:grpSpPr>
                        <a:xfrm>
                          <a:off x="0" y="0"/>
                          <a:ext cx="1907540" cy="1099820"/>
                          <a:chOff x="4923" y="138389"/>
                          <a:chExt cx="3004" cy="1732"/>
                        </a:xfrm>
                      </wpg:grpSpPr>
                      <pic:pic xmlns:pic="http://schemas.openxmlformats.org/drawingml/2006/picture">
                        <pic:nvPicPr>
                          <pic:cNvPr id="1126057252" name="图片 1126057252" descr="0"/>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4923" y="138421"/>
                            <a:ext cx="3005" cy="1701"/>
                          </a:xfrm>
                          <a:prstGeom prst="rect">
                            <a:avLst/>
                          </a:prstGeom>
                        </pic:spPr>
                      </pic:pic>
                      <wps:wsp>
                        <wps:cNvPr id="2145389791" name="Rectangle 466"/>
                        <wps:cNvSpPr>
                          <a:spLocks noChangeArrowheads="1"/>
                        </wps:cNvSpPr>
                        <wps:spPr bwMode="auto">
                          <a:xfrm>
                            <a:off x="5999" y="138389"/>
                            <a:ext cx="1895" cy="356"/>
                          </a:xfrm>
                          <a:prstGeom prst="rect">
                            <a:avLst/>
                          </a:prstGeom>
                          <a:noFill/>
                          <a:ln w="28575">
                            <a:solidFill>
                              <a:srgbClr val="FF0000"/>
                            </a:solidFill>
                            <a:miter lim="800000"/>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66.45pt;margin-top:0.55pt;height:86.6pt;width:150.2pt;z-index:251728896;mso-width-relative:page;mso-height-relative:page;" coordorigin="4923,138389" coordsize="3004,1732" o:gfxdata="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">
                <o:lock v:ext="edit" aspectratio="f"/>
                <v:shape id="_x0000_s1026" o:spid="_x0000_s1026" o:spt="75" alt="0" type="#_x0000_t75" style="position:absolute;left:4923;top:138421;height:1701;width:3005;" filled="f" o:preferrelative="t" stroked="f" coordsize="21600,21600" o:gfxdata="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CKsg&#10;0sEAAADjAAAADwAAAAAAAAABACAAAAAiAAAAZHJzL2Rvd25yZXYueG1sUEsBAhQAFAAAAAgAh07i&#10;QDMvBZ47AAAAOQAAABAAAAAAAAAAAQAgAAAAEAEAAGRycy9zaGFwZXhtbC54bWxQSwUGAAAAAAYA&#10;BgBbAQAAugMAAAAA&#10;">
                  <v:fill on="f" focussize="0,0"/>
                  <v:stroke on="f"/>
                  <v:imagedata r:id="rId32" o:title=""/>
                  <o:lock v:ext="edit" aspectratio="t"/>
                </v:shape>
                <v:rect id="Rectangle 466" o:spid="_x0000_s1026" o:spt="1" style="position:absolute;left:5999;top:138389;height:356;width:1895;" filled="f" stroked="t" coordsize="21600,21600" o:gfxdata="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q&#10;NBA5wwAAAOMAAAAPAAAAAAAAAAEAIAAAACIAAABkcnMvZG93bnJldi54bWxQSwECFAAUAAAACACH&#10;TuJAMy8FnjsAAAA5AAAAEAAAAAAAAAABACAAAAASAQAAZHJzL3NoYXBleG1sLnhtbFBLBQYAAAAA&#10;BgAGAFsBAAC8AwAAAAA=&#10;">
                  <v:fill on="f" focussize="0,0"/>
                  <v:stroke weight="2.25pt" color="#FF0000" miterlimit="8" joinstyle="miter"/>
                  <v:imagedata o:title=""/>
                  <o:lock v:ext="edit" aspectratio="f"/>
                </v:rect>
              </v:group>
            </w:pict>
          </mc:Fallback>
        </mc:AlternateContent>
      </w:r>
    </w:p>
    <w:p w14:paraId="1F49F7FC">
      <w:pPr>
        <w:spacing w:before="34" w:line="635" w:lineRule="exact"/>
        <w:rPr>
          <w:rFonts w:eastAsia="MS Mincho"/>
          <w:sz w:val="40"/>
          <w:lang w:val="en-US"/>
        </w:rPr>
      </w:pPr>
    </w:p>
    <w:p w14:paraId="67ADE6C7">
      <w:pPr>
        <w:spacing w:before="34" w:line="635" w:lineRule="exact"/>
        <w:rPr>
          <w:rFonts w:eastAsia="MS Mincho"/>
          <w:sz w:val="40"/>
          <w:lang w:val="en-US"/>
        </w:rPr>
      </w:pPr>
      <w:r>
        <w:rPr>
          <w:sz w:val="28"/>
        </w:rPr>
        <mc:AlternateContent>
          <mc:Choice Requires="wps">
            <w:drawing>
              <wp:anchor distT="45720" distB="45720" distL="114300" distR="114300" simplePos="0" relativeHeight="251742208" behindDoc="0" locked="0" layoutInCell="1" allowOverlap="1">
                <wp:simplePos x="0" y="0"/>
                <wp:positionH relativeFrom="column">
                  <wp:posOffset>445135</wp:posOffset>
                </wp:positionH>
                <wp:positionV relativeFrom="paragraph">
                  <wp:posOffset>373380</wp:posOffset>
                </wp:positionV>
                <wp:extent cx="2700020" cy="612140"/>
                <wp:effectExtent l="4445" t="4445" r="19685" b="12065"/>
                <wp:wrapNone/>
                <wp:docPr id="1830165961"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066569E7">
                            <w:pPr>
                              <w:rPr>
                                <w:sz w:val="16"/>
                                <w:szCs w:val="16"/>
                              </w:rPr>
                            </w:pPr>
                            <w:r>
                              <w:rPr>
                                <w:rFonts w:hint="eastAsia"/>
                                <w:sz w:val="16"/>
                                <w:szCs w:val="16"/>
                              </w:rPr>
                              <w:t>＊入力電流設定完了、画面の右上に設定値表示する</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35.05pt;margin-top:29.4pt;height:48.2pt;width:212.6pt;z-index:251742208;mso-width-relative:page;mso-height-relative:page;" fillcolor="#FFFFFF" filled="t" stroked="t" coordsize="21600,21600" o:gfxdata="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XH6pnZAAAACQEAAA8AAAAAAAAAAQAgAAAAIgAAAGRycy9k&#10;b3ducmV2LnhtbFBLAQIUABQAAAAIAIdO4kCfksRjOgIAAJEEAAAOAAAAAAAAAAEAIAAAACgBAABk&#10;cnMvZTJvRG9jLnhtbFBLBQYAAAAABgAGAFkBAADUBQAAAAA=&#10;">
                <v:fill on="t" focussize="0,0"/>
                <v:stroke color="#000000" miterlimit="8" joinstyle="miter"/>
                <v:imagedata o:title=""/>
                <o:lock v:ext="edit" aspectratio="f"/>
                <v:textbox>
                  <w:txbxContent>
                    <w:p w14:paraId="066569E7">
                      <w:pPr>
                        <w:rPr>
                          <w:sz w:val="16"/>
                          <w:szCs w:val="16"/>
                        </w:rPr>
                      </w:pPr>
                      <w:r>
                        <w:rPr>
                          <w:rFonts w:hint="eastAsia"/>
                          <w:sz w:val="16"/>
                          <w:szCs w:val="16"/>
                        </w:rPr>
                        <w:t>＊入力電流設定完了、画面の右上に設定値表示する</w:t>
                      </w:r>
                    </w:p>
                  </w:txbxContent>
                </v:textbox>
              </v:shape>
            </w:pict>
          </mc:Fallback>
        </mc:AlternateContent>
      </w:r>
    </w:p>
    <w:p w14:paraId="55082E60">
      <w:pPr>
        <w:spacing w:before="34" w:line="635" w:lineRule="exact"/>
        <w:rPr>
          <w:rFonts w:eastAsia="MS Mincho"/>
          <w:sz w:val="40"/>
          <w:lang w:val="en-US"/>
        </w:rPr>
      </w:pPr>
    </w:p>
    <w:p w14:paraId="58E6F991">
      <w:pPr>
        <w:spacing w:before="34" w:line="635" w:lineRule="exact"/>
        <w:rPr>
          <w:rFonts w:eastAsia="MS Mincho"/>
          <w:sz w:val="40"/>
          <w:lang w:val="en-US"/>
        </w:rPr>
      </w:pPr>
    </w:p>
    <w:p w14:paraId="6A1DD06E">
      <w:pPr>
        <w:spacing w:before="34" w:line="635" w:lineRule="exact"/>
        <w:ind w:left="554"/>
        <w:rPr>
          <w:rFonts w:eastAsiaTheme="minorEastAsia"/>
          <w:sz w:val="40"/>
        </w:rPr>
      </w:pPr>
      <w:r>
        <w:rPr>
          <w:rFonts w:hint="eastAsia" w:eastAsia="MS Mincho"/>
          <w:sz w:val="40"/>
          <w:lang w:val="en-US"/>
        </w:rPr>
        <w:t>80</w:t>
      </w:r>
      <w:r>
        <w:rPr>
          <w:rFonts w:hint="eastAsia" w:eastAsiaTheme="minorEastAsia"/>
          <w:sz w:val="40"/>
        </w:rPr>
        <w:t>V</w:t>
      </w:r>
      <w:r>
        <w:rPr>
          <w:sz w:val="40"/>
        </w:rPr>
        <w:t>リチウムイオンバッテリー</w:t>
      </w:r>
      <w:r>
        <w:rPr>
          <w:rFonts w:hint="eastAsia"/>
          <w:sz w:val="40"/>
        </w:rPr>
        <w:t>の場合</w:t>
      </w:r>
    </w:p>
    <w:p w14:paraId="14D1E98D">
      <w:pPr>
        <w:pStyle w:val="4"/>
        <w:spacing w:before="0" w:line="478" w:lineRule="exact"/>
        <w:rPr>
          <w:b/>
          <w:bCs/>
          <w:color w:val="FF0000"/>
          <w:sz w:val="28"/>
          <w:szCs w:val="28"/>
        </w:rPr>
      </w:pPr>
      <w:r>
        <w:rPr>
          <w:b/>
          <w:bCs/>
          <w:color w:val="FF0000"/>
          <w:sz w:val="28"/>
          <w:szCs w:val="28"/>
        </w:rPr>
        <w:t>充電器の入力電流（</w:t>
      </w:r>
      <w:r>
        <w:rPr>
          <w:rFonts w:hint="eastAsia"/>
          <w:b/>
          <w:bCs/>
          <w:color w:val="FF0000"/>
          <w:sz w:val="28"/>
          <w:szCs w:val="28"/>
          <w:lang w:val="en-US"/>
        </w:rPr>
        <w:t>20A、</w:t>
      </w:r>
      <w:r>
        <w:rPr>
          <w:b/>
          <w:bCs/>
          <w:color w:val="FF0000"/>
          <w:sz w:val="28"/>
          <w:szCs w:val="28"/>
        </w:rPr>
        <w:t>30A</w:t>
      </w:r>
      <w:r>
        <w:rPr>
          <w:rFonts w:hint="eastAsia"/>
          <w:b/>
          <w:bCs/>
          <w:color w:val="FF0000"/>
          <w:sz w:val="28"/>
          <w:szCs w:val="28"/>
        </w:rPr>
        <w:t>、4</w:t>
      </w:r>
      <w:r>
        <w:rPr>
          <w:b/>
          <w:bCs/>
          <w:color w:val="FF0000"/>
          <w:sz w:val="28"/>
          <w:szCs w:val="28"/>
        </w:rPr>
        <w:t>0A</w:t>
      </w:r>
      <w:r>
        <w:rPr>
          <w:rFonts w:hint="eastAsia"/>
          <w:b/>
          <w:bCs/>
          <w:color w:val="FF0000"/>
          <w:sz w:val="28"/>
          <w:szCs w:val="28"/>
        </w:rPr>
        <w:t>、</w:t>
      </w:r>
      <w:r>
        <w:rPr>
          <w:rFonts w:hint="eastAsia" w:eastAsiaTheme="minorEastAsia"/>
          <w:b/>
          <w:bCs/>
          <w:color w:val="FF0000"/>
          <w:sz w:val="28"/>
          <w:szCs w:val="28"/>
        </w:rPr>
        <w:t>50</w:t>
      </w:r>
      <w:r>
        <w:rPr>
          <w:b/>
          <w:bCs/>
          <w:color w:val="FF0000"/>
          <w:sz w:val="28"/>
          <w:szCs w:val="28"/>
        </w:rPr>
        <w:t xml:space="preserve">A or </w:t>
      </w:r>
      <w:r>
        <w:rPr>
          <w:rFonts w:hint="eastAsia"/>
          <w:b/>
          <w:bCs/>
          <w:color w:val="FF0000"/>
          <w:sz w:val="28"/>
          <w:szCs w:val="28"/>
        </w:rPr>
        <w:t xml:space="preserve">60A </w:t>
      </w:r>
      <w:r>
        <w:rPr>
          <w:b/>
          <w:bCs/>
          <w:color w:val="FF0000"/>
          <w:sz w:val="28"/>
          <w:szCs w:val="28"/>
        </w:rPr>
        <w:t>）の切替方法</w:t>
      </w:r>
    </w:p>
    <w:p w14:paraId="53F974AD">
      <w:pPr>
        <w:spacing w:line="347" w:lineRule="exact"/>
        <w:ind w:left="554"/>
        <w:rPr>
          <w:b/>
          <w:bCs/>
          <w:color w:val="FF0000"/>
        </w:rPr>
      </w:pPr>
      <w:r>
        <mc:AlternateContent>
          <mc:Choice Requires="wpg">
            <w:drawing>
              <wp:anchor distT="0" distB="0" distL="114300" distR="114300" simplePos="0" relativeHeight="251762688" behindDoc="0" locked="0" layoutInCell="1" allowOverlap="1">
                <wp:simplePos x="0" y="0"/>
                <wp:positionH relativeFrom="page">
                  <wp:posOffset>9525</wp:posOffset>
                </wp:positionH>
                <wp:positionV relativeFrom="paragraph">
                  <wp:posOffset>210185</wp:posOffset>
                </wp:positionV>
                <wp:extent cx="6858000" cy="886460"/>
                <wp:effectExtent l="0" t="0" r="0" b="8890"/>
                <wp:wrapNone/>
                <wp:docPr id="88" name="Group 186"/>
                <wp:cNvGraphicFramePr/>
                <a:graphic xmlns:a="http://schemas.openxmlformats.org/drawingml/2006/main">
                  <a:graphicData uri="http://schemas.microsoft.com/office/word/2010/wordprocessingGroup">
                    <wpg:wgp>
                      <wpg:cNvGrpSpPr/>
                      <wpg:grpSpPr>
                        <a:xfrm>
                          <a:off x="0" y="0"/>
                          <a:ext cx="6858000" cy="886460"/>
                          <a:chOff x="15" y="326"/>
                          <a:chExt cx="10800" cy="1396"/>
                        </a:xfrm>
                      </wpg:grpSpPr>
                      <wps:wsp>
                        <wps:cNvPr id="89" name="Rectangle 187"/>
                        <wps:cNvSpPr>
                          <a:spLocks noChangeArrowheads="1"/>
                        </wps:cNvSpPr>
                        <wps:spPr bwMode="auto">
                          <a:xfrm>
                            <a:off x="15" y="326"/>
                            <a:ext cx="10800" cy="1305"/>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90"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487" y="685"/>
                            <a:ext cx="735" cy="675"/>
                          </a:xfrm>
                          <a:prstGeom prst="rect">
                            <a:avLst/>
                          </a:prstGeom>
                          <a:noFill/>
                        </pic:spPr>
                      </pic:pic>
                      <wps:wsp>
                        <wps:cNvPr id="91" name="Text Box 189"/>
                        <wps:cNvSpPr txBox="1">
                          <a:spLocks noChangeArrowheads="1"/>
                        </wps:cNvSpPr>
                        <wps:spPr bwMode="auto">
                          <a:xfrm>
                            <a:off x="1311" y="721"/>
                            <a:ext cx="980" cy="720"/>
                          </a:xfrm>
                          <a:prstGeom prst="rect">
                            <a:avLst/>
                          </a:prstGeom>
                          <a:noFill/>
                          <a:ln>
                            <a:noFill/>
                          </a:ln>
                        </wps:spPr>
                        <wps:txbx>
                          <w:txbxContent>
                            <w:p w14:paraId="39BF31A9">
                              <w:pPr>
                                <w:spacing w:line="720" w:lineRule="exact"/>
                                <w:rPr>
                                  <w:b/>
                                  <w:sz w:val="48"/>
                                </w:rPr>
                              </w:pPr>
                              <w:r>
                                <w:rPr>
                                  <w:b/>
                                  <w:sz w:val="48"/>
                                </w:rPr>
                                <w:t>注意</w:t>
                              </w:r>
                            </w:p>
                          </w:txbxContent>
                        </wps:txbx>
                        <wps:bodyPr rot="0" vert="horz" wrap="square" lIns="0" tIns="0" rIns="0" bIns="0" anchor="t" anchorCtr="0" upright="1">
                          <a:noAutofit/>
                        </wps:bodyPr>
                      </wps:wsp>
                      <wps:wsp>
                        <wps:cNvPr id="92" name="Text Box 190"/>
                        <wps:cNvSpPr txBox="1">
                          <a:spLocks noChangeArrowheads="1"/>
                        </wps:cNvSpPr>
                        <wps:spPr bwMode="auto">
                          <a:xfrm>
                            <a:off x="2625" y="442"/>
                            <a:ext cx="7469" cy="1280"/>
                          </a:xfrm>
                          <a:prstGeom prst="rect">
                            <a:avLst/>
                          </a:prstGeom>
                          <a:noFill/>
                          <a:ln>
                            <a:noFill/>
                          </a:ln>
                        </wps:spPr>
                        <wps:txbx>
                          <w:txbxContent>
                            <w:p w14:paraId="2FD5A281">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p w14:paraId="31C80302">
                              <w:pPr>
                                <w:numPr>
                                  <w:ilvl w:val="0"/>
                                  <w:numId w:val="3"/>
                                </w:numPr>
                                <w:tabs>
                                  <w:tab w:val="left" w:pos="241"/>
                                </w:tabs>
                                <w:spacing w:before="20" w:line="280" w:lineRule="exact"/>
                                <w:ind w:right="18" w:hanging="240"/>
                                <w:rPr>
                                  <w:sz w:val="24"/>
                                </w:rPr>
                              </w:pPr>
                              <w:r>
                                <w:rPr>
                                  <w:color w:val="FF0000"/>
                                  <w:sz w:val="24"/>
                                </w:rPr>
                                <w:t>供給電流が</w:t>
                              </w:r>
                              <w:r>
                                <w:rPr>
                                  <w:rFonts w:hint="eastAsia"/>
                                  <w:color w:val="FF0000"/>
                                  <w:sz w:val="24"/>
                                  <w:lang w:val="en-US"/>
                                </w:rPr>
                                <w:t>60</w:t>
                              </w:r>
                              <w:r>
                                <w:rPr>
                                  <w:color w:val="FF0000"/>
                                  <w:sz w:val="24"/>
                                </w:rPr>
                                <w:t>A</w:t>
                              </w:r>
                              <w:r>
                                <w:rPr>
                                  <w:rFonts w:hint="eastAsia"/>
                                  <w:color w:val="FF0000"/>
                                  <w:spacing w:val="-1"/>
                                  <w:sz w:val="24"/>
                                </w:rPr>
                                <w:t>未満の</w:t>
                              </w:r>
                              <w:r>
                                <w:rPr>
                                  <w:color w:val="FF0000"/>
                                  <w:spacing w:val="-1"/>
                                  <w:sz w:val="24"/>
                                </w:rPr>
                                <w:t>お客様は、急速充電をご利用になれません。</w:t>
                              </w:r>
                              <w:r>
                                <w:rPr>
                                  <w:color w:val="FF0000"/>
                                  <w:sz w:val="24"/>
                                </w:rPr>
                                <w:t>供給電流の増加には別途工事が必要になります</w:t>
                              </w:r>
                              <w:r>
                                <w:rPr>
                                  <w:rFonts w:hint="eastAsia" w:eastAsiaTheme="minorEastAsia"/>
                                  <w:color w:val="FF0000"/>
                                  <w:sz w:val="24"/>
                                </w:rPr>
                                <w:t>。</w:t>
                              </w:r>
                            </w:p>
                          </w:txbxContent>
                        </wps:txbx>
                        <wps:bodyPr rot="0" vert="horz" wrap="square" lIns="0" tIns="0" rIns="0" bIns="0" anchor="t" anchorCtr="0" upright="1">
                          <a:noAutofit/>
                        </wps:bodyPr>
                      </wps:wsp>
                    </wpg:wgp>
                  </a:graphicData>
                </a:graphic>
              </wp:anchor>
            </w:drawing>
          </mc:Choice>
          <mc:Fallback>
            <w:pict>
              <v:group id="Group 186" o:spid="_x0000_s1026" o:spt="203" style="position:absolute;left:0pt;margin-left:0.75pt;margin-top:16.55pt;height:69.8pt;width:540pt;mso-position-horizontal-relative:page;z-index:251762688;mso-width-relative:page;mso-height-relative:page;" coordorigin="15,326" coordsize="10800,1396" o:gfxdata="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">
                <o:lock v:ext="edit" aspectratio="f"/>
                <v:rect id="Rectangle 187" o:spid="_x0000_s1026" o:spt="1" style="position:absolute;left:15;top:326;height:1305;width:10800;" fillcolor="#D9D9D9" filled="t" stroked="f" coordsize="21600,21600" o:gfxdata="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H6Q07&#10;wAAAANsAAAAPAAAAAAAAAAEAIAAAACIAAABkcnMvZG93bnJldi54bWxQSwECFAAUAAAACACHTuJA&#10;My8FnjsAAAA5AAAAEAAAAAAAAAABACAAAAAPAQAAZHJzL3NoYXBleG1sLnhtbFBLBQYAAAAABgAG&#10;AFsBAAC5AwAAAAA=&#10;">
                  <v:fill on="t" focussize="0,0"/>
                  <v:stroke on="f"/>
                  <v:imagedata o:title=""/>
                  <o:lock v:ext="edit" aspectratio="f"/>
                </v:rect>
                <v:shape id="Picture 188" o:spid="_x0000_s1026" o:spt="75" type="#_x0000_t75" style="position:absolute;left:487;top:685;height:675;width:735;" filled="f" o:preferrelative="t" stroked="f" coordsize="21600,21600" o:gfxdata="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iGk3RvQAA&#10;ANsAAAAPAAAAAAAAAAEAIAAAACIAAABkcnMvZG93bnJldi54bWxQSwECFAAUAAAACACHTuJAMy8F&#10;njsAAAA5AAAAEAAAAAAAAAABACAAAAAMAQAAZHJzL3NoYXBleG1sLnhtbFBLBQYAAAAABgAGAFsB&#10;AAC2AwAAAAA=&#10;">
                  <v:fill on="f" focussize="0,0"/>
                  <v:stroke on="f"/>
                  <v:imagedata r:id="rId7" o:title=""/>
                  <o:lock v:ext="edit" aspectratio="t"/>
                </v:shape>
                <v:shape id="Text Box 189" o:spid="_x0000_s1026" o:spt="202" type="#_x0000_t202" style="position:absolute;left:1311;top:721;height:720;width:980;" filled="f" stroked="f" coordsize="21600,21600" o:gfxdata="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IlVd5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9BF31A9">
                        <w:pPr>
                          <w:spacing w:line="720" w:lineRule="exact"/>
                          <w:rPr>
                            <w:b/>
                            <w:sz w:val="48"/>
                          </w:rPr>
                        </w:pPr>
                        <w:r>
                          <w:rPr>
                            <w:b/>
                            <w:sz w:val="48"/>
                          </w:rPr>
                          <w:t>注意</w:t>
                        </w:r>
                      </w:p>
                    </w:txbxContent>
                  </v:textbox>
                </v:shape>
                <v:shape id="Text Box 190" o:spid="_x0000_s1026" o:spt="202" type="#_x0000_t202" style="position:absolute;left:2625;top:442;height:1280;width:7469;" filled="f" stroked="f" coordsize="21600,21600" o:gfxdata="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4R8kO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2FD5A281">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p w14:paraId="31C80302">
                        <w:pPr>
                          <w:numPr>
                            <w:ilvl w:val="0"/>
                            <w:numId w:val="3"/>
                          </w:numPr>
                          <w:tabs>
                            <w:tab w:val="left" w:pos="241"/>
                          </w:tabs>
                          <w:spacing w:before="20" w:line="280" w:lineRule="exact"/>
                          <w:ind w:right="18" w:hanging="240"/>
                          <w:rPr>
                            <w:sz w:val="24"/>
                          </w:rPr>
                        </w:pPr>
                        <w:r>
                          <w:rPr>
                            <w:color w:val="FF0000"/>
                            <w:sz w:val="24"/>
                          </w:rPr>
                          <w:t>供給電流が</w:t>
                        </w:r>
                        <w:r>
                          <w:rPr>
                            <w:rFonts w:hint="eastAsia"/>
                            <w:color w:val="FF0000"/>
                            <w:sz w:val="24"/>
                            <w:lang w:val="en-US"/>
                          </w:rPr>
                          <w:t>60</w:t>
                        </w:r>
                        <w:r>
                          <w:rPr>
                            <w:color w:val="FF0000"/>
                            <w:sz w:val="24"/>
                          </w:rPr>
                          <w:t>A</w:t>
                        </w:r>
                        <w:r>
                          <w:rPr>
                            <w:rFonts w:hint="eastAsia"/>
                            <w:color w:val="FF0000"/>
                            <w:spacing w:val="-1"/>
                            <w:sz w:val="24"/>
                          </w:rPr>
                          <w:t>未満の</w:t>
                        </w:r>
                        <w:r>
                          <w:rPr>
                            <w:color w:val="FF0000"/>
                            <w:spacing w:val="-1"/>
                            <w:sz w:val="24"/>
                          </w:rPr>
                          <w:t>お客様は、急速充電をご利用になれません。</w:t>
                        </w:r>
                        <w:r>
                          <w:rPr>
                            <w:color w:val="FF0000"/>
                            <w:sz w:val="24"/>
                          </w:rPr>
                          <w:t>供給電流の増加には別途工事が必要になります</w:t>
                        </w:r>
                        <w:r>
                          <w:rPr>
                            <w:rFonts w:hint="eastAsia" w:eastAsiaTheme="minorEastAsia"/>
                            <w:color w:val="FF0000"/>
                            <w:sz w:val="24"/>
                          </w:rPr>
                          <w:t>。</w:t>
                        </w:r>
                      </w:p>
                    </w:txbxContent>
                  </v:textbox>
                </v:shape>
              </v:group>
            </w:pict>
          </mc:Fallback>
        </mc:AlternateContent>
      </w:r>
      <w:r>
        <w:rPr>
          <w:rFonts w:hint="eastAsia"/>
          <w:b/>
          <w:bCs/>
          <w:color w:val="FF0000"/>
        </w:rPr>
        <w:t>下記</w:t>
      </w:r>
      <w:r>
        <w:rPr>
          <w:b/>
          <w:bCs/>
          <w:color w:val="FF0000"/>
        </w:rPr>
        <w:t>操作で充電器の入力電流の設定を変更することが可能です。</w:t>
      </w:r>
    </w:p>
    <w:p w14:paraId="23FE025E">
      <w:pPr>
        <w:pStyle w:val="7"/>
        <w:rPr>
          <w:sz w:val="20"/>
        </w:rPr>
      </w:pPr>
    </w:p>
    <w:p w14:paraId="62AD8ABE">
      <w:pPr>
        <w:pStyle w:val="7"/>
        <w:rPr>
          <w:sz w:val="20"/>
        </w:rPr>
      </w:pPr>
    </w:p>
    <w:p w14:paraId="36B07683">
      <w:pPr>
        <w:pStyle w:val="7"/>
        <w:rPr>
          <w:sz w:val="20"/>
        </w:rPr>
      </w:pPr>
    </w:p>
    <w:p w14:paraId="2ABF511D">
      <w:pPr>
        <w:pStyle w:val="7"/>
        <w:spacing w:before="11"/>
        <w:rPr>
          <w:sz w:val="24"/>
        </w:rPr>
      </w:pPr>
      <w:r>
        <w:rPr>
          <w:sz w:val="22"/>
        </w:rPr>
        <mc:AlternateContent>
          <mc:Choice Requires="wps">
            <w:drawing>
              <wp:anchor distT="0" distB="0" distL="114300" distR="114300" simplePos="0" relativeHeight="251761664" behindDoc="1" locked="0" layoutInCell="1" allowOverlap="1">
                <wp:simplePos x="0" y="0"/>
                <wp:positionH relativeFrom="page">
                  <wp:posOffset>3046095</wp:posOffset>
                </wp:positionH>
                <wp:positionV relativeFrom="paragraph">
                  <wp:posOffset>643255</wp:posOffset>
                </wp:positionV>
                <wp:extent cx="671195" cy="509270"/>
                <wp:effectExtent l="12700" t="12700" r="20955" b="20955"/>
                <wp:wrapTopAndBottom/>
                <wp:docPr id="93" name="Freeform 192"/>
                <wp:cNvGraphicFramePr/>
                <a:graphic xmlns:a="http://schemas.openxmlformats.org/drawingml/2006/main">
                  <a:graphicData uri="http://schemas.microsoft.com/office/word/2010/wordprocessingShape">
                    <wps:wsp>
                      <wps:cNvSpPr/>
                      <wps:spPr bwMode="auto">
                        <a:xfrm>
                          <a:off x="0" y="0"/>
                          <a:ext cx="671331"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39.85pt;margin-top:50.65pt;height:40.1pt;width:52.85pt;mso-position-horizontal-relative:page;mso-wrap-distance-bottom:0pt;mso-wrap-distance-top:0pt;z-index:-251554816;mso-width-relative:page;mso-height-relative:page;" fillcolor="#FFFFFF" filled="t" stroked="t" coordsize="720,1016" o:gfxdata="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" path="m360,0l360,253,0,253,0,761,360,761,360,1015,720,507,360,0xe">
                <v:path o:connectlocs="335665,865658;335665,992475;0,992475;0,1247110;335665,1247110;335665,1374427;671331,1119792;335665,865658" o:connectangles="0,0,0,0,0,0,0,0"/>
                <v:fill on="t" focussize="0,0"/>
                <v:stroke weight="2pt" color="#000000 [3200]" joinstyle="round"/>
                <v:imagedata o:title=""/>
                <o:lock v:ext="edit" aspectratio="f"/>
                <w10:wrap type="topAndBottom"/>
              </v:shape>
            </w:pict>
          </mc:Fallback>
        </mc:AlternateContent>
      </w:r>
      <w:r>
        <mc:AlternateContent>
          <mc:Choice Requires="wps">
            <w:drawing>
              <wp:anchor distT="45720" distB="45720" distL="114300" distR="114300" simplePos="0" relativeHeight="251767808" behindDoc="0" locked="0" layoutInCell="1" allowOverlap="1">
                <wp:simplePos x="0" y="0"/>
                <wp:positionH relativeFrom="column">
                  <wp:posOffset>3749675</wp:posOffset>
                </wp:positionH>
                <wp:positionV relativeFrom="paragraph">
                  <wp:posOffset>200660</wp:posOffset>
                </wp:positionV>
                <wp:extent cx="422275" cy="438150"/>
                <wp:effectExtent l="0" t="0" r="0" b="0"/>
                <wp:wrapSquare wrapText="bothSides"/>
                <wp:docPr id="94" name="Text Box 454"/>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5FB4D683">
                            <w:pPr>
                              <w:rPr>
                                <w:sz w:val="28"/>
                                <w:szCs w:val="28"/>
                              </w:rPr>
                            </w:pPr>
                            <w:r>
                              <w:rPr>
                                <w:sz w:val="28"/>
                                <w:szCs w:val="28"/>
                              </w:rPr>
                              <w:t>②</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4" o:spid="_x0000_s1026" o:spt="202" type="#_x0000_t202" style="position:absolute;left:0pt;margin-left:295.25pt;margin-top:15.8pt;height:34.5pt;width:33.25pt;mso-wrap-distance-bottom:3.6pt;mso-wrap-distance-left:9pt;mso-wrap-distance-right:9pt;mso-wrap-distance-top:3.6pt;z-index:251767808;mso-width-relative:page;mso-height-relative:margin;mso-height-percent:200;" filled="f" stroked="f" coordsize="21600,21600" o:gfxdata="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C+ggpY1gAAAAoBAAAPAAAAAAAAAAEAIAAAACIAAABk&#10;cnMvZG93bnJldi54bWxQSwECFAAUAAAACACHTuJAr7ERlAgCAAAWBAAADgAAAAAAAAABACAAAAAl&#10;AQAAZHJzL2Uyb0RvYy54bWxQSwUGAAAAAAYABgBZAQAAnwUAAAAA&#10;">
                <v:fill on="f" focussize="0,0"/>
                <v:stroke on="f"/>
                <v:imagedata o:title=""/>
                <o:lock v:ext="edit" aspectratio="f"/>
                <v:textbox style="mso-fit-shape-to-text:t;">
                  <w:txbxContent>
                    <w:p w14:paraId="5FB4D683">
                      <w:pPr>
                        <w:rPr>
                          <w:sz w:val="28"/>
                          <w:szCs w:val="28"/>
                        </w:rPr>
                      </w:pPr>
                      <w:r>
                        <w:rPr>
                          <w:sz w:val="28"/>
                          <w:szCs w:val="28"/>
                        </w:rPr>
                        <w:t>②</w:t>
                      </w:r>
                    </w:p>
                  </w:txbxContent>
                </v:textbox>
                <w10:wrap type="square"/>
              </v:shape>
            </w:pict>
          </mc:Fallback>
        </mc:AlternateContent>
      </w:r>
    </w:p>
    <w:p w14:paraId="089790FE">
      <w:pPr>
        <w:tabs>
          <w:tab w:val="left" w:pos="5549"/>
        </w:tabs>
        <w:spacing w:before="64"/>
        <w:ind w:left="478"/>
        <w:rPr>
          <w:sz w:val="28"/>
        </w:rPr>
      </w:pPr>
      <w:r>
        <mc:AlternateContent>
          <mc:Choice Requires="wps">
            <w:drawing>
              <wp:anchor distT="45720" distB="45720" distL="114300" distR="114300" simplePos="0" relativeHeight="251768832" behindDoc="0" locked="0" layoutInCell="1" allowOverlap="1">
                <wp:simplePos x="0" y="0"/>
                <wp:positionH relativeFrom="column">
                  <wp:posOffset>279400</wp:posOffset>
                </wp:positionH>
                <wp:positionV relativeFrom="paragraph">
                  <wp:posOffset>31750</wp:posOffset>
                </wp:positionV>
                <wp:extent cx="425450" cy="438150"/>
                <wp:effectExtent l="0" t="0" r="0" b="0"/>
                <wp:wrapNone/>
                <wp:docPr id="95" name="Text Box 455"/>
                <wp:cNvGraphicFramePr/>
                <a:graphic xmlns:a="http://schemas.openxmlformats.org/drawingml/2006/main">
                  <a:graphicData uri="http://schemas.microsoft.com/office/word/2010/wordprocessingShape">
                    <wps:wsp>
                      <wps:cNvSpPr txBox="1">
                        <a:spLocks noChangeArrowheads="1"/>
                      </wps:cNvSpPr>
                      <wps:spPr bwMode="auto">
                        <a:xfrm>
                          <a:off x="0" y="0"/>
                          <a:ext cx="425450" cy="438150"/>
                        </a:xfrm>
                        <a:prstGeom prst="rect">
                          <a:avLst/>
                        </a:prstGeom>
                        <a:noFill/>
                        <a:ln>
                          <a:noFill/>
                        </a:ln>
                      </wps:spPr>
                      <wps:txbx>
                        <w:txbxContent>
                          <w:p w14:paraId="18E3E59C">
                            <w:pPr>
                              <w:rPr>
                                <w:rFonts w:eastAsia="宋体"/>
                                <w:b/>
                                <w:bCs/>
                                <w:sz w:val="24"/>
                                <w:szCs w:val="24"/>
                                <w:lang w:val="en-US" w:eastAsia="zh-CN"/>
                              </w:rPr>
                            </w:pPr>
                            <w:r>
                              <w:rPr>
                                <w:rFonts w:hint="eastAsia" w:eastAsia="宋体"/>
                                <w:b/>
                                <w:bCs/>
                                <w:sz w:val="24"/>
                                <w:szCs w:val="24"/>
                                <w:lang w:val="en-US" w:eastAsia="zh-CN"/>
                              </w:rPr>
                              <w:t>①</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5" o:spid="_x0000_s1026" o:spt="202" type="#_x0000_t202" style="position:absolute;left:0pt;margin-left:22pt;margin-top:2.5pt;height:34.5pt;width:33.5pt;z-index:251768832;mso-width-relative:page;mso-height-relative:margin;mso-height-percent:200;" filled="f" stroked="f" coordsize="21600,21600" o:gfxdata="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Dcms/UAAAABwEAAA8AAAAAAAAAAQAgAAAAIgAAAGRycy9k&#10;b3ducmV2LnhtbFBLAQIUABQAAAAIAIdO4kAdsVaaBgIAABYEAAAOAAAAAAAAAAEAIAAAACMBAABk&#10;cnMvZTJvRG9jLnhtbFBLBQYAAAAABgAGAFkBAACbBQAAAAA=&#10;">
                <v:fill on="f" focussize="0,0"/>
                <v:stroke on="f"/>
                <v:imagedata o:title=""/>
                <o:lock v:ext="edit" aspectratio="f"/>
                <v:textbox style="mso-fit-shape-to-text:t;">
                  <w:txbxContent>
                    <w:p w14:paraId="18E3E59C">
                      <w:pPr>
                        <w:rPr>
                          <w:rFonts w:eastAsia="宋体"/>
                          <w:b/>
                          <w:bCs/>
                          <w:sz w:val="24"/>
                          <w:szCs w:val="24"/>
                          <w:lang w:val="en-US" w:eastAsia="zh-CN"/>
                        </w:rPr>
                      </w:pPr>
                      <w:r>
                        <w:rPr>
                          <w:rFonts w:hint="eastAsia" w:eastAsia="宋体"/>
                          <w:b/>
                          <w:bCs/>
                          <w:sz w:val="24"/>
                          <w:szCs w:val="24"/>
                          <w:lang w:val="en-US" w:eastAsia="zh-CN"/>
                        </w:rPr>
                        <w:t>①</w:t>
                      </w:r>
                    </w:p>
                  </w:txbxContent>
                </v:textbox>
              </v:shape>
            </w:pict>
          </mc:Fallback>
        </mc:AlternateContent>
      </w:r>
      <w:r>
        <w:drawing>
          <wp:anchor distT="0" distB="0" distL="114300" distR="114300" simplePos="0" relativeHeight="251764736" behindDoc="0" locked="0" layoutInCell="1" allowOverlap="1">
            <wp:simplePos x="0" y="0"/>
            <wp:positionH relativeFrom="column">
              <wp:posOffset>785495</wp:posOffset>
            </wp:positionH>
            <wp:positionV relativeFrom="paragraph">
              <wp:posOffset>287020</wp:posOffset>
            </wp:positionV>
            <wp:extent cx="1899285" cy="1079500"/>
            <wp:effectExtent l="0" t="0" r="5715" b="6350"/>
            <wp:wrapNone/>
            <wp:docPr id="96" name="图片 96" descr="C:\Users\94326\Desktop\0.b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96" descr="C:\Users\94326\Desktop\0.bmp0"/>
                    <pic:cNvPicPr>
                      <a:picLocks noChangeAspect="1"/>
                    </pic:cNvPicPr>
                  </pic:nvPicPr>
                  <pic:blipFill>
                    <a:blip r:embed="rId32" cstate="print">
                      <a:extLst>
                        <a:ext uri="{28A0092B-C50C-407E-A947-70E740481C1C}">
                          <a14:useLocalDpi xmlns:a14="http://schemas.microsoft.com/office/drawing/2010/main" val="0"/>
                        </a:ext>
                      </a:extLst>
                    </a:blip>
                    <a:srcRect l="255" t="36" r="255" b="-36"/>
                    <a:stretch>
                      <a:fillRect/>
                    </a:stretch>
                  </pic:blipFill>
                  <pic:spPr>
                    <a:xfrm>
                      <a:off x="0" y="0"/>
                      <a:ext cx="1899285" cy="1079500"/>
                    </a:xfrm>
                    <a:prstGeom prst="rect">
                      <a:avLst/>
                    </a:prstGeom>
                  </pic:spPr>
                </pic:pic>
              </a:graphicData>
            </a:graphic>
          </wp:anchor>
        </w:drawing>
      </w:r>
      <w:r>
        <w:drawing>
          <wp:anchor distT="0" distB="0" distL="114300" distR="114300" simplePos="0" relativeHeight="251801600" behindDoc="0" locked="0" layoutInCell="1" allowOverlap="1">
            <wp:simplePos x="0" y="0"/>
            <wp:positionH relativeFrom="column">
              <wp:posOffset>4144010</wp:posOffset>
            </wp:positionH>
            <wp:positionV relativeFrom="paragraph">
              <wp:posOffset>269875</wp:posOffset>
            </wp:positionV>
            <wp:extent cx="1898015" cy="1080135"/>
            <wp:effectExtent l="0" t="0" r="6985" b="5715"/>
            <wp:wrapNone/>
            <wp:docPr id="138" name="图片 138" desc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5"/>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1898015" cy="1080135"/>
                    </a:xfrm>
                    <a:prstGeom prst="rect">
                      <a:avLst/>
                    </a:prstGeom>
                  </pic:spPr>
                </pic:pic>
              </a:graphicData>
            </a:graphic>
          </wp:anchor>
        </w:drawing>
      </w:r>
      <w:r>
        <w:rPr>
          <w:sz w:val="28"/>
        </w:rPr>
        <w:tab/>
      </w:r>
    </w:p>
    <w:p w14:paraId="39A21061">
      <w:pPr>
        <w:tabs>
          <w:tab w:val="left" w:pos="1280"/>
        </w:tabs>
        <w:spacing w:before="64"/>
        <w:ind w:left="478"/>
        <w:rPr>
          <w:rFonts w:eastAsia="宋体"/>
          <w:sz w:val="28"/>
        </w:rPr>
      </w:pPr>
      <w:r>
        <w:rPr>
          <w:sz w:val="28"/>
        </w:rPr>
        <w:tab/>
      </w:r>
    </w:p>
    <w:p w14:paraId="42329817">
      <w:pPr>
        <w:tabs>
          <w:tab w:val="left" w:pos="1070"/>
        </w:tabs>
        <w:spacing w:before="64"/>
        <w:jc w:val="right"/>
        <w:rPr>
          <w:sz w:val="28"/>
        </w:rPr>
      </w:pPr>
      <w:r>
        <w:rPr>
          <w:sz w:val="28"/>
        </w:rPr>
        <mc:AlternateContent>
          <mc:Choice Requires="wps">
            <w:drawing>
              <wp:anchor distT="45720" distB="45720" distL="114300" distR="114300" simplePos="0" relativeHeight="251769856" behindDoc="0" locked="0" layoutInCell="1" allowOverlap="1">
                <wp:simplePos x="0" y="0"/>
                <wp:positionH relativeFrom="column">
                  <wp:posOffset>3787140</wp:posOffset>
                </wp:positionH>
                <wp:positionV relativeFrom="paragraph">
                  <wp:posOffset>325120</wp:posOffset>
                </wp:positionV>
                <wp:extent cx="2700020" cy="612140"/>
                <wp:effectExtent l="4445" t="4445" r="19685" b="12065"/>
                <wp:wrapSquare wrapText="bothSides"/>
                <wp:docPr id="100"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05BA0A33">
                            <w:pPr>
                              <w:spacing w:line="180" w:lineRule="exact"/>
                              <w:rPr>
                                <w:sz w:val="16"/>
                                <w:szCs w:val="16"/>
                              </w:rPr>
                            </w:pPr>
                            <w:r>
                              <w:rPr>
                                <w:rFonts w:hint="eastAsia"/>
                                <w:sz w:val="16"/>
                                <w:szCs w:val="16"/>
                              </w:rPr>
                              <w:t>＊充電停止ボタンでカーソルを移動し、</w:t>
                            </w:r>
                          </w:p>
                          <w:p w14:paraId="4D26064A">
                            <w:pPr>
                              <w:spacing w:line="180" w:lineRule="exact"/>
                              <w:rPr>
                                <w:sz w:val="16"/>
                                <w:szCs w:val="16"/>
                              </w:rPr>
                            </w:pPr>
                            <w:r>
                              <w:rPr>
                                <w:rFonts w:hint="eastAsia"/>
                                <w:sz w:val="16"/>
                                <w:szCs w:val="16"/>
                              </w:rPr>
                              <w:t>電流制限モードを選択し、決定すると画面次へ遷移。</w:t>
                            </w:r>
                          </w:p>
                          <w:p w14:paraId="46CC34D3">
                            <w:pPr>
                              <w:spacing w:line="180" w:lineRule="exact"/>
                              <w:rPr>
                                <w:sz w:val="16"/>
                                <w:szCs w:val="16"/>
                              </w:rPr>
                            </w:pPr>
                            <w:r>
                              <w:rPr>
                                <w:rFonts w:hint="eastAsia"/>
                                <w:sz w:val="16"/>
                                <w:szCs w:val="16"/>
                              </w:rPr>
                              <w:t>　操作方法：</w:t>
                            </w:r>
                          </w:p>
                          <w:p w14:paraId="23136ABB">
                            <w:pPr>
                              <w:spacing w:line="180" w:lineRule="exact"/>
                              <w:rPr>
                                <w:sz w:val="16"/>
                                <w:szCs w:val="16"/>
                              </w:rPr>
                            </w:pPr>
                            <w:r>
                              <w:rPr>
                                <w:rFonts w:hint="eastAsia"/>
                                <w:sz w:val="16"/>
                                <w:szCs w:val="16"/>
                              </w:rPr>
                              <w:t>停止ボタン短押＝選択;停止ボタン長押（2秒以上）＝決定</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98.2pt;margin-top:25.6pt;height:48.2pt;width:212.6pt;mso-wrap-distance-bottom:3.6pt;mso-wrap-distance-left:9pt;mso-wrap-distance-right:9pt;mso-wrap-distance-top:3.6pt;z-index:251769856;mso-width-relative:page;mso-height-relative:page;" fillcolor="#FFFFFF" filled="t" stroked="t" coordsize="21600,21600" o:gfxdata="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h8H0a2QAAAAsBAAAPAAAAAAAAAAEAIAAAACIAAABkcnMvZG93bnJldi54&#10;bWxQSwECFAAUAAAACACHTuJAAq+BGzICAACKBAAADgAAAAAAAAABACAAAAAoAQAAZHJzL2Uyb0Rv&#10;Yy54bWxQSwUGAAAAAAYABgBZAQAAzAUAAAAA&#10;">
                <v:fill on="t" focussize="0,0"/>
                <v:stroke color="#000000" miterlimit="8" joinstyle="miter"/>
                <v:imagedata o:title=""/>
                <o:lock v:ext="edit" aspectratio="f"/>
                <v:textbox>
                  <w:txbxContent>
                    <w:p w14:paraId="05BA0A33">
                      <w:pPr>
                        <w:spacing w:line="180" w:lineRule="exact"/>
                        <w:rPr>
                          <w:sz w:val="16"/>
                          <w:szCs w:val="16"/>
                        </w:rPr>
                      </w:pPr>
                      <w:r>
                        <w:rPr>
                          <w:rFonts w:hint="eastAsia"/>
                          <w:sz w:val="16"/>
                          <w:szCs w:val="16"/>
                        </w:rPr>
                        <w:t>＊充電停止ボタンでカーソルを移動し、</w:t>
                      </w:r>
                    </w:p>
                    <w:p w14:paraId="4D26064A">
                      <w:pPr>
                        <w:spacing w:line="180" w:lineRule="exact"/>
                        <w:rPr>
                          <w:sz w:val="16"/>
                          <w:szCs w:val="16"/>
                        </w:rPr>
                      </w:pPr>
                      <w:r>
                        <w:rPr>
                          <w:rFonts w:hint="eastAsia"/>
                          <w:sz w:val="16"/>
                          <w:szCs w:val="16"/>
                        </w:rPr>
                        <w:t>電流制限モードを選択し、決定すると画面次へ遷移。</w:t>
                      </w:r>
                    </w:p>
                    <w:p w14:paraId="46CC34D3">
                      <w:pPr>
                        <w:spacing w:line="180" w:lineRule="exact"/>
                        <w:rPr>
                          <w:sz w:val="16"/>
                          <w:szCs w:val="16"/>
                        </w:rPr>
                      </w:pPr>
                      <w:r>
                        <w:rPr>
                          <w:rFonts w:hint="eastAsia"/>
                          <w:sz w:val="16"/>
                          <w:szCs w:val="16"/>
                        </w:rPr>
                        <w:t>　操作方法：</w:t>
                      </w:r>
                    </w:p>
                    <w:p w14:paraId="23136ABB">
                      <w:pPr>
                        <w:spacing w:line="180" w:lineRule="exact"/>
                        <w:rPr>
                          <w:sz w:val="16"/>
                          <w:szCs w:val="16"/>
                        </w:rPr>
                      </w:pPr>
                      <w:r>
                        <w:rPr>
                          <w:rFonts w:hint="eastAsia"/>
                          <w:sz w:val="16"/>
                          <w:szCs w:val="16"/>
                        </w:rPr>
                        <w:t>停止ボタン短押＝選択;停止ボタン長押（2秒以上）＝決定</w:t>
                      </w:r>
                    </w:p>
                  </w:txbxContent>
                </v:textbox>
                <w10:wrap type="square"/>
              </v:shape>
            </w:pict>
          </mc:Fallback>
        </mc:AlternateContent>
      </w:r>
    </w:p>
    <w:p w14:paraId="2A018A1E">
      <w:pPr>
        <w:tabs>
          <w:tab w:val="left" w:pos="1070"/>
        </w:tabs>
        <w:spacing w:before="64"/>
        <w:rPr>
          <w:sz w:val="28"/>
        </w:rPr>
      </w:pPr>
      <w:r>
        <w:rPr>
          <w:sz w:val="28"/>
        </w:rPr>
        <mc:AlternateContent>
          <mc:Choice Requires="wps">
            <w:drawing>
              <wp:anchor distT="45720" distB="45720" distL="114300" distR="114300" simplePos="0" relativeHeight="251766784" behindDoc="0" locked="0" layoutInCell="1" allowOverlap="1">
                <wp:simplePos x="0" y="0"/>
                <wp:positionH relativeFrom="column">
                  <wp:posOffset>478790</wp:posOffset>
                </wp:positionH>
                <wp:positionV relativeFrom="paragraph">
                  <wp:posOffset>1270</wp:posOffset>
                </wp:positionV>
                <wp:extent cx="2700020" cy="612140"/>
                <wp:effectExtent l="4445" t="4445" r="19685" b="12065"/>
                <wp:wrapSquare wrapText="bothSides"/>
                <wp:docPr id="98" name="Text Box 453"/>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7AC91615">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0F611A18">
                            <w:pPr>
                              <w:spacing w:line="200" w:lineRule="exact"/>
                              <w:rPr>
                                <w:sz w:val="16"/>
                                <w:szCs w:val="16"/>
                              </w:rPr>
                            </w:pPr>
                            <w:r>
                              <w:rPr>
                                <w:rFonts w:hint="eastAsia"/>
                                <w:sz w:val="16"/>
                                <w:szCs w:val="16"/>
                              </w:rPr>
                              <w:t>充電停止ボタンを5秒長押して、設定画面に遷移。</w:t>
                            </w:r>
                          </w:p>
                        </w:txbxContent>
                      </wps:txbx>
                      <wps:bodyPr rot="0" vert="horz" wrap="square" lIns="91440" tIns="45720" rIns="91440" bIns="45720" anchor="t" anchorCtr="0" upright="1">
                        <a:noAutofit/>
                      </wps:bodyPr>
                    </wps:wsp>
                  </a:graphicData>
                </a:graphic>
              </wp:anchor>
            </w:drawing>
          </mc:Choice>
          <mc:Fallback>
            <w:pict>
              <v:shape id="Text Box 453" o:spid="_x0000_s1026" o:spt="202" type="#_x0000_t202" style="position:absolute;left:0pt;margin-left:37.7pt;margin-top:0.1pt;height:48.2pt;width:212.6pt;mso-wrap-distance-bottom:3.6pt;mso-wrap-distance-left:9pt;mso-wrap-distance-right:9pt;mso-wrap-distance-top:3.6pt;z-index:251766784;mso-width-relative:page;mso-height-relative:page;" fillcolor="#FFFFFF" filled="t" stroked="t" coordsize="21600,21600" o:gfxdata="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xTXMM1QAAAAYBAAAPAAAAAAAAAAEAIAAAACIAAABkcnMvZG93bnJldi54bWxQ&#10;SwECFAAUAAAACACHTuJAUlPFSDMCAACJBAAADgAAAAAAAAABACAAAAAkAQAAZHJzL2Uyb0RvYy54&#10;bWxQSwUGAAAAAAYABgBZAQAAyQUAAAAA&#10;">
                <v:fill on="t" focussize="0,0"/>
                <v:stroke color="#000000" miterlimit="8" joinstyle="miter"/>
                <v:imagedata o:title=""/>
                <o:lock v:ext="edit" aspectratio="f"/>
                <v:textbox>
                  <w:txbxContent>
                    <w:p w14:paraId="7AC91615">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0F611A18">
                      <w:pPr>
                        <w:spacing w:line="200" w:lineRule="exact"/>
                        <w:rPr>
                          <w:sz w:val="16"/>
                          <w:szCs w:val="16"/>
                        </w:rPr>
                      </w:pPr>
                      <w:r>
                        <w:rPr>
                          <w:rFonts w:hint="eastAsia"/>
                          <w:sz w:val="16"/>
                          <w:szCs w:val="16"/>
                        </w:rPr>
                        <w:t>充電停止ボタンを5秒長押して、設定画面に遷移。</w:t>
                      </w:r>
                    </w:p>
                  </w:txbxContent>
                </v:textbox>
                <w10:wrap type="square"/>
              </v:shape>
            </w:pict>
          </mc:Fallback>
        </mc:AlternateContent>
      </w:r>
    </w:p>
    <w:p w14:paraId="181C599F">
      <w:pPr>
        <w:tabs>
          <w:tab w:val="left" w:pos="1070"/>
        </w:tabs>
        <w:spacing w:before="64"/>
        <w:rPr>
          <w:sz w:val="28"/>
        </w:rPr>
      </w:pPr>
      <w:r>
        <w:rPr>
          <w:rFonts w:hint="eastAsia"/>
          <w:sz w:val="28"/>
        </w:rPr>
        <w:t>　　　　　　　　　　　　　　　　　　　　　　　　　　</w:t>
      </w:r>
      <w:r>
        <w:rPr>
          <w:sz w:val="28"/>
          <w:lang w:val="en-US"/>
        </w:rPr>
        <w:tab/>
      </w:r>
      <w:r>
        <w:rPr>
          <w:rFonts w:hint="eastAsia"/>
          <w:sz w:val="28"/>
        </w:rPr>
        <w:t>　　　　　　　　</w:t>
      </w:r>
    </w:p>
    <w:p w14:paraId="12A6EF7F">
      <w:pPr>
        <w:tabs>
          <w:tab w:val="left" w:pos="1070"/>
        </w:tabs>
        <w:spacing w:before="64"/>
        <w:rPr>
          <w:sz w:val="28"/>
        </w:rPr>
      </w:pPr>
      <w:bookmarkStart w:id="20" w:name="_GoBack"/>
      <w:bookmarkEnd w:id="20"/>
      <w:r>
        <mc:AlternateContent>
          <mc:Choice Requires="wps">
            <w:drawing>
              <wp:anchor distT="0" distB="0" distL="114300" distR="114300" simplePos="0" relativeHeight="251774976" behindDoc="0" locked="0" layoutInCell="1" allowOverlap="1">
                <wp:simplePos x="0" y="0"/>
                <wp:positionH relativeFrom="page">
                  <wp:posOffset>4897755</wp:posOffset>
                </wp:positionH>
                <wp:positionV relativeFrom="paragraph">
                  <wp:posOffset>1270</wp:posOffset>
                </wp:positionV>
                <wp:extent cx="439420" cy="509270"/>
                <wp:effectExtent l="3175" t="0" r="1905" b="20955"/>
                <wp:wrapNone/>
                <wp:docPr id="99" name="Freeform 192"/>
                <wp:cNvGraphicFramePr/>
                <a:graphic xmlns:a="http://schemas.openxmlformats.org/drawingml/2006/main">
                  <a:graphicData uri="http://schemas.microsoft.com/office/word/2010/wordprocessingShape">
                    <wps:wsp>
                      <wps:cNvSpPr/>
                      <wps:spPr bwMode="auto">
                        <a:xfrm rot="5400000">
                          <a:off x="0" y="0"/>
                          <a:ext cx="439420"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385.65pt;margin-top:0.1pt;height:40.1pt;width:34.6pt;mso-position-horizontal-relative:page;rotation:5898240f;z-index:251774976;mso-width-relative:page;mso-height-relative:page;" fillcolor="#FFFFFF" filled="t" stroked="t" coordsize="720,1016" o:gfxdata="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" path="m360,0l360,253,0,253,0,761,360,761,360,1015,720,507,360,0xe">
                <v:path o:connectlocs="219710,865658;219710,992475;0,992475;0,1247110;219710,1247110;219710,1374427;439420,1119792;219710,865658" o:connectangles="0,0,0,0,0,0,0,0"/>
                <v:fill on="t" focussize="0,0"/>
                <v:stroke weight="2pt" color="#000000" joinstyle="round"/>
                <v:imagedata o:title=""/>
                <o:lock v:ext="edit" aspectratio="f"/>
              </v:shape>
            </w:pict>
          </mc:Fallback>
        </mc:AlternateContent>
      </w:r>
      <w:r>
        <mc:AlternateContent>
          <mc:Choice Requires="wps">
            <w:drawing>
              <wp:anchor distT="45720" distB="45720" distL="114300" distR="114300" simplePos="0" relativeHeight="251779072" behindDoc="0" locked="0" layoutInCell="1" allowOverlap="1">
                <wp:simplePos x="0" y="0"/>
                <wp:positionH relativeFrom="column">
                  <wp:posOffset>356870</wp:posOffset>
                </wp:positionH>
                <wp:positionV relativeFrom="paragraph">
                  <wp:posOffset>318135</wp:posOffset>
                </wp:positionV>
                <wp:extent cx="422275" cy="438150"/>
                <wp:effectExtent l="0" t="0" r="0" b="0"/>
                <wp:wrapNone/>
                <wp:docPr id="102"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7B95C907">
                            <w:pPr>
                              <w:rPr>
                                <w:sz w:val="28"/>
                                <w:szCs w:val="28"/>
                              </w:rPr>
                            </w:pPr>
                            <w:r>
                              <w:rPr>
                                <w:rFonts w:hint="eastAsia"/>
                                <w:sz w:val="28"/>
                                <w:szCs w:val="28"/>
                              </w:rPr>
                              <w:t>④</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28.1pt;margin-top:25.05pt;height:34.5pt;width:33.25pt;z-index:251779072;mso-width-relative:page;mso-height-relative:margin;mso-height-percent:200;" filled="f" stroked="f" coordsize="21600,21600" o:gfxdata="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DGTai11gAAAAkBAAAPAAAAAAAAAAEAIAAAACIAAABk&#10;cnMvZG93bnJldi54bWxQSwECFAAUAAAACACHTuJAGZLTlggCAAAXBAAADgAAAAAAAAABACAAAAAl&#10;AQAAZHJzL2Uyb0RvYy54bWxQSwUGAAAAAAYABgBZAQAAnwUAAAAA&#10;">
                <v:fill on="f" focussize="0,0"/>
                <v:stroke on="f"/>
                <v:imagedata o:title=""/>
                <o:lock v:ext="edit" aspectratio="f"/>
                <v:textbox style="mso-fit-shape-to-text:t;">
                  <w:txbxContent>
                    <w:p w14:paraId="7B95C907">
                      <w:pPr>
                        <w:rPr>
                          <w:sz w:val="28"/>
                          <w:szCs w:val="28"/>
                        </w:rPr>
                      </w:pPr>
                      <w:r>
                        <w:rPr>
                          <w:rFonts w:hint="eastAsia"/>
                          <w:sz w:val="28"/>
                          <w:szCs w:val="28"/>
                        </w:rPr>
                        <w:t>④</w:t>
                      </w:r>
                    </w:p>
                  </w:txbxContent>
                </v:textbox>
              </v:shape>
            </w:pict>
          </mc:Fallback>
        </mc:AlternateContent>
      </w:r>
      <w:r>
        <mc:AlternateContent>
          <mc:Choice Requires="wps">
            <w:drawing>
              <wp:anchor distT="45720" distB="45720" distL="114300" distR="114300" simplePos="0" relativeHeight="251770880" behindDoc="1" locked="0" layoutInCell="1" allowOverlap="1">
                <wp:simplePos x="0" y="0"/>
                <wp:positionH relativeFrom="column">
                  <wp:posOffset>3732530</wp:posOffset>
                </wp:positionH>
                <wp:positionV relativeFrom="paragraph">
                  <wp:posOffset>179070</wp:posOffset>
                </wp:positionV>
                <wp:extent cx="422275" cy="438150"/>
                <wp:effectExtent l="0" t="0" r="0" b="0"/>
                <wp:wrapThrough wrapText="bothSides">
                  <wp:wrapPolygon>
                    <wp:start x="4677" y="2254"/>
                    <wp:lineTo x="16923" y="2254"/>
                    <wp:lineTo x="16923" y="19346"/>
                    <wp:lineTo x="4677" y="19346"/>
                    <wp:lineTo x="4677" y="2254"/>
                  </wp:wrapPolygon>
                </wp:wrapThrough>
                <wp:docPr id="105"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17795BD4">
                            <w:pPr>
                              <w:rPr>
                                <w:sz w:val="28"/>
                                <w:szCs w:val="28"/>
                              </w:rPr>
                            </w:pPr>
                            <w:r>
                              <w:rPr>
                                <w:sz w:val="28"/>
                                <w:szCs w:val="28"/>
                              </w:rPr>
                              <w:t>③</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293.9pt;margin-top:14.1pt;height:34.5pt;width:33.25pt;mso-wrap-distance-left:9pt;mso-wrap-distance-right:9pt;z-index:-251545600;mso-width-relative:page;mso-height-relative:margin;mso-height-percent:200;" filled="f" stroked="f" coordsize="21600,21600" wrapcoords="4677 2254 16923 2254 16923 19346 4677 19346 4677 2254" o:gfxdata="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UosMfYAAAACQEAAA8AAAAAAAAAAQAgAAAAIgAA&#10;AGRycy9kb3ducmV2LnhtbFBLAQIUABQAAAAIAIdO4kC9R+WtCAIAABcEAAAOAAAAAAAAAAEAIAAA&#10;ACcBAABkcnMvZTJvRG9jLnhtbFBLBQYAAAAABgAGAFkBAAChBQAAAAA=&#10;">
                <v:fill on="f" focussize="0,0"/>
                <v:stroke on="f"/>
                <v:imagedata o:title=""/>
                <o:lock v:ext="edit" aspectratio="f"/>
                <v:textbox style="mso-fit-shape-to-text:t;">
                  <w:txbxContent>
                    <w:p w14:paraId="17795BD4">
                      <w:pPr>
                        <w:rPr>
                          <w:sz w:val="28"/>
                          <w:szCs w:val="28"/>
                        </w:rPr>
                      </w:pPr>
                      <w:r>
                        <w:rPr>
                          <w:sz w:val="28"/>
                          <w:szCs w:val="28"/>
                        </w:rPr>
                        <w:t>③</w:t>
                      </w:r>
                    </w:p>
                  </w:txbxContent>
                </v:textbox>
                <w10:wrap type="through"/>
              </v:shape>
            </w:pict>
          </mc:Fallback>
        </mc:AlternateContent>
      </w:r>
    </w:p>
    <w:p w14:paraId="293EA099">
      <w:pPr>
        <w:tabs>
          <w:tab w:val="left" w:pos="1070"/>
        </w:tabs>
        <w:spacing w:before="64"/>
        <w:rPr>
          <w:sz w:val="28"/>
        </w:rPr>
      </w:pPr>
      <w:r>
        <w:drawing>
          <wp:anchor distT="0" distB="0" distL="114300" distR="114300" simplePos="0" relativeHeight="251784192" behindDoc="1" locked="0" layoutInCell="1" allowOverlap="1">
            <wp:simplePos x="0" y="0"/>
            <wp:positionH relativeFrom="column">
              <wp:posOffset>915670</wp:posOffset>
            </wp:positionH>
            <wp:positionV relativeFrom="paragraph">
              <wp:posOffset>151765</wp:posOffset>
            </wp:positionV>
            <wp:extent cx="1880870" cy="1071880"/>
            <wp:effectExtent l="0" t="0" r="5080" b="4445"/>
            <wp:wrapNone/>
            <wp:docPr id="103" name="图片 103" descr="C:\Users\94326\Desktop\11超级充电机显示屏测试\D301-CEJ-3NY1NN-V2.3---使用T043_16WT----未用\背景页-6档电流设置\17.bmp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descr="C:\Users\94326\Desktop\11超级充电机显示屏测试\D301-CEJ-3NY1NN-V2.3---使用T043_16WT----未用\背景页-6档电流设置\17.bmp17"/>
                    <pic:cNvPicPr>
                      <a:picLocks noChangeAspect="1"/>
                    </pic:cNvPicPr>
                  </pic:nvPicPr>
                  <pic:blipFill>
                    <a:blip r:embed="rId34" cstate="print">
                      <a:extLst>
                        <a:ext uri="{28A0092B-C50C-407E-A947-70E740481C1C}">
                          <a14:useLocalDpi xmlns:a14="http://schemas.microsoft.com/office/drawing/2010/main" val="0"/>
                        </a:ext>
                      </a:extLst>
                    </a:blip>
                    <a:srcRect l="363" t="73" r="363" b="-73"/>
                    <a:stretch>
                      <a:fillRect/>
                    </a:stretch>
                  </pic:blipFill>
                  <pic:spPr>
                    <a:xfrm>
                      <a:off x="0" y="0"/>
                      <a:ext cx="1880870" cy="1071880"/>
                    </a:xfrm>
                    <a:prstGeom prst="rect">
                      <a:avLst/>
                    </a:prstGeom>
                  </pic:spPr>
                </pic:pic>
              </a:graphicData>
            </a:graphic>
          </wp:anchor>
        </w:drawing>
      </w:r>
      <w:r>
        <w:drawing>
          <wp:anchor distT="0" distB="0" distL="114300" distR="114300" simplePos="0" relativeHeight="251765760" behindDoc="0" locked="0" layoutInCell="1" allowOverlap="1">
            <wp:simplePos x="0" y="0"/>
            <wp:positionH relativeFrom="column">
              <wp:posOffset>4216400</wp:posOffset>
            </wp:positionH>
            <wp:positionV relativeFrom="paragraph">
              <wp:posOffset>201295</wp:posOffset>
            </wp:positionV>
            <wp:extent cx="1894205" cy="1080135"/>
            <wp:effectExtent l="0" t="0" r="0" b="5715"/>
            <wp:wrapNone/>
            <wp:docPr id="104"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114"/>
                    <pic:cNvPicPr>
                      <a:picLocks noChangeAspect="1"/>
                    </pic:cNvPicPr>
                  </pic:nvPicPr>
                  <pic:blipFill>
                    <a:blip r:embed="rId35" cstate="print">
                      <a:extLst>
                        <a:ext uri="{28A0092B-C50C-407E-A947-70E740481C1C}">
                          <a14:useLocalDpi xmlns:a14="http://schemas.microsoft.com/office/drawing/2010/main" val="0"/>
                        </a:ext>
                      </a:extLst>
                    </a:blip>
                    <a:srcRect l="313" r="313"/>
                    <a:stretch>
                      <a:fillRect/>
                    </a:stretch>
                  </pic:blipFill>
                  <pic:spPr>
                    <a:xfrm>
                      <a:off x="0" y="0"/>
                      <a:ext cx="1894205" cy="1080135"/>
                    </a:xfrm>
                    <a:prstGeom prst="rect">
                      <a:avLst/>
                    </a:prstGeom>
                  </pic:spPr>
                </pic:pic>
              </a:graphicData>
            </a:graphic>
          </wp:anchor>
        </w:drawing>
      </w:r>
    </w:p>
    <w:p w14:paraId="62A3CFAB">
      <w:pPr>
        <w:tabs>
          <w:tab w:val="left" w:pos="1070"/>
        </w:tabs>
        <w:spacing w:before="64"/>
        <w:rPr>
          <w:lang w:val="en-US"/>
        </w:rPr>
      </w:pPr>
      <w:r>
        <mc:AlternateContent>
          <mc:Choice Requires="wps">
            <w:drawing>
              <wp:anchor distT="0" distB="0" distL="114300" distR="114300" simplePos="0" relativeHeight="251776000" behindDoc="1" locked="0" layoutInCell="1" allowOverlap="1">
                <wp:simplePos x="0" y="0"/>
                <wp:positionH relativeFrom="page">
                  <wp:posOffset>3124200</wp:posOffset>
                </wp:positionH>
                <wp:positionV relativeFrom="paragraph">
                  <wp:posOffset>103505</wp:posOffset>
                </wp:positionV>
                <wp:extent cx="671195" cy="509270"/>
                <wp:effectExtent l="0" t="0" r="14605" b="24130"/>
                <wp:wrapThrough wrapText="bothSides">
                  <wp:wrapPolygon>
                    <wp:start x="12404" y="21600"/>
                    <wp:lineTo x="21600" y="11904"/>
                    <wp:lineTo x="21600" y="9480"/>
                    <wp:lineTo x="13630" y="-215"/>
                    <wp:lineTo x="13017" y="-215"/>
                    <wp:lineTo x="9339" y="-215"/>
                    <wp:lineTo x="143" y="3824"/>
                    <wp:lineTo x="143" y="16752"/>
                    <wp:lineTo x="9339" y="21600"/>
                    <wp:lineTo x="12404" y="21600"/>
                  </wp:wrapPolygon>
                </wp:wrapThrough>
                <wp:docPr id="101" name="Freeform 192"/>
                <wp:cNvGraphicFramePr/>
                <a:graphic xmlns:a="http://schemas.openxmlformats.org/drawingml/2006/main">
                  <a:graphicData uri="http://schemas.microsoft.com/office/word/2010/wordprocessingShape">
                    <wps:wsp>
                      <wps:cNvSpPr/>
                      <wps:spPr bwMode="auto">
                        <a:xfrm rot="10800000">
                          <a:off x="0" y="0"/>
                          <a:ext cx="671195"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46pt;margin-top:8.15pt;height:40.1pt;width:52.85pt;mso-position-horizontal-relative:page;mso-wrap-distance-left:9pt;mso-wrap-distance-right:9pt;rotation:11796480f;z-index:-251540480;mso-width-relative:page;mso-height-relative:page;" fillcolor="#FFFFFF" filled="t" stroked="t" coordsize="720,1016" wrapcoords="12404 21600 21600 11904 21600 9480 13630 -215 13017 -215 9339 -215 143 3824 143 16752 9339 21600 12404 21600" o:gfxdata="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" path="m360,0l360,253,0,253,0,761,360,761,360,1015,720,507,360,0xe">
                <v:path o:connectlocs="335597,865658;335597,992475;0,992475;0,1247110;335597,1247110;335597,1374427;671195,1119792;335597,865658" o:connectangles="0,0,0,0,0,0,0,0"/>
                <v:fill on="t" focussize="0,0"/>
                <v:stroke weight="2pt" color="#000000 [3200]" joinstyle="round"/>
                <v:imagedata o:title=""/>
                <o:lock v:ext="edit" aspectratio="f"/>
                <w10:wrap type="through"/>
              </v:shape>
            </w:pict>
          </mc:Fallback>
        </mc:AlternateContent>
      </w:r>
      <w:r>
        <w:rPr>
          <w:rFonts w:hint="eastAsia"/>
          <w:sz w:val="28"/>
        </w:rPr>
        <w:t>　　　　　　　　　</w:t>
      </w:r>
    </w:p>
    <w:p w14:paraId="4162B4E7">
      <w:pPr>
        <w:tabs>
          <w:tab w:val="left" w:pos="1070"/>
        </w:tabs>
        <w:spacing w:before="64"/>
        <w:ind w:left="478"/>
        <w:rPr>
          <w:sz w:val="28"/>
          <w:lang w:val="en-US"/>
        </w:rPr>
      </w:pPr>
      <w:r>
        <mc:AlternateContent>
          <mc:Choice Requires="wps">
            <w:drawing>
              <wp:anchor distT="0" distB="0" distL="114300" distR="114300" simplePos="0" relativeHeight="251772928" behindDoc="0" locked="0" layoutInCell="1" allowOverlap="1">
                <wp:simplePos x="0" y="0"/>
                <wp:positionH relativeFrom="column">
                  <wp:posOffset>-1631950</wp:posOffset>
                </wp:positionH>
                <wp:positionV relativeFrom="paragraph">
                  <wp:posOffset>167005</wp:posOffset>
                </wp:positionV>
                <wp:extent cx="412750" cy="419100"/>
                <wp:effectExtent l="19685" t="4445" r="24765" b="14605"/>
                <wp:wrapNone/>
                <wp:docPr id="116" name="AutoShape 469"/>
                <wp:cNvGraphicFramePr/>
                <a:graphic xmlns:a="http://schemas.openxmlformats.org/drawingml/2006/main">
                  <a:graphicData uri="http://schemas.microsoft.com/office/word/2010/wordprocessingShape">
                    <wps:wsp>
                      <wps:cNvSpPr>
                        <a:spLocks noChangeArrowheads="1"/>
                      </wps:cNvSpPr>
                      <wps:spPr bwMode="auto">
                        <a:xfrm>
                          <a:off x="0" y="0"/>
                          <a:ext cx="412750" cy="419100"/>
                        </a:xfrm>
                        <a:prstGeom prst="downArrow">
                          <a:avLst>
                            <a:gd name="adj1" fmla="val 50000"/>
                            <a:gd name="adj2" fmla="val 25385"/>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9" o:spid="_x0000_s1026" o:spt="67" type="#_x0000_t67" style="position:absolute;left:0pt;margin-left:-128.5pt;margin-top:13.15pt;height:33pt;width:32.5pt;z-index:251772928;mso-width-relative:page;mso-height-relative:page;" fillcolor="#FFFFFF" filled="t" stroked="t" coordsize="21600,21600" o:gfxdata="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BmUtfm2AAAAAsBAAAPAAAAAAAA&#10;AAEAIAAAACIAAABkcnMvZG93bnJldi54bWxQSwECFAAUAAAACACHTuJASvNvK0sCAADNBAAADgAA&#10;AAAAAAABACAAAAAnAQAAZHJzL2Uyb0RvYy54bWxQSwUGAAAAAAYABgBZAQAA5AUAAAAA&#10;" adj="16200,5400">
                <v:fill on="t" focussize="0,0"/>
                <v:stroke color="#000000" miterlimit="8" joinstyle="miter"/>
                <v:imagedata o:title=""/>
                <o:lock v:ext="edit" aspectratio="f"/>
                <v:textbox style="layout-flow:vertical-ideographic;"/>
              </v:shape>
            </w:pict>
          </mc:Fallback>
        </mc:AlternateContent>
      </w:r>
      <w:r>
        <w:rPr>
          <w:sz w:val="28"/>
        </w:rPr>
        <mc:AlternateContent>
          <mc:Choice Requires="wps">
            <w:drawing>
              <wp:anchor distT="0" distB="0" distL="114300" distR="114300" simplePos="0" relativeHeight="251771904" behindDoc="0" locked="0" layoutInCell="1" allowOverlap="1">
                <wp:simplePos x="0" y="0"/>
                <wp:positionH relativeFrom="column">
                  <wp:posOffset>-5468620</wp:posOffset>
                </wp:positionH>
                <wp:positionV relativeFrom="paragraph">
                  <wp:posOffset>116205</wp:posOffset>
                </wp:positionV>
                <wp:extent cx="381000" cy="469900"/>
                <wp:effectExtent l="16510" t="4445" r="21590" b="11430"/>
                <wp:wrapNone/>
                <wp:docPr id="117" name="AutoShape 462"/>
                <wp:cNvGraphicFramePr/>
                <a:graphic xmlns:a="http://schemas.openxmlformats.org/drawingml/2006/main">
                  <a:graphicData uri="http://schemas.microsoft.com/office/word/2010/wordprocessingShape">
                    <wps:wsp>
                      <wps:cNvSpPr>
                        <a:spLocks noChangeArrowheads="1"/>
                      </wps:cNvSpPr>
                      <wps:spPr bwMode="auto">
                        <a:xfrm>
                          <a:off x="0" y="0"/>
                          <a:ext cx="381000" cy="469900"/>
                        </a:xfrm>
                        <a:prstGeom prst="downArrow">
                          <a:avLst>
                            <a:gd name="adj1" fmla="val 50000"/>
                            <a:gd name="adj2" fmla="val 30833"/>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2" o:spid="_x0000_s1026" o:spt="67" type="#_x0000_t67" style="position:absolute;left:0pt;margin-left:-430.6pt;margin-top:9.15pt;height:37pt;width:30pt;z-index:251771904;mso-width-relative:page;mso-height-relative:page;" fillcolor="#FFFFFF" filled="t" stroked="t" coordsize="21600,21600" o:gfxdata="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" adj="16201,5400">
                <v:fill on="t" focussize="0,0"/>
                <v:stroke color="#000000" miterlimit="8" joinstyle="miter"/>
                <v:imagedata o:title=""/>
                <o:lock v:ext="edit" aspectratio="f"/>
                <v:textbox style="layout-flow:vertical-ideographic;"/>
              </v:shape>
            </w:pict>
          </mc:Fallback>
        </mc:AlternateContent>
      </w:r>
    </w:p>
    <w:p w14:paraId="02C2DD56">
      <w:pPr>
        <w:spacing w:line="440" w:lineRule="exact"/>
        <w:ind w:left="1200"/>
        <w:rPr>
          <w:rFonts w:eastAsia="PMingLiU"/>
          <w:sz w:val="28"/>
          <w:lang w:val="en-US"/>
        </w:rPr>
      </w:pPr>
      <w:r>
        <w:rPr>
          <w:rFonts w:hint="eastAsia"/>
          <w:sz w:val="28"/>
          <w:lang w:val="en-US"/>
        </w:rPr>
        <w:t>　　　　　　　　</w:t>
      </w:r>
    </w:p>
    <w:p w14:paraId="08B1D070">
      <w:pPr>
        <w:spacing w:line="440" w:lineRule="exact"/>
        <w:rPr>
          <w:rFonts w:eastAsia="PMingLiU"/>
          <w:sz w:val="28"/>
          <w:lang w:val="en-US"/>
        </w:rPr>
      </w:pPr>
      <w:r>
        <w:rPr>
          <w:sz w:val="28"/>
        </w:rPr>
        <mc:AlternateContent>
          <mc:Choice Requires="wps">
            <w:drawing>
              <wp:anchor distT="45720" distB="45720" distL="114300" distR="114300" simplePos="0" relativeHeight="251777024" behindDoc="0" locked="0" layoutInCell="1" allowOverlap="1">
                <wp:simplePos x="0" y="0"/>
                <wp:positionH relativeFrom="column">
                  <wp:posOffset>3769995</wp:posOffset>
                </wp:positionH>
                <wp:positionV relativeFrom="paragraph">
                  <wp:posOffset>190500</wp:posOffset>
                </wp:positionV>
                <wp:extent cx="2700020" cy="612140"/>
                <wp:effectExtent l="4445" t="4445" r="19685" b="12065"/>
                <wp:wrapSquare wrapText="bothSides"/>
                <wp:docPr id="108"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315749AA">
                            <w:pPr>
                              <w:spacing w:line="200" w:lineRule="exact"/>
                              <w:rPr>
                                <w:sz w:val="16"/>
                                <w:szCs w:val="16"/>
                              </w:rPr>
                            </w:pPr>
                            <w:r>
                              <w:rPr>
                                <w:rFonts w:hint="eastAsia"/>
                                <w:sz w:val="16"/>
                                <w:szCs w:val="16"/>
                              </w:rPr>
                              <w:t>＊供給電流可能な数字を選択して、決定する</w:t>
                            </w:r>
                          </w:p>
                          <w:p w14:paraId="7CB1D9B8">
                            <w:pPr>
                              <w:spacing w:line="200" w:lineRule="exact"/>
                              <w:rPr>
                                <w:b/>
                                <w:bCs/>
                                <w:sz w:val="16"/>
                                <w:szCs w:val="16"/>
                              </w:rPr>
                            </w:pPr>
                            <w:r>
                              <w:rPr>
                                <w:rFonts w:hint="eastAsia"/>
                                <w:b/>
                                <w:bCs/>
                                <w:sz w:val="16"/>
                                <w:szCs w:val="16"/>
                              </w:rPr>
                              <w:t>操作方法：</w:t>
                            </w:r>
                          </w:p>
                          <w:p w14:paraId="4DFA5550">
                            <w:pPr>
                              <w:spacing w:line="180" w:lineRule="exact"/>
                              <w:rPr>
                                <w:sz w:val="16"/>
                                <w:szCs w:val="16"/>
                              </w:rPr>
                            </w:pPr>
                            <w:r>
                              <w:rPr>
                                <w:rFonts w:hint="eastAsia"/>
                                <w:sz w:val="16"/>
                                <w:szCs w:val="16"/>
                              </w:rPr>
                              <w:t>停止ボタン短押＝選択;停止ボタン長押（2秒以上）＝決定</w:t>
                            </w:r>
                          </w:p>
                          <w:p w14:paraId="17A7C671">
                            <w:pPr>
                              <w:spacing w:line="200" w:lineRule="exact"/>
                              <w:rPr>
                                <w:sz w:val="16"/>
                                <w:szCs w:val="16"/>
                              </w:rPr>
                            </w:pP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96.85pt;margin-top:15pt;height:48.2pt;width:212.6pt;mso-wrap-distance-bottom:3.6pt;mso-wrap-distance-left:9pt;mso-wrap-distance-right:9pt;mso-wrap-distance-top:3.6pt;z-index:251777024;mso-width-relative:page;mso-height-relative:page;" fillcolor="#FFFFFF" filled="t" stroked="t" coordsize="21600,21600" o:gfxdata="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EzxaTHaAAAACwEAAA8AAAAAAAAAAQAgAAAAIgAAAGRycy9kb3ducmV2&#10;LnhtbFBLAQIUABQAAAAIAIdO4kBmN8wHMwIAAIoEAAAOAAAAAAAAAAEAIAAAACkBAABkcnMvZTJv&#10;RG9jLnhtbFBLBQYAAAAABgAGAFkBAADOBQAAAAA=&#10;">
                <v:fill on="t" focussize="0,0"/>
                <v:stroke color="#000000" miterlimit="8" joinstyle="miter"/>
                <v:imagedata o:title=""/>
                <o:lock v:ext="edit" aspectratio="f"/>
                <v:textbox>
                  <w:txbxContent>
                    <w:p w14:paraId="315749AA">
                      <w:pPr>
                        <w:spacing w:line="200" w:lineRule="exact"/>
                        <w:rPr>
                          <w:sz w:val="16"/>
                          <w:szCs w:val="16"/>
                        </w:rPr>
                      </w:pPr>
                      <w:r>
                        <w:rPr>
                          <w:rFonts w:hint="eastAsia"/>
                          <w:sz w:val="16"/>
                          <w:szCs w:val="16"/>
                        </w:rPr>
                        <w:t>＊供給電流可能な数字を選択して、決定する</w:t>
                      </w:r>
                    </w:p>
                    <w:p w14:paraId="7CB1D9B8">
                      <w:pPr>
                        <w:spacing w:line="200" w:lineRule="exact"/>
                        <w:rPr>
                          <w:b/>
                          <w:bCs/>
                          <w:sz w:val="16"/>
                          <w:szCs w:val="16"/>
                        </w:rPr>
                      </w:pPr>
                      <w:r>
                        <w:rPr>
                          <w:rFonts w:hint="eastAsia"/>
                          <w:b/>
                          <w:bCs/>
                          <w:sz w:val="16"/>
                          <w:szCs w:val="16"/>
                        </w:rPr>
                        <w:t>操作方法：</w:t>
                      </w:r>
                    </w:p>
                    <w:p w14:paraId="4DFA5550">
                      <w:pPr>
                        <w:spacing w:line="180" w:lineRule="exact"/>
                        <w:rPr>
                          <w:sz w:val="16"/>
                          <w:szCs w:val="16"/>
                        </w:rPr>
                      </w:pPr>
                      <w:r>
                        <w:rPr>
                          <w:rFonts w:hint="eastAsia"/>
                          <w:sz w:val="16"/>
                          <w:szCs w:val="16"/>
                        </w:rPr>
                        <w:t>停止ボタン短押＝選択;停止ボタン長押（2秒以上）＝決定</w:t>
                      </w:r>
                    </w:p>
                    <w:p w14:paraId="17A7C671">
                      <w:pPr>
                        <w:spacing w:line="200" w:lineRule="exact"/>
                        <w:rPr>
                          <w:sz w:val="16"/>
                          <w:szCs w:val="16"/>
                        </w:rPr>
                      </w:pPr>
                    </w:p>
                  </w:txbxContent>
                </v:textbox>
                <w10:wrap type="square"/>
              </v:shape>
            </w:pict>
          </mc:Fallback>
        </mc:AlternateContent>
      </w:r>
      <w:r>
        <w:rPr>
          <w:sz w:val="28"/>
        </w:rPr>
        <mc:AlternateContent>
          <mc:Choice Requires="wps">
            <w:drawing>
              <wp:anchor distT="45720" distB="45720" distL="114300" distR="114300" simplePos="0" relativeHeight="251782144" behindDoc="0" locked="0" layoutInCell="1" allowOverlap="1">
                <wp:simplePos x="0" y="0"/>
                <wp:positionH relativeFrom="column">
                  <wp:posOffset>537845</wp:posOffset>
                </wp:positionH>
                <wp:positionV relativeFrom="paragraph">
                  <wp:posOffset>201930</wp:posOffset>
                </wp:positionV>
                <wp:extent cx="2700020" cy="612140"/>
                <wp:effectExtent l="4445" t="4445" r="19685" b="12065"/>
                <wp:wrapNone/>
                <wp:docPr id="107"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5F447BFE">
                            <w:pPr>
                              <w:spacing w:line="200" w:lineRule="exact"/>
                              <w:rPr>
                                <w:sz w:val="16"/>
                                <w:szCs w:val="16"/>
                              </w:rPr>
                            </w:pPr>
                            <w:r>
                              <w:rPr>
                                <w:rFonts w:hint="eastAsia"/>
                                <w:sz w:val="16"/>
                                <w:szCs w:val="16"/>
                              </w:rPr>
                              <w:t>＊設定した供給電流値を表示</w:t>
                            </w:r>
                          </w:p>
                          <w:p w14:paraId="61559657">
                            <w:pPr>
                              <w:spacing w:line="200" w:lineRule="exact"/>
                              <w:rPr>
                                <w:sz w:val="16"/>
                                <w:szCs w:val="16"/>
                              </w:rPr>
                            </w:pPr>
                            <w:r>
                              <w:rPr>
                                <w:rFonts w:hint="eastAsia"/>
                                <w:sz w:val="16"/>
                                <w:szCs w:val="16"/>
                              </w:rPr>
                              <w:t>停止ボタン長押しして、待機中画面に戻る</w:t>
                            </w:r>
                          </w:p>
                          <w:p w14:paraId="2B7563FE">
                            <w:pPr>
                              <w:spacing w:line="200" w:lineRule="exact"/>
                              <w:rPr>
                                <w:sz w:val="16"/>
                                <w:szCs w:val="16"/>
                              </w:rPr>
                            </w:pPr>
                            <w:r>
                              <w:rPr>
                                <w:rFonts w:hint="eastAsia"/>
                                <w:sz w:val="16"/>
                                <w:szCs w:val="16"/>
                              </w:rPr>
                              <w:t>入力電流設置完了になります。</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42.35pt;margin-top:15.9pt;height:48.2pt;width:212.6pt;z-index:251782144;mso-width-relative:page;mso-height-relative:page;" fillcolor="#FFFFFF" filled="t" stroked="t" coordsize="21600,21600" o:gfxdata="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dK4Ce2AAAAAkBAAAPAAAAAAAAAAEAIAAAACIAAABkcnMvZG93bnJldi54&#10;bWxQSwECFAAUAAAACACHTuJABTWF/DMCAACKBAAADgAAAAAAAAABACAAAAAnAQAAZHJzL2Uyb0Rv&#10;Yy54bWxQSwUGAAAAAAYABgBZAQAAzAUAAAAA&#10;">
                <v:fill on="t" focussize="0,0"/>
                <v:stroke color="#000000" miterlimit="8" joinstyle="miter"/>
                <v:imagedata o:title=""/>
                <o:lock v:ext="edit" aspectratio="f"/>
                <v:textbox>
                  <w:txbxContent>
                    <w:p w14:paraId="5F447BFE">
                      <w:pPr>
                        <w:spacing w:line="200" w:lineRule="exact"/>
                        <w:rPr>
                          <w:sz w:val="16"/>
                          <w:szCs w:val="16"/>
                        </w:rPr>
                      </w:pPr>
                      <w:r>
                        <w:rPr>
                          <w:rFonts w:hint="eastAsia"/>
                          <w:sz w:val="16"/>
                          <w:szCs w:val="16"/>
                        </w:rPr>
                        <w:t>＊設定した供給電流値を表示</w:t>
                      </w:r>
                    </w:p>
                    <w:p w14:paraId="61559657">
                      <w:pPr>
                        <w:spacing w:line="200" w:lineRule="exact"/>
                        <w:rPr>
                          <w:sz w:val="16"/>
                          <w:szCs w:val="16"/>
                        </w:rPr>
                      </w:pPr>
                      <w:r>
                        <w:rPr>
                          <w:rFonts w:hint="eastAsia"/>
                          <w:sz w:val="16"/>
                          <w:szCs w:val="16"/>
                        </w:rPr>
                        <w:t>停止ボタン長押しして、待機中画面に戻る</w:t>
                      </w:r>
                    </w:p>
                    <w:p w14:paraId="2B7563FE">
                      <w:pPr>
                        <w:spacing w:line="200" w:lineRule="exact"/>
                        <w:rPr>
                          <w:sz w:val="16"/>
                          <w:szCs w:val="16"/>
                        </w:rPr>
                      </w:pPr>
                      <w:r>
                        <w:rPr>
                          <w:rFonts w:hint="eastAsia"/>
                          <w:sz w:val="16"/>
                          <w:szCs w:val="16"/>
                        </w:rPr>
                        <w:t>入力電流設置完了になります。</w:t>
                      </w:r>
                    </w:p>
                  </w:txbxContent>
                </v:textbox>
              </v:shape>
            </w:pict>
          </mc:Fallback>
        </mc:AlternateContent>
      </w:r>
    </w:p>
    <w:p w14:paraId="289601E7">
      <w:pPr>
        <w:tabs>
          <w:tab w:val="left" w:pos="1430"/>
          <w:tab w:val="center" w:pos="3119"/>
        </w:tabs>
        <w:spacing w:before="64"/>
        <w:ind w:left="478"/>
        <w:rPr>
          <w:sz w:val="28"/>
        </w:rPr>
      </w:pPr>
      <w:bookmarkStart w:id="11" w:name="スライド番号_10"/>
      <w:bookmarkEnd w:id="11"/>
    </w:p>
    <w:p w14:paraId="5F190E33">
      <w:pPr>
        <w:tabs>
          <w:tab w:val="left" w:pos="1430"/>
          <w:tab w:val="center" w:pos="3119"/>
        </w:tabs>
        <w:spacing w:before="64"/>
        <w:ind w:left="478"/>
        <w:rPr>
          <w:rFonts w:eastAsia="PMingLiU"/>
          <w:sz w:val="40"/>
        </w:rPr>
      </w:pPr>
      <w:r>
        <mc:AlternateContent>
          <mc:Choice Requires="wps">
            <w:drawing>
              <wp:anchor distT="0" distB="0" distL="114300" distR="114300" simplePos="0" relativeHeight="251780096" behindDoc="1" locked="0" layoutInCell="1" allowOverlap="1">
                <wp:simplePos x="0" y="0"/>
                <wp:positionH relativeFrom="page">
                  <wp:posOffset>1672590</wp:posOffset>
                </wp:positionH>
                <wp:positionV relativeFrom="paragraph">
                  <wp:posOffset>222250</wp:posOffset>
                </wp:positionV>
                <wp:extent cx="439420" cy="509270"/>
                <wp:effectExtent l="3175" t="0" r="1905" b="20955"/>
                <wp:wrapThrough wrapText="bothSides">
                  <wp:wrapPolygon>
                    <wp:start x="156" y="18503"/>
                    <wp:lineTo x="12329" y="21735"/>
                    <wp:lineTo x="21694" y="20119"/>
                    <wp:lineTo x="21694" y="13655"/>
                    <wp:lineTo x="21694" y="7999"/>
                    <wp:lineTo x="21694" y="7191"/>
                    <wp:lineTo x="15139" y="727"/>
                    <wp:lineTo x="10457" y="727"/>
                    <wp:lineTo x="156" y="3151"/>
                    <wp:lineTo x="156" y="18503"/>
                  </wp:wrapPolygon>
                </wp:wrapThrough>
                <wp:docPr id="113" name="Freeform 192"/>
                <wp:cNvGraphicFramePr/>
                <a:graphic xmlns:a="http://schemas.openxmlformats.org/drawingml/2006/main">
                  <a:graphicData uri="http://schemas.microsoft.com/office/word/2010/wordprocessingShape">
                    <wps:wsp>
                      <wps:cNvSpPr/>
                      <wps:spPr bwMode="auto">
                        <a:xfrm rot="5400000">
                          <a:off x="0" y="0"/>
                          <a:ext cx="439420"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131.7pt;margin-top:17.5pt;height:40.1pt;width:34.6pt;mso-position-horizontal-relative:page;mso-wrap-distance-left:9pt;mso-wrap-distance-right:9pt;rotation:5898240f;z-index:-251536384;mso-width-relative:page;mso-height-relative:page;" fillcolor="#FFFFFF" filled="t" stroked="t" coordsize="720,1016" wrapcoords="156 18503 12329 21735 21694 20119 21694 13655 21694 7999 21694 7191 15139 727 10457 727 156 3151 156 18503" o:gfxdata="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OlzvKfX&#10;AAAACgEAAA8AAAAAAAAAAQAgAAAAIgAAAGRycy9kb3ducmV2LnhtbFBLAQIUABQAAAAIAIdO4kBS&#10;pAaiIgQAAMUMAAAOAAAAAAAAAAEAIAAAACYBAABkcnMvZTJvRG9jLnhtbFBLBQYAAAAABgAGAFkB&#10;AAC6BwAAAAA=&#10;" path="m360,0l360,253,0,253,0,761,360,761,360,1015,720,507,360,0xe">
                <v:path o:connectlocs="219710,865658;219710,992475;0,992475;0,1247110;219710,1247110;219710,1374427;439420,1119792;219710,865658" o:connectangles="0,0,0,0,0,0,0,0"/>
                <v:fill on="t" focussize="0,0"/>
                <v:stroke weight="2pt" color="#000000" joinstyle="round"/>
                <v:imagedata o:title=""/>
                <o:lock v:ext="edit" aspectratio="f"/>
                <w10:wrap type="through"/>
              </v:shape>
            </w:pict>
          </mc:Fallback>
        </mc:AlternateContent>
      </w:r>
      <w:r>
        <mc:AlternateContent>
          <mc:Choice Requires="wps">
            <w:drawing>
              <wp:anchor distT="45720" distB="45720" distL="114300" distR="114300" simplePos="0" relativeHeight="251783168" behindDoc="0" locked="0" layoutInCell="1" allowOverlap="1">
                <wp:simplePos x="0" y="0"/>
                <wp:positionH relativeFrom="column">
                  <wp:posOffset>4074160</wp:posOffset>
                </wp:positionH>
                <wp:positionV relativeFrom="paragraph">
                  <wp:posOffset>399415</wp:posOffset>
                </wp:positionV>
                <wp:extent cx="2085340" cy="438150"/>
                <wp:effectExtent l="0" t="0" r="0" b="0"/>
                <wp:wrapSquare wrapText="bothSides"/>
                <wp:docPr id="106"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2085340" cy="438150"/>
                        </a:xfrm>
                        <a:prstGeom prst="rect">
                          <a:avLst/>
                        </a:prstGeom>
                        <a:noFill/>
                        <a:ln>
                          <a:noFill/>
                        </a:ln>
                      </wps:spPr>
                      <wps:txbx>
                        <w:txbxContent>
                          <w:p w14:paraId="7F46E1AD">
                            <w:r>
                              <w:rPr>
                                <w:rFonts w:hint="eastAsia"/>
                              </w:rPr>
                              <w:t>入力電流と出力電流値対照表</w:t>
                            </w:r>
                          </w:p>
                        </w:txbxContent>
                      </wps:txbx>
                      <wps:bodyPr rot="0" vert="horz" wrap="square" lIns="91440" tIns="45720" rIns="91440" bIns="45720" anchor="t" anchorCtr="0" upright="1">
                        <a:spAutoFit/>
                      </wps:bodyPr>
                    </wps:wsp>
                  </a:graphicData>
                </a:graphic>
              </wp:anchor>
            </w:drawing>
          </mc:Choice>
          <mc:Fallback>
            <w:pict>
              <v:shape id="Text Box 457" o:spid="_x0000_s1026" o:spt="202" type="#_x0000_t202" style="position:absolute;left:0pt;margin-left:320.8pt;margin-top:31.45pt;height:34.5pt;width:164.2pt;mso-wrap-distance-bottom:3.6pt;mso-wrap-distance-left:9pt;mso-wrap-distance-right:9pt;mso-wrap-distance-top:3.6pt;z-index:251783168;mso-width-relative:page;mso-height-relative:page;" filled="f" stroked="f" coordsize="21600,21600" o:gfxdata="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Yqo3PNcAAAAKAQAADwAAAAAAAAABACAAAAAiAAAA&#10;ZHJzL2Rvd25yZXYueG1sUEsBAhQAFAAAAAgAh07iQO9uJwQIAgAAGAQAAA4AAAAAAAAAAQAgAAAA&#10;JgEAAGRycy9lMm9Eb2MueG1sUEsFBgAAAAAGAAYAWQEAAKAFAAAAAA==&#10;">
                <v:fill on="f" focussize="0,0"/>
                <v:stroke on="f"/>
                <v:imagedata o:title=""/>
                <o:lock v:ext="edit" aspectratio="f"/>
                <v:textbox style="mso-fit-shape-to-text:t;">
                  <w:txbxContent>
                    <w:p w14:paraId="7F46E1AD">
                      <w:r>
                        <w:rPr>
                          <w:rFonts w:hint="eastAsia"/>
                        </w:rPr>
                        <w:t>入力電流と出力電流値対照表</w:t>
                      </w:r>
                    </w:p>
                  </w:txbxContent>
                </v:textbox>
                <w10:wrap type="square"/>
              </v:shape>
            </w:pict>
          </mc:Fallback>
        </mc:AlternateContent>
      </w:r>
    </w:p>
    <w:tbl>
      <w:tblPr>
        <w:tblStyle w:val="8"/>
        <w:tblpPr w:leftFromText="180" w:rightFromText="180" w:vertAnchor="text" w:horzAnchor="page" w:tblpX="5646" w:tblpY="680"/>
        <w:tblW w:w="4739" w:type="dxa"/>
        <w:tblInd w:w="0" w:type="dxa"/>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autofit"/>
        <w:tblCellMar>
          <w:top w:w="0" w:type="dxa"/>
          <w:left w:w="108" w:type="dxa"/>
          <w:bottom w:w="0" w:type="dxa"/>
          <w:right w:w="108" w:type="dxa"/>
        </w:tblCellMar>
      </w:tblPr>
      <w:tblGrid>
        <w:gridCol w:w="2051"/>
        <w:gridCol w:w="2688"/>
      </w:tblGrid>
      <w:tr w14:paraId="7A00BA7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753E3389">
            <w:pPr>
              <w:widowControl/>
              <w:autoSpaceDE/>
              <w:autoSpaceDN/>
              <w:jc w:val="center"/>
              <w:rPr>
                <w:rFonts w:cs="宋体"/>
                <w:color w:val="000000"/>
                <w:lang w:val="en-US" w:eastAsia="zh-CN" w:bidi="ar-SA"/>
              </w:rPr>
            </w:pPr>
            <w:r>
              <w:rPr>
                <w:rFonts w:hint="eastAsia" w:cs="宋体"/>
                <w:color w:val="000000"/>
                <w:lang w:val="en-US" w:eastAsia="zh-CN" w:bidi="ar-SA"/>
              </w:rPr>
              <w:t>入力電流設定</w:t>
            </w:r>
          </w:p>
        </w:tc>
        <w:tc>
          <w:tcPr>
            <w:tcW w:w="2688" w:type="dxa"/>
            <w:shd w:val="clear" w:color="auto" w:fill="auto"/>
            <w:noWrap/>
            <w:vAlign w:val="center"/>
          </w:tcPr>
          <w:p w14:paraId="12B3EA38">
            <w:pPr>
              <w:widowControl/>
              <w:autoSpaceDE/>
              <w:autoSpaceDN/>
              <w:jc w:val="center"/>
              <w:rPr>
                <w:rFonts w:cs="宋体"/>
                <w:color w:val="000000"/>
                <w:lang w:val="en-US" w:eastAsia="zh-CN" w:bidi="ar-SA"/>
              </w:rPr>
            </w:pPr>
            <w:r>
              <w:rPr>
                <w:rFonts w:hint="eastAsia" w:cs="宋体"/>
                <w:color w:val="000000"/>
                <w:lang w:val="en-US" w:eastAsia="zh-CN" w:bidi="ar-SA"/>
              </w:rPr>
              <w:t>DC最大出力電流値</w:t>
            </w:r>
          </w:p>
        </w:tc>
      </w:tr>
      <w:tr w14:paraId="1384380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698695F5">
            <w:pPr>
              <w:widowControl/>
              <w:autoSpaceDE/>
              <w:autoSpaceDN/>
              <w:jc w:val="center"/>
              <w:rPr>
                <w:rFonts w:cs="宋体"/>
                <w:color w:val="000000"/>
                <w:lang w:val="en-US" w:eastAsia="zh-CN" w:bidi="ar-SA"/>
              </w:rPr>
            </w:pPr>
            <w:r>
              <w:rPr>
                <w:rFonts w:hint="eastAsia" w:cs="宋体"/>
                <w:color w:val="000000"/>
                <w:lang w:val="en-US" w:eastAsia="zh-CN" w:bidi="ar-SA"/>
              </w:rPr>
              <w:t>60 A</w:t>
            </w:r>
          </w:p>
        </w:tc>
        <w:tc>
          <w:tcPr>
            <w:tcW w:w="2688" w:type="dxa"/>
            <w:shd w:val="clear" w:color="auto" w:fill="auto"/>
            <w:noWrap/>
            <w:vAlign w:val="center"/>
          </w:tcPr>
          <w:p w14:paraId="4DE2CF9B">
            <w:pPr>
              <w:widowControl/>
              <w:autoSpaceDE/>
              <w:autoSpaceDN/>
              <w:jc w:val="center"/>
              <w:rPr>
                <w:rFonts w:cs="宋体"/>
                <w:color w:val="000000"/>
                <w:lang w:val="en-US" w:eastAsia="zh-CN" w:bidi="ar-SA"/>
              </w:rPr>
            </w:pPr>
            <w:r>
              <w:rPr>
                <w:rFonts w:hint="eastAsia" w:cs="宋体"/>
                <w:color w:val="000000"/>
                <w:lang w:val="en-US" w:eastAsia="zh-CN" w:bidi="ar-SA"/>
              </w:rPr>
              <w:t>200A</w:t>
            </w:r>
          </w:p>
        </w:tc>
      </w:tr>
      <w:tr w14:paraId="258607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40AE5A69">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50</w:t>
            </w:r>
            <w:r>
              <w:rPr>
                <w:rFonts w:hint="eastAsia" w:cs="宋体"/>
                <w:color w:val="000000"/>
                <w:lang w:val="en-US" w:eastAsia="zh-CN" w:bidi="ar-SA"/>
              </w:rPr>
              <w:t xml:space="preserve"> A</w:t>
            </w:r>
          </w:p>
        </w:tc>
        <w:tc>
          <w:tcPr>
            <w:tcW w:w="2688" w:type="dxa"/>
            <w:shd w:val="clear" w:color="auto" w:fill="auto"/>
            <w:noWrap/>
            <w:vAlign w:val="center"/>
          </w:tcPr>
          <w:p w14:paraId="6F12F655">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200</w:t>
            </w:r>
            <w:r>
              <w:rPr>
                <w:rFonts w:hint="eastAsia" w:cs="宋体"/>
                <w:color w:val="000000"/>
                <w:lang w:val="en-US" w:eastAsia="zh-CN" w:bidi="ar-SA"/>
              </w:rPr>
              <w:t>A</w:t>
            </w:r>
          </w:p>
        </w:tc>
      </w:tr>
      <w:tr w14:paraId="7E5C6ED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2065EE57">
            <w:pPr>
              <w:widowControl/>
              <w:autoSpaceDE/>
              <w:autoSpaceDN/>
              <w:jc w:val="center"/>
              <w:rPr>
                <w:rFonts w:cs="宋体"/>
                <w:color w:val="000000"/>
                <w:lang w:val="en-US" w:eastAsia="zh-CN" w:bidi="ar-SA"/>
              </w:rPr>
            </w:pPr>
            <w:r>
              <w:rPr>
                <w:rFonts w:hint="eastAsia" w:cs="宋体"/>
                <w:color w:val="000000"/>
                <w:lang w:val="en-US" w:eastAsia="zh-CN" w:bidi="ar-SA"/>
              </w:rPr>
              <w:t>40 A</w:t>
            </w:r>
          </w:p>
        </w:tc>
        <w:tc>
          <w:tcPr>
            <w:tcW w:w="2688" w:type="dxa"/>
            <w:shd w:val="clear" w:color="auto" w:fill="auto"/>
            <w:noWrap/>
            <w:vAlign w:val="center"/>
          </w:tcPr>
          <w:p w14:paraId="4ABB89C0">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20</w:t>
            </w:r>
            <w:r>
              <w:rPr>
                <w:rFonts w:hint="eastAsia" w:cs="宋体"/>
                <w:color w:val="000000"/>
                <w:lang w:val="en-US" w:eastAsia="zh-CN" w:bidi="ar-SA"/>
              </w:rPr>
              <w:t>0A</w:t>
            </w:r>
          </w:p>
        </w:tc>
      </w:tr>
      <w:tr w14:paraId="07DAF0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64" w:hRule="atLeast"/>
        </w:trPr>
        <w:tc>
          <w:tcPr>
            <w:tcW w:w="2051" w:type="dxa"/>
            <w:shd w:val="clear" w:color="auto" w:fill="auto"/>
            <w:noWrap/>
            <w:vAlign w:val="center"/>
          </w:tcPr>
          <w:p w14:paraId="2DB59061">
            <w:pPr>
              <w:widowControl/>
              <w:autoSpaceDE/>
              <w:autoSpaceDN/>
              <w:jc w:val="center"/>
              <w:rPr>
                <w:rFonts w:cs="宋体"/>
                <w:color w:val="000000"/>
                <w:lang w:val="en-US" w:eastAsia="zh-CN" w:bidi="ar-SA"/>
              </w:rPr>
            </w:pPr>
            <w:r>
              <w:rPr>
                <w:rFonts w:hint="eastAsia" w:cs="宋体"/>
                <w:color w:val="000000"/>
                <w:lang w:val="en-US" w:eastAsia="zh-CN" w:bidi="ar-SA"/>
              </w:rPr>
              <w:t>30 A</w:t>
            </w:r>
          </w:p>
        </w:tc>
        <w:tc>
          <w:tcPr>
            <w:tcW w:w="2688" w:type="dxa"/>
            <w:shd w:val="clear" w:color="auto" w:fill="auto"/>
            <w:noWrap/>
            <w:vAlign w:val="center"/>
          </w:tcPr>
          <w:p w14:paraId="080F4BB2">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200</w:t>
            </w:r>
            <w:r>
              <w:rPr>
                <w:rFonts w:hint="eastAsia" w:cs="宋体"/>
                <w:color w:val="000000"/>
                <w:lang w:val="en-US" w:eastAsia="zh-CN" w:bidi="ar-SA"/>
              </w:rPr>
              <w:t>A</w:t>
            </w:r>
          </w:p>
        </w:tc>
      </w:tr>
      <w:tr w14:paraId="13F419D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0" w:type="dxa"/>
            <w:left w:w="108" w:type="dxa"/>
            <w:bottom w:w="0" w:type="dxa"/>
            <w:right w:w="108" w:type="dxa"/>
          </w:tblCellMar>
        </w:tblPrEx>
        <w:trPr>
          <w:trHeight w:val="485" w:hRule="atLeast"/>
        </w:trPr>
        <w:tc>
          <w:tcPr>
            <w:tcW w:w="2051" w:type="dxa"/>
            <w:shd w:val="clear" w:color="auto" w:fill="auto"/>
            <w:noWrap/>
            <w:vAlign w:val="center"/>
          </w:tcPr>
          <w:p w14:paraId="49CA6C98">
            <w:pPr>
              <w:widowControl/>
              <w:autoSpaceDE/>
              <w:autoSpaceDN/>
              <w:jc w:val="center"/>
              <w:rPr>
                <w:rFonts w:cs="宋体"/>
                <w:color w:val="000000"/>
                <w:lang w:val="en-US" w:eastAsia="zh-CN" w:bidi="ar-SA"/>
              </w:rPr>
            </w:pPr>
            <w:r>
              <w:rPr>
                <w:rFonts w:hint="eastAsia" w:cs="宋体"/>
                <w:color w:val="000000"/>
                <w:lang w:val="en-US" w:eastAsia="zh-CN" w:bidi="ar-SA"/>
              </w:rPr>
              <w:t>20 A</w:t>
            </w:r>
          </w:p>
        </w:tc>
        <w:tc>
          <w:tcPr>
            <w:tcW w:w="2688" w:type="dxa"/>
            <w:shd w:val="clear" w:color="auto" w:fill="auto"/>
            <w:noWrap/>
            <w:vAlign w:val="center"/>
          </w:tcPr>
          <w:p w14:paraId="463596A3">
            <w:pPr>
              <w:widowControl/>
              <w:autoSpaceDE/>
              <w:autoSpaceDN/>
              <w:jc w:val="center"/>
              <w:rPr>
                <w:rFonts w:cs="宋体"/>
                <w:color w:val="000000"/>
                <w:lang w:val="en-US" w:eastAsia="zh-CN" w:bidi="ar-SA"/>
              </w:rPr>
            </w:pPr>
            <w:r>
              <w:rPr>
                <w:rFonts w:hint="eastAsia" w:cs="宋体" w:eastAsiaTheme="minorEastAsia"/>
                <w:color w:val="000000"/>
                <w:lang w:val="en-US" w:eastAsia="zh-CN" w:bidi="ar-SA"/>
              </w:rPr>
              <w:t>140</w:t>
            </w:r>
            <w:r>
              <w:rPr>
                <w:rFonts w:hint="eastAsia" w:cs="宋体"/>
                <w:color w:val="000000"/>
                <w:lang w:val="en-US" w:eastAsia="zh-CN" w:bidi="ar-SA"/>
              </w:rPr>
              <w:t>A</w:t>
            </w:r>
          </w:p>
        </w:tc>
      </w:tr>
    </w:tbl>
    <w:p w14:paraId="5C2BD4C7">
      <w:pPr>
        <w:tabs>
          <w:tab w:val="left" w:pos="1430"/>
          <w:tab w:val="center" w:pos="3119"/>
        </w:tabs>
        <w:spacing w:before="64"/>
        <w:rPr>
          <w:rFonts w:eastAsia="PMingLiU"/>
          <w:sz w:val="40"/>
        </w:rPr>
      </w:pPr>
      <w:r>
        <mc:AlternateContent>
          <mc:Choice Requires="wps">
            <w:drawing>
              <wp:anchor distT="45720" distB="45720" distL="114300" distR="114300" simplePos="0" relativeHeight="251781120" behindDoc="1" locked="0" layoutInCell="1" allowOverlap="1">
                <wp:simplePos x="0" y="0"/>
                <wp:positionH relativeFrom="column">
                  <wp:posOffset>454025</wp:posOffset>
                </wp:positionH>
                <wp:positionV relativeFrom="paragraph">
                  <wp:posOffset>76200</wp:posOffset>
                </wp:positionV>
                <wp:extent cx="422275" cy="438150"/>
                <wp:effectExtent l="0" t="0" r="0" b="0"/>
                <wp:wrapThrough wrapText="bothSides">
                  <wp:wrapPolygon>
                    <wp:start x="4677" y="2254"/>
                    <wp:lineTo x="16923" y="2254"/>
                    <wp:lineTo x="16923" y="19346"/>
                    <wp:lineTo x="4677" y="19346"/>
                    <wp:lineTo x="4677" y="2254"/>
                  </wp:wrapPolygon>
                </wp:wrapThrough>
                <wp:docPr id="112"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04FEBB0A">
                            <w:pPr>
                              <w:rPr>
                                <w:sz w:val="28"/>
                                <w:szCs w:val="28"/>
                              </w:rPr>
                            </w:pPr>
                            <w:r>
                              <w:rPr>
                                <w:rFonts w:hint="eastAsia"/>
                                <w:sz w:val="28"/>
                                <w:szCs w:val="28"/>
                              </w:rPr>
                              <w:t>⑤</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35.75pt;margin-top:6pt;height:34.5pt;width:33.25pt;mso-wrap-distance-left:9pt;mso-wrap-distance-right:9pt;z-index:-251535360;mso-width-relative:page;mso-height-relative:margin;mso-height-percent:200;" filled="f" stroked="f" coordsize="21600,21600" wrapcoords="4677 2254 16923 2254 16923 19346 4677 19346 4677 2254" o:gfxdata="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AFkAkXVAAAACAEAAA8AAAAAAAAAAQAgAAAAIgAAAGRy&#10;cy9kb3ducmV2LnhtbFBLAQIUABQAAAAIAIdO4kAjjcU3CAIAABcEAAAOAAAAAAAAAAEAIAAAACQB&#10;AABkcnMvZTJvRG9jLnhtbFBLBQYAAAAABgAGAFkBAACeBQAAAAA=&#10;">
                <v:fill on="f" focussize="0,0"/>
                <v:stroke on="f"/>
                <v:imagedata o:title=""/>
                <o:lock v:ext="edit" aspectratio="f"/>
                <v:textbox style="mso-fit-shape-to-text:t;">
                  <w:txbxContent>
                    <w:p w14:paraId="04FEBB0A">
                      <w:pPr>
                        <w:rPr>
                          <w:sz w:val="28"/>
                          <w:szCs w:val="28"/>
                        </w:rPr>
                      </w:pPr>
                      <w:r>
                        <w:rPr>
                          <w:rFonts w:hint="eastAsia"/>
                          <w:sz w:val="28"/>
                          <w:szCs w:val="28"/>
                        </w:rPr>
                        <w:t>⑤</w:t>
                      </w:r>
                    </w:p>
                  </w:txbxContent>
                </v:textbox>
                <w10:wrap type="through"/>
              </v:shape>
            </w:pict>
          </mc:Fallback>
        </mc:AlternateContent>
      </w:r>
      <w:r>
        <mc:AlternateContent>
          <mc:Choice Requires="wpg">
            <w:drawing>
              <wp:anchor distT="0" distB="0" distL="114300" distR="114300" simplePos="0" relativeHeight="251773952" behindDoc="0" locked="0" layoutInCell="1" allowOverlap="1">
                <wp:simplePos x="0" y="0"/>
                <wp:positionH relativeFrom="column">
                  <wp:posOffset>946785</wp:posOffset>
                </wp:positionH>
                <wp:positionV relativeFrom="paragraph">
                  <wp:posOffset>331470</wp:posOffset>
                </wp:positionV>
                <wp:extent cx="1907540" cy="1099820"/>
                <wp:effectExtent l="0" t="13970" r="6985" b="10160"/>
                <wp:wrapNone/>
                <wp:docPr id="109" name="组合 109"/>
                <wp:cNvGraphicFramePr/>
                <a:graphic xmlns:a="http://schemas.openxmlformats.org/drawingml/2006/main">
                  <a:graphicData uri="http://schemas.microsoft.com/office/word/2010/wordprocessingGroup">
                    <wpg:wgp>
                      <wpg:cNvGrpSpPr/>
                      <wpg:grpSpPr>
                        <a:xfrm>
                          <a:off x="0" y="0"/>
                          <a:ext cx="1907540" cy="1099820"/>
                          <a:chOff x="4923" y="138389"/>
                          <a:chExt cx="3004" cy="1732"/>
                        </a:xfrm>
                      </wpg:grpSpPr>
                      <pic:pic xmlns:pic="http://schemas.openxmlformats.org/drawingml/2006/picture">
                        <pic:nvPicPr>
                          <pic:cNvPr id="110" name="图片 1126057252" descr="0"/>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4923" y="138421"/>
                            <a:ext cx="3005" cy="1701"/>
                          </a:xfrm>
                          <a:prstGeom prst="rect">
                            <a:avLst/>
                          </a:prstGeom>
                        </pic:spPr>
                      </pic:pic>
                      <wps:wsp>
                        <wps:cNvPr id="111" name="Rectangle 466"/>
                        <wps:cNvSpPr>
                          <a:spLocks noChangeArrowheads="1"/>
                        </wps:cNvSpPr>
                        <wps:spPr bwMode="auto">
                          <a:xfrm>
                            <a:off x="5999" y="138389"/>
                            <a:ext cx="1895" cy="356"/>
                          </a:xfrm>
                          <a:prstGeom prst="rect">
                            <a:avLst/>
                          </a:prstGeom>
                          <a:noFill/>
                          <a:ln w="28575">
                            <a:solidFill>
                              <a:srgbClr val="FF0000"/>
                            </a:solidFill>
                            <a:miter lim="800000"/>
                          </a:ln>
                        </wps:spPr>
                        <wps:bodyPr rot="0" vert="horz" wrap="square" lIns="91440" tIns="45720" rIns="91440" bIns="45720" anchor="t" anchorCtr="0" upright="1">
                          <a:noAutofit/>
                        </wps:bodyPr>
                      </wps:wsp>
                    </wpg:wgp>
                  </a:graphicData>
                </a:graphic>
              </wp:anchor>
            </w:drawing>
          </mc:Choice>
          <mc:Fallback>
            <w:pict>
              <v:group id="_x0000_s1026" o:spid="_x0000_s1026" o:spt="203" style="position:absolute;left:0pt;margin-left:74.55pt;margin-top:26.1pt;height:86.6pt;width:150.2pt;z-index:251773952;mso-width-relative:page;mso-height-relative:page;" coordorigin="4923,138389" coordsize="3004,1732" o:gfxdata="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">
                <o:lock v:ext="edit" aspectratio="f"/>
                <v:shape id="图片 1126057252" o:spid="_x0000_s1026" o:spt="75" alt="0" type="#_x0000_t75" style="position:absolute;left:4923;top:138421;height:1701;width:3005;" filled="f" o:preferrelative="t" stroked="f" coordsize="21600,21600" o:gfxdata="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552L9r4A&#10;AADcAAAADwAAAAAAAAABACAAAAAiAAAAZHJzL2Rvd25yZXYueG1sUEsBAhQAFAAAAAgAh07iQDMv&#10;BZ47AAAAOQAAABAAAAAAAAAAAQAgAAAADQEAAGRycy9zaGFwZXhtbC54bWxQSwUGAAAAAAYABgBb&#10;AQAAtwMAAAAA&#10;">
                  <v:fill on="f" focussize="0,0"/>
                  <v:stroke on="f"/>
                  <v:imagedata r:id="rId32" o:title=""/>
                  <o:lock v:ext="edit" aspectratio="t"/>
                </v:shape>
                <v:rect id="Rectangle 466" o:spid="_x0000_s1026" o:spt="1" style="position:absolute;left:5999;top:138389;height:356;width:1895;" filled="f" stroked="t" coordsize="21600,21600" o:gfxdata="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P6a2oy5AAAA3AAA&#10;AA8AAAAAAAAAAQAgAAAAIgAAAGRycy9kb3ducmV2LnhtbFBLAQIUABQAAAAIAIdO4kAzLwWeOwAA&#10;ADkAAAAQAAAAAAAAAAEAIAAAAAgBAABkcnMvc2hhcGV4bWwueG1sUEsFBgAAAAAGAAYAWwEAALID&#10;AAAAAA==&#10;">
                  <v:fill on="f" focussize="0,0"/>
                  <v:stroke weight="2.25pt" color="#FF0000" miterlimit="8" joinstyle="miter"/>
                  <v:imagedata o:title=""/>
                  <o:lock v:ext="edit" aspectratio="f"/>
                </v:rect>
              </v:group>
            </w:pict>
          </mc:Fallback>
        </mc:AlternateContent>
      </w:r>
    </w:p>
    <w:p w14:paraId="55113816">
      <w:pPr>
        <w:tabs>
          <w:tab w:val="left" w:pos="1430"/>
          <w:tab w:val="center" w:pos="3119"/>
        </w:tabs>
        <w:spacing w:before="64"/>
        <w:rPr>
          <w:rFonts w:eastAsia="PMingLiU"/>
          <w:sz w:val="40"/>
        </w:rPr>
      </w:pPr>
    </w:p>
    <w:p w14:paraId="34069DDB">
      <w:pPr>
        <w:tabs>
          <w:tab w:val="left" w:pos="1430"/>
          <w:tab w:val="center" w:pos="3119"/>
        </w:tabs>
        <w:spacing w:before="64"/>
        <w:ind w:left="478"/>
        <w:rPr>
          <w:rFonts w:eastAsia="PMingLiU"/>
          <w:sz w:val="40"/>
        </w:rPr>
      </w:pPr>
    </w:p>
    <w:p w14:paraId="7438DE31">
      <w:pPr>
        <w:tabs>
          <w:tab w:val="left" w:pos="1430"/>
          <w:tab w:val="center" w:pos="3119"/>
        </w:tabs>
        <w:spacing w:before="64"/>
        <w:ind w:left="478"/>
        <w:rPr>
          <w:rFonts w:eastAsia="PMingLiU"/>
          <w:sz w:val="40"/>
        </w:rPr>
      </w:pPr>
      <w:r>
        <w:rPr>
          <w:sz w:val="28"/>
        </w:rPr>
        <mc:AlternateContent>
          <mc:Choice Requires="wps">
            <w:drawing>
              <wp:anchor distT="45720" distB="45720" distL="114300" distR="114300" simplePos="0" relativeHeight="251778048" behindDoc="0" locked="0" layoutInCell="1" allowOverlap="1">
                <wp:simplePos x="0" y="0"/>
                <wp:positionH relativeFrom="column">
                  <wp:posOffset>566420</wp:posOffset>
                </wp:positionH>
                <wp:positionV relativeFrom="paragraph">
                  <wp:posOffset>212725</wp:posOffset>
                </wp:positionV>
                <wp:extent cx="2700020" cy="612140"/>
                <wp:effectExtent l="4445" t="4445" r="19685" b="12065"/>
                <wp:wrapSquare wrapText="bothSides"/>
                <wp:docPr id="114"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098298E0">
                            <w:pPr>
                              <w:rPr>
                                <w:sz w:val="16"/>
                                <w:szCs w:val="16"/>
                              </w:rPr>
                            </w:pPr>
                            <w:r>
                              <w:rPr>
                                <w:rFonts w:hint="eastAsia"/>
                                <w:sz w:val="16"/>
                                <w:szCs w:val="16"/>
                              </w:rPr>
                              <w:t>＊入力電流設定完了、画面の右上に設定値表示する</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44.6pt;margin-top:16.75pt;height:48.2pt;width:212.6pt;mso-wrap-distance-bottom:3.6pt;mso-wrap-distance-left:9pt;mso-wrap-distance-right:9pt;mso-wrap-distance-top:3.6pt;z-index:251778048;mso-width-relative:page;mso-height-relative:page;" fillcolor="#FFFFFF" filled="t" stroked="t" coordsize="21600,21600" o:gfxdata="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AJRgBc2AAAAAkBAAAPAAAAAAAAAAEAIAAAACIAAABkcnMvZG93bnJldi54&#10;bWxQSwECFAAUAAAACACHTuJA4z6RJzMCAACKBAAADgAAAAAAAAABACAAAAAnAQAAZHJzL2Uyb0Rv&#10;Yy54bWxQSwUGAAAAAAYABgBZAQAAzAUAAAAA&#10;">
                <v:fill on="t" focussize="0,0"/>
                <v:stroke color="#000000" miterlimit="8" joinstyle="miter"/>
                <v:imagedata o:title=""/>
                <o:lock v:ext="edit" aspectratio="f"/>
                <v:textbox>
                  <w:txbxContent>
                    <w:p w14:paraId="098298E0">
                      <w:pPr>
                        <w:rPr>
                          <w:sz w:val="16"/>
                          <w:szCs w:val="16"/>
                        </w:rPr>
                      </w:pPr>
                      <w:r>
                        <w:rPr>
                          <w:rFonts w:hint="eastAsia"/>
                          <w:sz w:val="16"/>
                          <w:szCs w:val="16"/>
                        </w:rPr>
                        <w:t>＊入力電流設定完了、画面の右上に設定値表示する</w:t>
                      </w:r>
                    </w:p>
                  </w:txbxContent>
                </v:textbox>
                <w10:wrap type="square"/>
              </v:shape>
            </w:pict>
          </mc:Fallback>
        </mc:AlternateContent>
      </w:r>
    </w:p>
    <w:p w14:paraId="1C456FC5">
      <w:pPr>
        <w:tabs>
          <w:tab w:val="left" w:pos="1430"/>
          <w:tab w:val="center" w:pos="3119"/>
        </w:tabs>
        <w:spacing w:before="64"/>
        <w:ind w:left="478"/>
        <w:rPr>
          <w:rFonts w:eastAsia="PMingLiU"/>
          <w:sz w:val="40"/>
        </w:rPr>
      </w:pPr>
    </w:p>
    <w:p w14:paraId="1DD3C1A5">
      <w:pPr>
        <w:tabs>
          <w:tab w:val="left" w:pos="1430"/>
          <w:tab w:val="center" w:pos="3119"/>
        </w:tabs>
        <w:spacing w:before="64"/>
        <w:ind w:left="478"/>
        <w:rPr>
          <w:sz w:val="40"/>
        </w:rPr>
      </w:pPr>
      <w:r>
        <mc:AlternateContent>
          <mc:Choice Requires="wpg">
            <w:drawing>
              <wp:anchor distT="0" distB="0" distL="114300" distR="114300" simplePos="0" relativeHeight="251788288" behindDoc="0" locked="0" layoutInCell="1" allowOverlap="1">
                <wp:simplePos x="0" y="0"/>
                <wp:positionH relativeFrom="page">
                  <wp:posOffset>57150</wp:posOffset>
                </wp:positionH>
                <wp:positionV relativeFrom="paragraph">
                  <wp:posOffset>405765</wp:posOffset>
                </wp:positionV>
                <wp:extent cx="6829425" cy="543560"/>
                <wp:effectExtent l="0" t="0" r="0" b="0"/>
                <wp:wrapNone/>
                <wp:docPr id="8" name="Group 186"/>
                <wp:cNvGraphicFramePr/>
                <a:graphic xmlns:a="http://schemas.openxmlformats.org/drawingml/2006/main">
                  <a:graphicData uri="http://schemas.microsoft.com/office/word/2010/wordprocessingGroup">
                    <wpg:wgp>
                      <wpg:cNvGrpSpPr/>
                      <wpg:grpSpPr>
                        <a:xfrm>
                          <a:off x="0" y="0"/>
                          <a:ext cx="6829425" cy="543560"/>
                          <a:chOff x="45" y="461"/>
                          <a:chExt cx="10755" cy="856"/>
                        </a:xfrm>
                      </wpg:grpSpPr>
                      <wps:wsp>
                        <wps:cNvPr id="596817831" name="Rectangle 187"/>
                        <wps:cNvSpPr>
                          <a:spLocks noChangeArrowheads="1"/>
                        </wps:cNvSpPr>
                        <wps:spPr bwMode="auto">
                          <a:xfrm>
                            <a:off x="45" y="461"/>
                            <a:ext cx="10755" cy="805"/>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36" name="Picture 18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16" y="497"/>
                            <a:ext cx="735" cy="675"/>
                          </a:xfrm>
                          <a:prstGeom prst="rect">
                            <a:avLst/>
                          </a:prstGeom>
                          <a:noFill/>
                        </pic:spPr>
                      </pic:pic>
                      <wps:wsp>
                        <wps:cNvPr id="38" name="Text Box 189"/>
                        <wps:cNvSpPr txBox="1">
                          <a:spLocks noChangeArrowheads="1"/>
                        </wps:cNvSpPr>
                        <wps:spPr bwMode="auto">
                          <a:xfrm>
                            <a:off x="1448" y="519"/>
                            <a:ext cx="980" cy="720"/>
                          </a:xfrm>
                          <a:prstGeom prst="rect">
                            <a:avLst/>
                          </a:prstGeom>
                          <a:noFill/>
                          <a:ln>
                            <a:noFill/>
                          </a:ln>
                        </wps:spPr>
                        <wps:txbx>
                          <w:txbxContent>
                            <w:p w14:paraId="255C4BC5">
                              <w:pPr>
                                <w:spacing w:line="720" w:lineRule="exact"/>
                                <w:rPr>
                                  <w:b/>
                                  <w:sz w:val="48"/>
                                </w:rPr>
                              </w:pPr>
                              <w:r>
                                <w:rPr>
                                  <w:b/>
                                  <w:sz w:val="48"/>
                                </w:rPr>
                                <w:t>注意</w:t>
                              </w:r>
                            </w:p>
                          </w:txbxContent>
                        </wps:txbx>
                        <wps:bodyPr rot="0" vert="horz" wrap="square" lIns="0" tIns="0" rIns="0" bIns="0" anchor="t" anchorCtr="0" upright="1">
                          <a:noAutofit/>
                        </wps:bodyPr>
                      </wps:wsp>
                      <wps:wsp>
                        <wps:cNvPr id="39" name="Text Box 190"/>
                        <wps:cNvSpPr txBox="1">
                          <a:spLocks noChangeArrowheads="1"/>
                        </wps:cNvSpPr>
                        <wps:spPr bwMode="auto">
                          <a:xfrm>
                            <a:off x="2595" y="532"/>
                            <a:ext cx="7469" cy="785"/>
                          </a:xfrm>
                          <a:prstGeom prst="rect">
                            <a:avLst/>
                          </a:prstGeom>
                          <a:noFill/>
                          <a:ln>
                            <a:noFill/>
                          </a:ln>
                        </wps:spPr>
                        <wps:txbx>
                          <w:txbxContent>
                            <w:p w14:paraId="3068595A">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txbxContent>
                        </wps:txbx>
                        <wps:bodyPr rot="0" vert="horz" wrap="square" lIns="0" tIns="0" rIns="0" bIns="0" anchor="t" anchorCtr="0" upright="1">
                          <a:noAutofit/>
                        </wps:bodyPr>
                      </wps:wsp>
                    </wpg:wgp>
                  </a:graphicData>
                </a:graphic>
              </wp:anchor>
            </w:drawing>
          </mc:Choice>
          <mc:Fallback>
            <w:pict>
              <v:group id="Group 186" o:spid="_x0000_s1026" o:spt="203" style="position:absolute;left:0pt;margin-left:4.5pt;margin-top:31.95pt;height:42.8pt;width:537.75pt;mso-position-horizontal-relative:page;z-index:251788288;mso-width-relative:page;mso-height-relative:page;" coordorigin="45,461" coordsize="10755,856" o:gfxdata="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">
                <o:lock v:ext="edit" aspectratio="f"/>
                <v:rect id="Rectangle 187" o:spid="_x0000_s1026" o:spt="1" style="position:absolute;left:45;top:461;height:805;width:10755;" fillcolor="#D9D9D9" filled="t" stroked="f" coordsize="21600,21600" o:gfxdata="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IA8shscAAADiAAAADwAAAAAAAAABACAAAAAiAAAAZHJzL2Rvd25yZXYueG1sUEsBAhQAFAAA&#10;AAgAh07iQDMvBZ47AAAAOQAAABAAAAAAAAAAAQAgAAAAFgEAAGRycy9zaGFwZXhtbC54bWxQSwUG&#10;AAAAAAYABgBbAQAAwAMAAAAA&#10;">
                  <v:fill on="t" focussize="0,0"/>
                  <v:stroke on="f"/>
                  <v:imagedata o:title=""/>
                  <o:lock v:ext="edit" aspectratio="f"/>
                </v:rect>
                <v:shape id="Picture 188" o:spid="_x0000_s1026" o:spt="75" type="#_x0000_t75" style="position:absolute;left:616;top:497;height:675;width:735;" filled="f" o:preferrelative="t" stroked="f" coordsize="21600,21600" o:gfxdata="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Ck2S8E&#10;wAAAANsAAAAPAAAAAAAAAAEAIAAAACIAAABkcnMvZG93bnJldi54bWxQSwECFAAUAAAACACHTuJA&#10;My8FnjsAAAA5AAAAEAAAAAAAAAABACAAAAAPAQAAZHJzL3NoYXBleG1sLnhtbFBLBQYAAAAABgAG&#10;AFsBAAC5AwAAAAA=&#10;">
                  <v:fill on="f" focussize="0,0"/>
                  <v:stroke on="f"/>
                  <v:imagedata r:id="rId7" o:title=""/>
                  <o:lock v:ext="edit" aspectratio="t"/>
                </v:shape>
                <v:shape id="Text Box 189" o:spid="_x0000_s1026" o:spt="202" type="#_x0000_t202" style="position:absolute;left:1448;top:519;height:720;width:980;" filled="f" stroked="f" coordsize="21600,21600" o:gfxdata="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yaHeugAAANsA&#10;AAAPAAAAAAAAAAEAIAAAACIAAABkcnMvZG93bnJldi54bWxQSwECFAAUAAAACACHTuJAMy8FnjsA&#10;AAA5AAAAEAAAAAAAAAABACAAAAAJAQAAZHJzL3NoYXBleG1sLnhtbFBLBQYAAAAABgAGAFsBAACz&#10;AwAAAAA=&#10;">
                  <v:fill on="f" focussize="0,0"/>
                  <v:stroke on="f"/>
                  <v:imagedata o:title=""/>
                  <o:lock v:ext="edit" aspectratio="f"/>
                  <v:textbox inset="0mm,0mm,0mm,0mm">
                    <w:txbxContent>
                      <w:p w14:paraId="255C4BC5">
                        <w:pPr>
                          <w:spacing w:line="720" w:lineRule="exact"/>
                          <w:rPr>
                            <w:b/>
                            <w:sz w:val="48"/>
                          </w:rPr>
                        </w:pPr>
                        <w:r>
                          <w:rPr>
                            <w:b/>
                            <w:sz w:val="48"/>
                          </w:rPr>
                          <w:t>注意</w:t>
                        </w:r>
                      </w:p>
                    </w:txbxContent>
                  </v:textbox>
                </v:shape>
                <v:shape id="Text Box 190" o:spid="_x0000_s1026" o:spt="202" type="#_x0000_t202" style="position:absolute;left:2595;top:532;height:785;width:7469;" filled="f" stroked="f" coordsize="21600,21600" o:gfxdata="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QhQRFvQAA&#10;ANs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3068595A">
                        <w:pPr>
                          <w:spacing w:line="280" w:lineRule="exact"/>
                          <w:rPr>
                            <w:sz w:val="24"/>
                          </w:rPr>
                        </w:pPr>
                        <w:r>
                          <w:rPr>
                            <w:color w:val="FF0000"/>
                            <w:sz w:val="24"/>
                          </w:rPr>
                          <w:t>●この設定は、必ず充電を開始する前</w:t>
                        </w:r>
                        <w:r>
                          <w:rPr>
                            <w:rFonts w:hint="eastAsia"/>
                            <w:color w:val="FF0000"/>
                            <w:sz w:val="24"/>
                            <w:lang w:val="en-US"/>
                          </w:rPr>
                          <w:t>(電池と充電器はつながってない状態）</w:t>
                        </w:r>
                        <w:r>
                          <w:rPr>
                            <w:color w:val="FF0000"/>
                            <w:sz w:val="24"/>
                          </w:rPr>
                          <w:t>に行ってください。</w:t>
                        </w:r>
                      </w:p>
                    </w:txbxContent>
                  </v:textbox>
                </v:shape>
              </v:group>
            </w:pict>
          </mc:Fallback>
        </mc:AlternateContent>
      </w:r>
      <w:r>
        <mc:AlternateContent>
          <mc:Choice Requires="wps">
            <w:drawing>
              <wp:anchor distT="0" distB="0" distL="114300" distR="114300" simplePos="0" relativeHeight="251749376" behindDoc="0" locked="0" layoutInCell="1" allowOverlap="1">
                <wp:simplePos x="0" y="0"/>
                <wp:positionH relativeFrom="column">
                  <wp:posOffset>-1631950</wp:posOffset>
                </wp:positionH>
                <wp:positionV relativeFrom="paragraph">
                  <wp:posOffset>167005</wp:posOffset>
                </wp:positionV>
                <wp:extent cx="412750" cy="419100"/>
                <wp:effectExtent l="25400" t="6350" r="28575" b="12700"/>
                <wp:wrapNone/>
                <wp:docPr id="1502025749" name="AutoShape 469"/>
                <wp:cNvGraphicFramePr/>
                <a:graphic xmlns:a="http://schemas.openxmlformats.org/drawingml/2006/main">
                  <a:graphicData uri="http://schemas.microsoft.com/office/word/2010/wordprocessingShape">
                    <wps:wsp>
                      <wps:cNvSpPr>
                        <a:spLocks noChangeArrowheads="1"/>
                      </wps:cNvSpPr>
                      <wps:spPr bwMode="auto">
                        <a:xfrm>
                          <a:off x="0" y="0"/>
                          <a:ext cx="412750" cy="419100"/>
                        </a:xfrm>
                        <a:prstGeom prst="downArrow">
                          <a:avLst>
                            <a:gd name="adj1" fmla="val 50000"/>
                            <a:gd name="adj2" fmla="val 25385"/>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9" o:spid="_x0000_s1026" o:spt="67" type="#_x0000_t67" style="position:absolute;left:0pt;margin-left:-128.5pt;margin-top:13.15pt;height:33pt;width:32.5pt;z-index:251749376;mso-width-relative:page;mso-height-relative:page;" fillcolor="#FFFFFF" filled="t" stroked="t" coordsize="21600,21600" o:gfxdata="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BmUtfm2AAAAAsBAAAP&#10;AAAAAAAAAAEAIAAAACIAAABkcnMvZG93bnJldi54bWxQSwECFAAUAAAACACHTuJA4YwPvFECAADU&#10;BAAADgAAAAAAAAABACAAAAAnAQAAZHJzL2Uyb0RvYy54bWxQSwUGAAAAAAYABgBZAQAA6gUAAAAA&#10;" adj="16200,5400">
                <v:fill on="t" focussize="0,0"/>
                <v:stroke color="#000000" miterlimit="8" joinstyle="miter"/>
                <v:imagedata o:title=""/>
                <o:lock v:ext="edit" aspectratio="f"/>
                <v:textbox style="layout-flow:vertical-ideographic;"/>
              </v:shape>
            </w:pict>
          </mc:Fallback>
        </mc:AlternateContent>
      </w:r>
      <w:r>
        <w:rPr>
          <w:sz w:val="28"/>
        </w:rPr>
        <mc:AlternateContent>
          <mc:Choice Requires="wps">
            <w:drawing>
              <wp:anchor distT="0" distB="0" distL="114300" distR="114300" simplePos="0" relativeHeight="251748352" behindDoc="0" locked="0" layoutInCell="1" allowOverlap="1">
                <wp:simplePos x="0" y="0"/>
                <wp:positionH relativeFrom="column">
                  <wp:posOffset>-5468620</wp:posOffset>
                </wp:positionH>
                <wp:positionV relativeFrom="paragraph">
                  <wp:posOffset>116205</wp:posOffset>
                </wp:positionV>
                <wp:extent cx="381000" cy="469900"/>
                <wp:effectExtent l="27305" t="12700" r="29845" b="12700"/>
                <wp:wrapNone/>
                <wp:docPr id="2100931663" name="AutoShape 462"/>
                <wp:cNvGraphicFramePr/>
                <a:graphic xmlns:a="http://schemas.openxmlformats.org/drawingml/2006/main">
                  <a:graphicData uri="http://schemas.microsoft.com/office/word/2010/wordprocessingShape">
                    <wps:wsp>
                      <wps:cNvSpPr>
                        <a:spLocks noChangeArrowheads="1"/>
                      </wps:cNvSpPr>
                      <wps:spPr bwMode="auto">
                        <a:xfrm>
                          <a:off x="0" y="0"/>
                          <a:ext cx="381000" cy="469900"/>
                        </a:xfrm>
                        <a:prstGeom prst="downArrow">
                          <a:avLst>
                            <a:gd name="adj1" fmla="val 50000"/>
                            <a:gd name="adj2" fmla="val 30833"/>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462" o:spid="_x0000_s1026" o:spt="67" type="#_x0000_t67" style="position:absolute;left:0pt;margin-left:-430.6pt;margin-top:9.15pt;height:37pt;width:30pt;z-index:251748352;mso-width-relative:page;mso-height-relative:page;" fillcolor="#FFFFFF" filled="t" stroked="t" coordsize="21600,21600" o:gfxdata="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" adj="16201,5400">
                <v:fill on="t" focussize="0,0"/>
                <v:stroke color="#000000" miterlimit="8" joinstyle="miter"/>
                <v:imagedata o:title=""/>
                <o:lock v:ext="edit" aspectratio="f"/>
                <v:textbox style="layout-flow:vertical-ideographic;"/>
              </v:shape>
            </w:pict>
          </mc:Fallback>
        </mc:AlternateContent>
      </w:r>
      <w:r>
        <w:rPr>
          <w:rFonts w:hint="eastAsia"/>
          <w:sz w:val="40"/>
        </w:rPr>
        <w:t>予約充電設定手順</w:t>
      </w:r>
    </w:p>
    <w:p w14:paraId="5FB88D27">
      <w:pPr>
        <w:tabs>
          <w:tab w:val="left" w:pos="1430"/>
          <w:tab w:val="center" w:pos="3119"/>
        </w:tabs>
        <w:spacing w:before="64"/>
        <w:ind w:left="478"/>
        <w:rPr>
          <w:sz w:val="40"/>
        </w:rPr>
      </w:pPr>
    </w:p>
    <w:p w14:paraId="460BE7D3">
      <w:pPr>
        <w:tabs>
          <w:tab w:val="left" w:pos="1430"/>
          <w:tab w:val="center" w:pos="3119"/>
        </w:tabs>
        <w:spacing w:before="64"/>
        <w:ind w:left="478"/>
        <w:rPr>
          <w:sz w:val="40"/>
        </w:rPr>
      </w:pPr>
      <w:r>
        <mc:AlternateContent>
          <mc:Choice Requires="wps">
            <w:drawing>
              <wp:anchor distT="45720" distB="45720" distL="114300" distR="114300" simplePos="0" relativeHeight="251750400" behindDoc="0" locked="0" layoutInCell="1" allowOverlap="1">
                <wp:simplePos x="0" y="0"/>
                <wp:positionH relativeFrom="column">
                  <wp:posOffset>430530</wp:posOffset>
                </wp:positionH>
                <wp:positionV relativeFrom="paragraph">
                  <wp:posOffset>325120</wp:posOffset>
                </wp:positionV>
                <wp:extent cx="425450" cy="347980"/>
                <wp:effectExtent l="0" t="0" r="0" b="0"/>
                <wp:wrapSquare wrapText="bothSides"/>
                <wp:docPr id="1266770395" name="Text Box 455"/>
                <wp:cNvGraphicFramePr/>
                <a:graphic xmlns:a="http://schemas.openxmlformats.org/drawingml/2006/main">
                  <a:graphicData uri="http://schemas.microsoft.com/office/word/2010/wordprocessingShape">
                    <wps:wsp>
                      <wps:cNvSpPr txBox="1">
                        <a:spLocks noChangeArrowheads="1"/>
                      </wps:cNvSpPr>
                      <wps:spPr bwMode="auto">
                        <a:xfrm>
                          <a:off x="0" y="0"/>
                          <a:ext cx="425450" cy="347980"/>
                        </a:xfrm>
                        <a:prstGeom prst="rect">
                          <a:avLst/>
                        </a:prstGeom>
                        <a:noFill/>
                        <a:ln>
                          <a:noFill/>
                        </a:ln>
                      </wps:spPr>
                      <wps:txbx>
                        <w:txbxContent>
                          <w:p w14:paraId="4E5BC0FA">
                            <w:pPr>
                              <w:rPr>
                                <w:b/>
                                <w:bCs/>
                                <w:sz w:val="28"/>
                                <w:szCs w:val="28"/>
                              </w:rPr>
                            </w:pPr>
                            <w:r>
                              <w:rPr>
                                <w:rFonts w:hint="eastAsia"/>
                                <w:b/>
                                <w:bCs/>
                                <w:sz w:val="28"/>
                                <w:szCs w:val="28"/>
                              </w:rPr>
                              <w:t>①</w:t>
                            </w:r>
                          </w:p>
                        </w:txbxContent>
                      </wps:txbx>
                      <wps:bodyPr rot="0" vert="horz" wrap="square" lIns="91440" tIns="45720" rIns="91440" bIns="45720" anchor="t" anchorCtr="0" upright="1">
                        <a:noAutofit/>
                      </wps:bodyPr>
                    </wps:wsp>
                  </a:graphicData>
                </a:graphic>
              </wp:anchor>
            </w:drawing>
          </mc:Choice>
          <mc:Fallback>
            <w:pict>
              <v:shape id="Text Box 455" o:spid="_x0000_s1026" o:spt="202" type="#_x0000_t202" style="position:absolute;left:0pt;margin-left:33.9pt;margin-top:25.6pt;height:27.4pt;width:33.5pt;mso-wrap-distance-bottom:3.6pt;mso-wrap-distance-left:9pt;mso-wrap-distance-right:9pt;mso-wrap-distance-top:3.6pt;z-index:251750400;mso-width-relative:page;mso-height-relative:page;" filled="f" stroked="f" coordsize="21600,21600" o:gfxdata="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">
                <v:fill on="f" focussize="0,0"/>
                <v:stroke on="f"/>
                <v:imagedata o:title=""/>
                <o:lock v:ext="edit" aspectratio="f"/>
                <v:textbox>
                  <w:txbxContent>
                    <w:p w14:paraId="4E5BC0FA">
                      <w:pPr>
                        <w:rPr>
                          <w:b/>
                          <w:bCs/>
                          <w:sz w:val="28"/>
                          <w:szCs w:val="28"/>
                        </w:rPr>
                      </w:pPr>
                      <w:r>
                        <w:rPr>
                          <w:rFonts w:hint="eastAsia"/>
                          <w:b/>
                          <w:bCs/>
                          <w:sz w:val="28"/>
                          <w:szCs w:val="28"/>
                        </w:rPr>
                        <w:t>①</w:t>
                      </w:r>
                    </w:p>
                  </w:txbxContent>
                </v:textbox>
                <w10:wrap type="square"/>
              </v:shape>
            </w:pict>
          </mc:Fallback>
        </mc:AlternateContent>
      </w:r>
      <w:r>
        <mc:AlternateContent>
          <mc:Choice Requires="wps">
            <w:drawing>
              <wp:anchor distT="45720" distB="45720" distL="114300" distR="114300" simplePos="0" relativeHeight="251730944" behindDoc="0" locked="0" layoutInCell="1" allowOverlap="1">
                <wp:simplePos x="0" y="0"/>
                <wp:positionH relativeFrom="column">
                  <wp:posOffset>3634740</wp:posOffset>
                </wp:positionH>
                <wp:positionV relativeFrom="paragraph">
                  <wp:posOffset>314325</wp:posOffset>
                </wp:positionV>
                <wp:extent cx="422275" cy="438150"/>
                <wp:effectExtent l="0" t="4445" r="0" b="0"/>
                <wp:wrapSquare wrapText="bothSides"/>
                <wp:docPr id="846525607" name="Text Box 521"/>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7789EFE4">
                            <w:pPr>
                              <w:rPr>
                                <w:sz w:val="28"/>
                                <w:szCs w:val="28"/>
                              </w:rPr>
                            </w:pPr>
                            <w:r>
                              <w:rPr>
                                <w:sz w:val="28"/>
                                <w:szCs w:val="28"/>
                              </w:rPr>
                              <w:t>②</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521" o:spid="_x0000_s1026" o:spt="202" type="#_x0000_t202" style="position:absolute;left:0pt;margin-left:286.2pt;margin-top:24.75pt;height:34.5pt;width:33.25pt;mso-wrap-distance-bottom:3.6pt;mso-wrap-distance-left:9pt;mso-wrap-distance-right:9pt;mso-wrap-distance-top:3.6pt;z-index:251730944;mso-width-relative:page;mso-height-relative:margin;mso-height-percent:200;" filled="f" stroked="f" coordsize="21600,21600" o:gfxdata="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">
                <v:fill on="f" focussize="0,0"/>
                <v:stroke on="f"/>
                <v:imagedata o:title=""/>
                <o:lock v:ext="edit" aspectratio="f"/>
                <v:textbox style="mso-fit-shape-to-text:t;">
                  <w:txbxContent>
                    <w:p w14:paraId="7789EFE4">
                      <w:pPr>
                        <w:rPr>
                          <w:sz w:val="28"/>
                          <w:szCs w:val="28"/>
                        </w:rPr>
                      </w:pPr>
                      <w:r>
                        <w:rPr>
                          <w:sz w:val="28"/>
                          <w:szCs w:val="28"/>
                        </w:rPr>
                        <w:t>②</w:t>
                      </w:r>
                    </w:p>
                  </w:txbxContent>
                </v:textbox>
                <w10:wrap type="square"/>
              </v:shape>
            </w:pict>
          </mc:Fallback>
        </mc:AlternateContent>
      </w:r>
      <w:r>
        <w:drawing>
          <wp:anchor distT="0" distB="0" distL="114300" distR="114300" simplePos="0" relativeHeight="251735040" behindDoc="0" locked="0" layoutInCell="1" allowOverlap="1">
            <wp:simplePos x="0" y="0"/>
            <wp:positionH relativeFrom="column">
              <wp:posOffset>4086225</wp:posOffset>
            </wp:positionH>
            <wp:positionV relativeFrom="paragraph">
              <wp:posOffset>468630</wp:posOffset>
            </wp:positionV>
            <wp:extent cx="1939925" cy="1125855"/>
            <wp:effectExtent l="0" t="0" r="3175" b="0"/>
            <wp:wrapNone/>
            <wp:docPr id="123496957" name="图片 123496957" desc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96957" name="图片 123496957" descr="6"/>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1950389" cy="1131820"/>
                    </a:xfrm>
                    <a:prstGeom prst="rect">
                      <a:avLst/>
                    </a:prstGeom>
                  </pic:spPr>
                </pic:pic>
              </a:graphicData>
            </a:graphic>
          </wp:anchor>
        </w:drawing>
      </w:r>
    </w:p>
    <w:p w14:paraId="51C952EE">
      <w:pPr>
        <w:pStyle w:val="7"/>
        <w:rPr>
          <w:sz w:val="20"/>
        </w:rPr>
      </w:pPr>
      <w:r>
        <w:drawing>
          <wp:anchor distT="0" distB="0" distL="114300" distR="114300" simplePos="0" relativeHeight="251751424" behindDoc="0" locked="0" layoutInCell="1" allowOverlap="1">
            <wp:simplePos x="0" y="0"/>
            <wp:positionH relativeFrom="column">
              <wp:posOffset>847725</wp:posOffset>
            </wp:positionH>
            <wp:positionV relativeFrom="paragraph">
              <wp:posOffset>42545</wp:posOffset>
            </wp:positionV>
            <wp:extent cx="1899285" cy="1079500"/>
            <wp:effectExtent l="0" t="0" r="0" b="0"/>
            <wp:wrapNone/>
            <wp:docPr id="15012971" name="图片 15012971" descr="C:\Users\94326\Desktop\0.bmp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2971" name="图片 15012971" descr="C:\Users\94326\Desktop\0.bmp0"/>
                    <pic:cNvPicPr>
                      <a:picLocks noChangeAspect="1"/>
                    </pic:cNvPicPr>
                  </pic:nvPicPr>
                  <pic:blipFill>
                    <a:blip r:embed="rId32" cstate="print">
                      <a:extLst>
                        <a:ext uri="{28A0092B-C50C-407E-A947-70E740481C1C}">
                          <a14:useLocalDpi xmlns:a14="http://schemas.microsoft.com/office/drawing/2010/main" val="0"/>
                        </a:ext>
                      </a:extLst>
                    </a:blip>
                    <a:srcRect l="255" t="36" r="255" b="-36"/>
                    <a:stretch>
                      <a:fillRect/>
                    </a:stretch>
                  </pic:blipFill>
                  <pic:spPr>
                    <a:xfrm>
                      <a:off x="0" y="0"/>
                      <a:ext cx="1899285" cy="1079500"/>
                    </a:xfrm>
                    <a:prstGeom prst="rect">
                      <a:avLst/>
                    </a:prstGeom>
                  </pic:spPr>
                </pic:pic>
              </a:graphicData>
            </a:graphic>
          </wp:anchor>
        </w:drawing>
      </w:r>
    </w:p>
    <w:p w14:paraId="337F6707">
      <w:pPr>
        <w:pStyle w:val="7"/>
        <w:spacing w:before="11"/>
        <w:rPr>
          <w:sz w:val="24"/>
        </w:rPr>
      </w:pPr>
      <w:r>
        <w:rPr>
          <w:sz w:val="22"/>
        </w:rPr>
        <mc:AlternateContent>
          <mc:Choice Requires="wps">
            <w:drawing>
              <wp:anchor distT="0" distB="0" distL="114300" distR="114300" simplePos="0" relativeHeight="251752448" behindDoc="1" locked="0" layoutInCell="1" allowOverlap="1">
                <wp:simplePos x="0" y="0"/>
                <wp:positionH relativeFrom="page">
                  <wp:posOffset>3159760</wp:posOffset>
                </wp:positionH>
                <wp:positionV relativeFrom="paragraph">
                  <wp:posOffset>118745</wp:posOffset>
                </wp:positionV>
                <wp:extent cx="671195" cy="509270"/>
                <wp:effectExtent l="0" t="0" r="14605" b="24130"/>
                <wp:wrapTopAndBottom/>
                <wp:docPr id="1658848023" name="Freeform 192"/>
                <wp:cNvGraphicFramePr/>
                <a:graphic xmlns:a="http://schemas.openxmlformats.org/drawingml/2006/main">
                  <a:graphicData uri="http://schemas.microsoft.com/office/word/2010/wordprocessingShape">
                    <wps:wsp>
                      <wps:cNvSpPr/>
                      <wps:spPr bwMode="auto">
                        <a:xfrm>
                          <a:off x="0" y="0"/>
                          <a:ext cx="671331"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48.8pt;margin-top:9.35pt;height:40.1pt;width:52.85pt;mso-position-horizontal-relative:page;mso-wrap-distance-bottom:0pt;mso-wrap-distance-top:0pt;z-index:-251564032;mso-width-relative:page;mso-height-relative:page;" fillcolor="#FFFFFF" filled="t" stroked="t" coordsize="720,1016" o:gfxdata="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" path="m360,0l360,253,0,253,0,761,360,761,360,1015,720,507,360,0xe">
                <v:path o:connectlocs="335665,865658;335665,992475;0,992475;0,1247110;335665,1247110;335665,1374427;671331,1119792;335665,865658" o:connectangles="0,0,0,0,0,0,0,0"/>
                <v:fill on="t" focussize="0,0"/>
                <v:stroke weight="2pt" color="#000000" joinstyle="round"/>
                <v:imagedata o:title=""/>
                <o:lock v:ext="edit" aspectratio="f"/>
                <w10:wrap type="topAndBottom"/>
              </v:shape>
            </w:pict>
          </mc:Fallback>
        </mc:AlternateContent>
      </w:r>
    </w:p>
    <w:p w14:paraId="39A046F8">
      <w:pPr>
        <w:tabs>
          <w:tab w:val="left" w:pos="5549"/>
        </w:tabs>
        <w:spacing w:before="64"/>
        <w:ind w:left="478"/>
        <w:rPr>
          <w:sz w:val="28"/>
        </w:rPr>
      </w:pPr>
      <w:r>
        <w:rPr>
          <w:sz w:val="28"/>
        </w:rPr>
        <mc:AlternateContent>
          <mc:Choice Requires="wps">
            <w:drawing>
              <wp:anchor distT="45720" distB="45720" distL="114300" distR="114300" simplePos="0" relativeHeight="251786240" behindDoc="0" locked="0" layoutInCell="1" allowOverlap="1">
                <wp:simplePos x="0" y="0"/>
                <wp:positionH relativeFrom="column">
                  <wp:posOffset>3668395</wp:posOffset>
                </wp:positionH>
                <wp:positionV relativeFrom="paragraph">
                  <wp:posOffset>105410</wp:posOffset>
                </wp:positionV>
                <wp:extent cx="2700020" cy="612140"/>
                <wp:effectExtent l="4445" t="4445" r="19685" b="12065"/>
                <wp:wrapNone/>
                <wp:docPr id="121"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7B8C1F15">
                            <w:pPr>
                              <w:spacing w:line="180" w:lineRule="exact"/>
                              <w:rPr>
                                <w:sz w:val="16"/>
                                <w:szCs w:val="16"/>
                              </w:rPr>
                            </w:pPr>
                            <w:r>
                              <w:rPr>
                                <w:rFonts w:hint="eastAsia"/>
                                <w:sz w:val="16"/>
                                <w:szCs w:val="16"/>
                              </w:rPr>
                              <w:t>＊充電停止ボタンでカーソルを移動し、</w:t>
                            </w:r>
                          </w:p>
                          <w:p w14:paraId="49916E4E">
                            <w:pPr>
                              <w:spacing w:line="180" w:lineRule="exact"/>
                              <w:rPr>
                                <w:sz w:val="16"/>
                                <w:szCs w:val="16"/>
                              </w:rPr>
                            </w:pPr>
                            <w:r>
                              <w:rPr>
                                <w:rFonts w:hint="eastAsia"/>
                                <w:sz w:val="16"/>
                                <w:szCs w:val="16"/>
                              </w:rPr>
                              <w:t>予約充電を選択し、決定すると画面次へ遷移。</w:t>
                            </w:r>
                          </w:p>
                          <w:p w14:paraId="6B4172B0">
                            <w:pPr>
                              <w:spacing w:line="180" w:lineRule="exact"/>
                              <w:rPr>
                                <w:sz w:val="16"/>
                                <w:szCs w:val="16"/>
                              </w:rPr>
                            </w:pPr>
                            <w:r>
                              <w:rPr>
                                <w:rFonts w:hint="eastAsia"/>
                                <w:sz w:val="16"/>
                                <w:szCs w:val="16"/>
                              </w:rPr>
                              <w:t>　操作方法：</w:t>
                            </w:r>
                          </w:p>
                          <w:p w14:paraId="48D9A74C">
                            <w:pPr>
                              <w:spacing w:line="180" w:lineRule="exact"/>
                              <w:rPr>
                                <w:sz w:val="16"/>
                                <w:szCs w:val="16"/>
                              </w:rPr>
                            </w:pPr>
                            <w:r>
                              <w:rPr>
                                <w:rFonts w:hint="eastAsia"/>
                                <w:sz w:val="16"/>
                                <w:szCs w:val="16"/>
                              </w:rPr>
                              <w:t>停止ボタン短押＝選択;停止ボタン長押（2秒以上）＝決定</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88.85pt;margin-top:8.3pt;height:48.2pt;width:212.6pt;z-index:251786240;mso-width-relative:page;mso-height-relative:page;" fillcolor="#FFFFFF" filled="t" stroked="t" coordsize="21600,21600" o:gfxdata="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C6BoZ72QAAAAsBAAAPAAAAAAAAAAEAIAAAACIAAABkcnMvZG93bnJldi54&#10;bWxQSwECFAAUAAAACACHTuJAiCTckTICAACKBAAADgAAAAAAAAABACAAAAAoAQAAZHJzL2Uyb0Rv&#10;Yy54bWxQSwUGAAAAAAYABgBZAQAAzAUAAAAA&#10;">
                <v:fill on="t" focussize="0,0"/>
                <v:stroke color="#000000" miterlimit="8" joinstyle="miter"/>
                <v:imagedata o:title=""/>
                <o:lock v:ext="edit" aspectratio="f"/>
                <v:textbox>
                  <w:txbxContent>
                    <w:p w14:paraId="7B8C1F15">
                      <w:pPr>
                        <w:spacing w:line="180" w:lineRule="exact"/>
                        <w:rPr>
                          <w:sz w:val="16"/>
                          <w:szCs w:val="16"/>
                        </w:rPr>
                      </w:pPr>
                      <w:r>
                        <w:rPr>
                          <w:rFonts w:hint="eastAsia"/>
                          <w:sz w:val="16"/>
                          <w:szCs w:val="16"/>
                        </w:rPr>
                        <w:t>＊充電停止ボタンでカーソルを移動し、</w:t>
                      </w:r>
                    </w:p>
                    <w:p w14:paraId="49916E4E">
                      <w:pPr>
                        <w:spacing w:line="180" w:lineRule="exact"/>
                        <w:rPr>
                          <w:sz w:val="16"/>
                          <w:szCs w:val="16"/>
                        </w:rPr>
                      </w:pPr>
                      <w:r>
                        <w:rPr>
                          <w:rFonts w:hint="eastAsia"/>
                          <w:sz w:val="16"/>
                          <w:szCs w:val="16"/>
                        </w:rPr>
                        <w:t>予約充電を選択し、決定すると画面次へ遷移。</w:t>
                      </w:r>
                    </w:p>
                    <w:p w14:paraId="6B4172B0">
                      <w:pPr>
                        <w:spacing w:line="180" w:lineRule="exact"/>
                        <w:rPr>
                          <w:sz w:val="16"/>
                          <w:szCs w:val="16"/>
                        </w:rPr>
                      </w:pPr>
                      <w:r>
                        <w:rPr>
                          <w:rFonts w:hint="eastAsia"/>
                          <w:sz w:val="16"/>
                          <w:szCs w:val="16"/>
                        </w:rPr>
                        <w:t>　操作方法：</w:t>
                      </w:r>
                    </w:p>
                    <w:p w14:paraId="48D9A74C">
                      <w:pPr>
                        <w:spacing w:line="180" w:lineRule="exact"/>
                        <w:rPr>
                          <w:sz w:val="16"/>
                          <w:szCs w:val="16"/>
                        </w:rPr>
                      </w:pPr>
                      <w:r>
                        <w:rPr>
                          <w:rFonts w:hint="eastAsia"/>
                          <w:sz w:val="16"/>
                          <w:szCs w:val="16"/>
                        </w:rPr>
                        <w:t>停止ボタン短押＝選択;停止ボタン長押（2秒以上）＝決定</w:t>
                      </w:r>
                    </w:p>
                  </w:txbxContent>
                </v:textbox>
              </v:shape>
            </w:pict>
          </mc:Fallback>
        </mc:AlternateContent>
      </w:r>
      <w:r>
        <w:rPr>
          <w:sz w:val="28"/>
        </w:rPr>
        <mc:AlternateContent>
          <mc:Choice Requires="wps">
            <w:drawing>
              <wp:anchor distT="45720" distB="45720" distL="114300" distR="114300" simplePos="0" relativeHeight="251785216" behindDoc="0" locked="0" layoutInCell="1" allowOverlap="1">
                <wp:simplePos x="0" y="0"/>
                <wp:positionH relativeFrom="column">
                  <wp:posOffset>422275</wp:posOffset>
                </wp:positionH>
                <wp:positionV relativeFrom="paragraph">
                  <wp:posOffset>124460</wp:posOffset>
                </wp:positionV>
                <wp:extent cx="2700020" cy="612140"/>
                <wp:effectExtent l="4445" t="4445" r="19685" b="12065"/>
                <wp:wrapNone/>
                <wp:docPr id="120" name="Text Box 453"/>
                <wp:cNvGraphicFramePr/>
                <a:graphic xmlns:a="http://schemas.openxmlformats.org/drawingml/2006/main">
                  <a:graphicData uri="http://schemas.microsoft.com/office/word/2010/wordprocessingShape">
                    <wps:wsp>
                      <wps:cNvSpPr txBox="1">
                        <a:spLocks noChangeArrowheads="1"/>
                      </wps:cNvSpPr>
                      <wps:spPr bwMode="auto">
                        <a:xfrm>
                          <a:off x="0" y="0"/>
                          <a:ext cx="2700020" cy="612140"/>
                        </a:xfrm>
                        <a:prstGeom prst="rect">
                          <a:avLst/>
                        </a:prstGeom>
                        <a:solidFill>
                          <a:srgbClr val="FFFFFF"/>
                        </a:solidFill>
                        <a:ln w="9525">
                          <a:solidFill>
                            <a:srgbClr val="000000"/>
                          </a:solidFill>
                          <a:miter lim="800000"/>
                        </a:ln>
                      </wps:spPr>
                      <wps:txbx>
                        <w:txbxContent>
                          <w:p w14:paraId="0A0C3FBA">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12F573CD">
                            <w:pPr>
                              <w:spacing w:line="200" w:lineRule="exact"/>
                              <w:rPr>
                                <w:sz w:val="16"/>
                                <w:szCs w:val="16"/>
                              </w:rPr>
                            </w:pPr>
                            <w:r>
                              <w:rPr>
                                <w:rFonts w:hint="eastAsia"/>
                                <w:sz w:val="16"/>
                                <w:szCs w:val="16"/>
                              </w:rPr>
                              <w:t>充電停止ボタンを5秒長押して、設定画面に遷移。</w:t>
                            </w:r>
                          </w:p>
                        </w:txbxContent>
                      </wps:txbx>
                      <wps:bodyPr rot="0" vert="horz" wrap="square" lIns="91440" tIns="45720" rIns="91440" bIns="45720" anchor="t" anchorCtr="0" upright="1">
                        <a:noAutofit/>
                      </wps:bodyPr>
                    </wps:wsp>
                  </a:graphicData>
                </a:graphic>
              </wp:anchor>
            </w:drawing>
          </mc:Choice>
          <mc:Fallback>
            <w:pict>
              <v:shape id="Text Box 453" o:spid="_x0000_s1026" o:spt="202" type="#_x0000_t202" style="position:absolute;left:0pt;margin-left:33.25pt;margin-top:9.8pt;height:48.2pt;width:212.6pt;z-index:251785216;mso-width-relative:page;mso-height-relative:page;" fillcolor="#FFFFFF" filled="t" stroked="t" coordsize="21600,21600" o:gfxdata="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ETneFTYAAAACQEAAA8AAAAAAAAAAQAgAAAAIgAAAGRycy9kb3ducmV2Lnht&#10;bFBLAQIUABQAAAAIAIdO4kCmzne3MgIAAIoEAAAOAAAAAAAAAAEAIAAAACcBAABkcnMvZTJvRG9j&#10;LnhtbFBLBQYAAAAABgAGAFkBAADLBQAAAAA=&#10;">
                <v:fill on="t" focussize="0,0"/>
                <v:stroke color="#000000" miterlimit="8" joinstyle="miter"/>
                <v:imagedata o:title=""/>
                <o:lock v:ext="edit" aspectratio="f"/>
                <v:textbox>
                  <w:txbxContent>
                    <w:p w14:paraId="0A0C3FBA">
                      <w:pPr>
                        <w:spacing w:line="200" w:lineRule="exact"/>
                        <w:rPr>
                          <w:sz w:val="16"/>
                          <w:szCs w:val="16"/>
                        </w:rPr>
                      </w:pPr>
                      <w:r>
                        <w:rPr>
                          <w:rFonts w:hint="eastAsia"/>
                          <w:sz w:val="16"/>
                          <w:szCs w:val="16"/>
                        </w:rPr>
                        <w:t>＊充電器</w:t>
                      </w:r>
                      <w:r>
                        <w:rPr>
                          <w:sz w:val="16"/>
                          <w:szCs w:val="16"/>
                        </w:rPr>
                        <w:t>ON</w:t>
                      </w:r>
                      <w:r>
                        <w:rPr>
                          <w:rFonts w:hint="eastAsia"/>
                          <w:sz w:val="16"/>
                          <w:szCs w:val="16"/>
                        </w:rPr>
                        <w:t>、充電プラグ未接続の状態で</w:t>
                      </w:r>
                    </w:p>
                    <w:p w14:paraId="12F573CD">
                      <w:pPr>
                        <w:spacing w:line="200" w:lineRule="exact"/>
                        <w:rPr>
                          <w:sz w:val="16"/>
                          <w:szCs w:val="16"/>
                        </w:rPr>
                      </w:pPr>
                      <w:r>
                        <w:rPr>
                          <w:rFonts w:hint="eastAsia"/>
                          <w:sz w:val="16"/>
                          <w:szCs w:val="16"/>
                        </w:rPr>
                        <w:t>充電停止ボタンを5秒長押して、設定画面に遷移。</w:t>
                      </w:r>
                    </w:p>
                  </w:txbxContent>
                </v:textbox>
              </v:shape>
            </w:pict>
          </mc:Fallback>
        </mc:AlternateContent>
      </w:r>
    </w:p>
    <w:p w14:paraId="54CF6040">
      <w:pPr>
        <w:tabs>
          <w:tab w:val="left" w:pos="5549"/>
        </w:tabs>
        <w:spacing w:before="64"/>
        <w:ind w:left="478"/>
        <w:rPr>
          <w:sz w:val="28"/>
        </w:rPr>
      </w:pPr>
      <w:r>
        <w:rPr>
          <w:sz w:val="28"/>
        </w:rPr>
        <w:tab/>
      </w:r>
    </w:p>
    <w:p w14:paraId="32AC4E05">
      <w:pPr>
        <w:tabs>
          <w:tab w:val="left" w:pos="5549"/>
        </w:tabs>
        <w:spacing w:before="64"/>
        <w:rPr>
          <w:sz w:val="28"/>
        </w:rPr>
      </w:pPr>
      <w:r>
        <mc:AlternateContent>
          <mc:Choice Requires="wps">
            <w:drawing>
              <wp:anchor distT="45720" distB="45720" distL="114300" distR="114300" simplePos="0" relativeHeight="251756544" behindDoc="0" locked="0" layoutInCell="1" allowOverlap="1">
                <wp:simplePos x="0" y="0"/>
                <wp:positionH relativeFrom="column">
                  <wp:posOffset>471805</wp:posOffset>
                </wp:positionH>
                <wp:positionV relativeFrom="paragraph">
                  <wp:posOffset>101600</wp:posOffset>
                </wp:positionV>
                <wp:extent cx="422275" cy="438150"/>
                <wp:effectExtent l="0" t="0" r="0" b="3175"/>
                <wp:wrapSquare wrapText="bothSides"/>
                <wp:docPr id="1973239254"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7DE2254B">
                            <w:pPr>
                              <w:rPr>
                                <w:sz w:val="28"/>
                                <w:szCs w:val="28"/>
                              </w:rPr>
                            </w:pPr>
                            <w:r>
                              <w:rPr>
                                <w:rFonts w:hint="eastAsia"/>
                                <w:sz w:val="28"/>
                                <w:szCs w:val="28"/>
                              </w:rPr>
                              <w:t>④</w:t>
                            </w:r>
                          </w:p>
                        </w:txbxContent>
                      </wps:txbx>
                      <wps:bodyPr rot="0" vert="horz" wrap="square" lIns="91440" tIns="45720" rIns="91440" bIns="45720" anchor="t" anchorCtr="0" upright="1">
                        <a:spAutoFit/>
                      </wps:bodyPr>
                    </wps:wsp>
                  </a:graphicData>
                </a:graphic>
              </wp:anchor>
            </w:drawing>
          </mc:Choice>
          <mc:Fallback>
            <w:pict>
              <v:shape id="Text Box 457" o:spid="_x0000_s1026" o:spt="202" type="#_x0000_t202" style="position:absolute;left:0pt;margin-left:37.15pt;margin-top:8pt;height:34.5pt;width:33.25pt;mso-wrap-distance-bottom:3.6pt;mso-wrap-distance-left:9pt;mso-wrap-distance-right:9pt;mso-wrap-distance-top:3.6pt;z-index:251756544;mso-width-relative:page;mso-height-relative:page;" filled="f" stroked="f" coordsize="21600,21600" o:gfxdata="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">
                <v:fill on="f" focussize="0,0"/>
                <v:stroke on="f"/>
                <v:imagedata o:title=""/>
                <o:lock v:ext="edit" aspectratio="f"/>
                <v:textbox style="mso-fit-shape-to-text:t;">
                  <w:txbxContent>
                    <w:p w14:paraId="7DE2254B">
                      <w:pPr>
                        <w:rPr>
                          <w:sz w:val="28"/>
                          <w:szCs w:val="28"/>
                        </w:rPr>
                      </w:pPr>
                      <w:r>
                        <w:rPr>
                          <w:rFonts w:hint="eastAsia"/>
                          <w:sz w:val="28"/>
                          <w:szCs w:val="28"/>
                        </w:rPr>
                        <w:t>④</w:t>
                      </w:r>
                    </w:p>
                  </w:txbxContent>
                </v:textbox>
                <w10:wrap type="square"/>
              </v:shape>
            </w:pict>
          </mc:Fallback>
        </mc:AlternateContent>
      </w:r>
      <w:r>
        <mc:AlternateContent>
          <mc:Choice Requires="wps">
            <w:drawing>
              <wp:anchor distT="0" distB="0" distL="114300" distR="114300" simplePos="0" relativeHeight="251754496" behindDoc="0" locked="0" layoutInCell="1" allowOverlap="1">
                <wp:simplePos x="0" y="0"/>
                <wp:positionH relativeFrom="page">
                  <wp:posOffset>4780915</wp:posOffset>
                </wp:positionH>
                <wp:positionV relativeFrom="paragraph">
                  <wp:posOffset>198755</wp:posOffset>
                </wp:positionV>
                <wp:extent cx="439420" cy="509270"/>
                <wp:effectExtent l="3175" t="0" r="1905" b="20955"/>
                <wp:wrapNone/>
                <wp:docPr id="1749521586" name="Freeform 192"/>
                <wp:cNvGraphicFramePr/>
                <a:graphic xmlns:a="http://schemas.openxmlformats.org/drawingml/2006/main">
                  <a:graphicData uri="http://schemas.microsoft.com/office/word/2010/wordprocessingShape">
                    <wps:wsp>
                      <wps:cNvSpPr/>
                      <wps:spPr bwMode="auto">
                        <a:xfrm rot="5400000">
                          <a:off x="0" y="0"/>
                          <a:ext cx="439420"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376.45pt;margin-top:15.65pt;height:40.1pt;width:34.6pt;mso-position-horizontal-relative:page;rotation:5898240f;z-index:251754496;mso-width-relative:page;mso-height-relative:page;" fillcolor="#FFFFFF" filled="t" stroked="t" coordsize="720,1016" o:gfxdata="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" path="m360,0l360,253,0,253,0,761,360,761,360,1015,720,507,360,0xe">
                <v:path o:connectlocs="219710,865658;219710,992475;0,992475;0,1247110;219710,1247110;219710,1374427;439420,1119792;219710,865658" o:connectangles="0,0,0,0,0,0,0,0"/>
                <v:fill on="t" focussize="0,0"/>
                <v:stroke weight="2pt" color="#000000" joinstyle="round"/>
                <v:imagedata o:title=""/>
                <o:lock v:ext="edit" aspectratio="f"/>
              </v:shape>
            </w:pict>
          </mc:Fallback>
        </mc:AlternateContent>
      </w:r>
      <w:r>
        <mc:AlternateContent>
          <mc:Choice Requires="wps">
            <w:drawing>
              <wp:anchor distT="45720" distB="45720" distL="114300" distR="114300" simplePos="0" relativeHeight="251753472" behindDoc="1" locked="0" layoutInCell="1" allowOverlap="1">
                <wp:simplePos x="0" y="0"/>
                <wp:positionH relativeFrom="column">
                  <wp:posOffset>3772535</wp:posOffset>
                </wp:positionH>
                <wp:positionV relativeFrom="paragraph">
                  <wp:posOffset>58420</wp:posOffset>
                </wp:positionV>
                <wp:extent cx="422275" cy="438150"/>
                <wp:effectExtent l="0" t="0" r="0" b="3175"/>
                <wp:wrapThrough wrapText="bothSides">
                  <wp:wrapPolygon>
                    <wp:start x="4677" y="2254"/>
                    <wp:lineTo x="16923" y="2254"/>
                    <wp:lineTo x="16923" y="19346"/>
                    <wp:lineTo x="4677" y="19346"/>
                    <wp:lineTo x="4677" y="2254"/>
                  </wp:wrapPolygon>
                </wp:wrapThrough>
                <wp:docPr id="946089513" name="Text Box 457"/>
                <wp:cNvGraphicFramePr/>
                <a:graphic xmlns:a="http://schemas.openxmlformats.org/drawingml/2006/main">
                  <a:graphicData uri="http://schemas.microsoft.com/office/word/2010/wordprocessingShape">
                    <wps:wsp>
                      <wps:cNvSpPr txBox="1">
                        <a:spLocks noChangeArrowheads="1"/>
                      </wps:cNvSpPr>
                      <wps:spPr bwMode="auto">
                        <a:xfrm>
                          <a:off x="0" y="0"/>
                          <a:ext cx="422275" cy="438150"/>
                        </a:xfrm>
                        <a:prstGeom prst="rect">
                          <a:avLst/>
                        </a:prstGeom>
                        <a:noFill/>
                        <a:ln>
                          <a:noFill/>
                        </a:ln>
                      </wps:spPr>
                      <wps:txbx>
                        <w:txbxContent>
                          <w:p w14:paraId="5368AF93">
                            <w:pPr>
                              <w:rPr>
                                <w:sz w:val="28"/>
                                <w:szCs w:val="28"/>
                              </w:rPr>
                            </w:pPr>
                            <w:r>
                              <w:rPr>
                                <w:sz w:val="28"/>
                                <w:szCs w:val="28"/>
                              </w:rPr>
                              <w:t>③</w:t>
                            </w:r>
                          </w:p>
                        </w:txbxContent>
                      </wps:txbx>
                      <wps:bodyPr rot="0" vert="horz" wrap="square" lIns="91440" tIns="45720" rIns="91440" bIns="45720" anchor="t" anchorCtr="0" upright="1">
                        <a:spAutoFit/>
                      </wps:bodyPr>
                    </wps:wsp>
                  </a:graphicData>
                </a:graphic>
                <wp14:sizeRelH relativeFrom="page">
                  <wp14:pctWidth>0</wp14:pctWidth>
                </wp14:sizeRelH>
                <wp14:sizeRelV relativeFrom="margin">
                  <wp14:pctHeight>20000</wp14:pctHeight>
                </wp14:sizeRelV>
              </wp:anchor>
            </w:drawing>
          </mc:Choice>
          <mc:Fallback>
            <w:pict>
              <v:shape id="Text Box 457" o:spid="_x0000_s1026" o:spt="202" type="#_x0000_t202" style="position:absolute;left:0pt;margin-left:297.05pt;margin-top:4.6pt;height:34.5pt;width:33.25pt;mso-wrap-distance-left:9pt;mso-wrap-distance-right:9pt;z-index:-251563008;mso-width-relative:page;mso-height-relative:margin;mso-height-percent:200;" filled="f" stroked="f" coordsize="21600,21600" wrapcoords="4677 2254 16923 2254 16923 19346 4677 19346 4677 2254" o:gfxdata="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">
                <v:fill on="f" focussize="0,0"/>
                <v:stroke on="f"/>
                <v:imagedata o:title=""/>
                <o:lock v:ext="edit" aspectratio="f"/>
                <v:textbox style="mso-fit-shape-to-text:t;">
                  <w:txbxContent>
                    <w:p w14:paraId="5368AF93">
                      <w:pPr>
                        <w:rPr>
                          <w:sz w:val="28"/>
                          <w:szCs w:val="28"/>
                        </w:rPr>
                      </w:pPr>
                      <w:r>
                        <w:rPr>
                          <w:sz w:val="28"/>
                          <w:szCs w:val="28"/>
                        </w:rPr>
                        <w:t>③</w:t>
                      </w:r>
                    </w:p>
                  </w:txbxContent>
                </v:textbox>
                <w10:wrap type="through"/>
              </v:shape>
            </w:pict>
          </mc:Fallback>
        </mc:AlternateContent>
      </w:r>
    </w:p>
    <w:p w14:paraId="1739D655">
      <w:pPr>
        <w:tabs>
          <w:tab w:val="left" w:pos="5549"/>
        </w:tabs>
        <w:spacing w:before="64"/>
        <w:rPr>
          <w:sz w:val="28"/>
        </w:rPr>
      </w:pPr>
    </w:p>
    <w:p w14:paraId="20E03D6B">
      <w:pPr>
        <w:tabs>
          <w:tab w:val="left" w:pos="5549"/>
        </w:tabs>
        <w:spacing w:before="64"/>
        <w:rPr>
          <w:sz w:val="28"/>
        </w:rPr>
      </w:pPr>
      <w:r>
        <w:drawing>
          <wp:anchor distT="0" distB="0" distL="114300" distR="114300" simplePos="0" relativeHeight="251705344" behindDoc="0" locked="0" layoutInCell="1" allowOverlap="1">
            <wp:simplePos x="0" y="0"/>
            <wp:positionH relativeFrom="column">
              <wp:posOffset>4157980</wp:posOffset>
            </wp:positionH>
            <wp:positionV relativeFrom="paragraph">
              <wp:posOffset>144145</wp:posOffset>
            </wp:positionV>
            <wp:extent cx="1862455" cy="1080135"/>
            <wp:effectExtent l="0" t="0" r="0" b="0"/>
            <wp:wrapNone/>
            <wp:docPr id="74" name="图片 73" descr="C:\Users\94326\Desktop\预约设置.bmp预约设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3" descr="C:\Users\94326\Desktop\预约设置.bmp预约设置"/>
                    <pic:cNvPicPr>
                      <a:picLocks noChangeAspect="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862449" cy="1080000"/>
                    </a:xfrm>
                    <a:prstGeom prst="rect">
                      <a:avLst/>
                    </a:prstGeom>
                  </pic:spPr>
                </pic:pic>
              </a:graphicData>
            </a:graphic>
          </wp:anchor>
        </w:drawing>
      </w:r>
      <w:r>
        <w:drawing>
          <wp:anchor distT="0" distB="0" distL="114300" distR="114300" simplePos="0" relativeHeight="251736064" behindDoc="0" locked="0" layoutInCell="1" allowOverlap="1">
            <wp:simplePos x="0" y="0"/>
            <wp:positionH relativeFrom="column">
              <wp:posOffset>830580</wp:posOffset>
            </wp:positionH>
            <wp:positionV relativeFrom="paragraph">
              <wp:posOffset>142875</wp:posOffset>
            </wp:positionV>
            <wp:extent cx="1873250" cy="1080135"/>
            <wp:effectExtent l="0" t="0" r="0" b="0"/>
            <wp:wrapNone/>
            <wp:docPr id="75" name="图片 74" descr="C:\Users\94326\Desktop\预约充电成功日文 拷贝.bmp预约充电成功日文 拷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74" descr="C:\Users\94326\Desktop\预约充电成功日文 拷贝.bmp预约充电成功日文 拷贝"/>
                    <pic:cNvPicPr>
                      <a:picLocks noChangeAspect="1"/>
                    </pic:cNvPicPr>
                  </pic:nvPicPr>
                  <pic:blipFill>
                    <a:blip r:embed="rId38">
                      <a:extLst>
                        <a:ext uri="{28A0092B-C50C-407E-A947-70E740481C1C}">
                          <a14:useLocalDpi xmlns:a14="http://schemas.microsoft.com/office/drawing/2010/main" val="0"/>
                        </a:ext>
                      </a:extLst>
                    </a:blip>
                    <a:srcRect/>
                    <a:stretch>
                      <a:fillRect/>
                    </a:stretch>
                  </pic:blipFill>
                  <pic:spPr>
                    <a:xfrm>
                      <a:off x="0" y="0"/>
                      <a:ext cx="1873372" cy="1080000"/>
                    </a:xfrm>
                    <a:prstGeom prst="rect">
                      <a:avLst/>
                    </a:prstGeom>
                  </pic:spPr>
                </pic:pic>
              </a:graphicData>
            </a:graphic>
          </wp:anchor>
        </w:drawing>
      </w:r>
    </w:p>
    <w:p w14:paraId="55A0F0BC">
      <w:pPr>
        <w:tabs>
          <w:tab w:val="left" w:pos="5549"/>
        </w:tabs>
        <w:spacing w:before="64"/>
        <w:rPr>
          <w:sz w:val="28"/>
        </w:rPr>
      </w:pPr>
      <w:r>
        <mc:AlternateContent>
          <mc:Choice Requires="wps">
            <w:drawing>
              <wp:anchor distT="0" distB="0" distL="114300" distR="114300" simplePos="0" relativeHeight="251757568" behindDoc="0" locked="0" layoutInCell="1" allowOverlap="1">
                <wp:simplePos x="0" y="0"/>
                <wp:positionH relativeFrom="page">
                  <wp:posOffset>3048000</wp:posOffset>
                </wp:positionH>
                <wp:positionV relativeFrom="paragraph">
                  <wp:posOffset>13970</wp:posOffset>
                </wp:positionV>
                <wp:extent cx="671195" cy="509270"/>
                <wp:effectExtent l="0" t="0" r="14605" b="24130"/>
                <wp:wrapNone/>
                <wp:docPr id="800843611" name="Freeform 192"/>
                <wp:cNvGraphicFramePr/>
                <a:graphic xmlns:a="http://schemas.openxmlformats.org/drawingml/2006/main">
                  <a:graphicData uri="http://schemas.microsoft.com/office/word/2010/wordprocessingShape">
                    <wps:wsp>
                      <wps:cNvSpPr/>
                      <wps:spPr bwMode="auto">
                        <a:xfrm rot="10800000">
                          <a:off x="0" y="0"/>
                          <a:ext cx="671331" cy="509270"/>
                        </a:xfrm>
                        <a:custGeom>
                          <a:avLst/>
                          <a:gdLst>
                            <a:gd name="T0" fmla="+- 0 4966 4606"/>
                            <a:gd name="T1" fmla="*/ T0 w 720"/>
                            <a:gd name="T2" fmla="+- 0 1727 1727"/>
                            <a:gd name="T3" fmla="*/ 1727 h 1016"/>
                            <a:gd name="T4" fmla="+- 0 4966 4606"/>
                            <a:gd name="T5" fmla="*/ T4 w 720"/>
                            <a:gd name="T6" fmla="+- 0 1980 1727"/>
                            <a:gd name="T7" fmla="*/ 1980 h 1016"/>
                            <a:gd name="T8" fmla="+- 0 4606 4606"/>
                            <a:gd name="T9" fmla="*/ T8 w 720"/>
                            <a:gd name="T10" fmla="+- 0 1980 1727"/>
                            <a:gd name="T11" fmla="*/ 1980 h 1016"/>
                            <a:gd name="T12" fmla="+- 0 4606 4606"/>
                            <a:gd name="T13" fmla="*/ T12 w 720"/>
                            <a:gd name="T14" fmla="+- 0 2488 1727"/>
                            <a:gd name="T15" fmla="*/ 2488 h 1016"/>
                            <a:gd name="T16" fmla="+- 0 4966 4606"/>
                            <a:gd name="T17" fmla="*/ T16 w 720"/>
                            <a:gd name="T18" fmla="+- 0 2488 1727"/>
                            <a:gd name="T19" fmla="*/ 2488 h 1016"/>
                            <a:gd name="T20" fmla="+- 0 4966 4606"/>
                            <a:gd name="T21" fmla="*/ T20 w 720"/>
                            <a:gd name="T22" fmla="+- 0 2742 1727"/>
                            <a:gd name="T23" fmla="*/ 2742 h 1016"/>
                            <a:gd name="T24" fmla="+- 0 5326 4606"/>
                            <a:gd name="T25" fmla="*/ T24 w 720"/>
                            <a:gd name="T26" fmla="+- 0 2234 1727"/>
                            <a:gd name="T27" fmla="*/ 2234 h 1016"/>
                            <a:gd name="T28" fmla="+- 0 4966 4606"/>
                            <a:gd name="T29" fmla="*/ T28 w 720"/>
                            <a:gd name="T30" fmla="+- 0 1727 1727"/>
                            <a:gd name="T31" fmla="*/ 1727 h 1016"/>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720" h="1016">
                              <a:moveTo>
                                <a:pt x="360" y="0"/>
                              </a:moveTo>
                              <a:lnTo>
                                <a:pt x="360" y="253"/>
                              </a:lnTo>
                              <a:lnTo>
                                <a:pt x="0" y="253"/>
                              </a:lnTo>
                              <a:lnTo>
                                <a:pt x="0" y="761"/>
                              </a:lnTo>
                              <a:lnTo>
                                <a:pt x="360" y="761"/>
                              </a:lnTo>
                              <a:lnTo>
                                <a:pt x="360" y="1015"/>
                              </a:lnTo>
                              <a:lnTo>
                                <a:pt x="720" y="507"/>
                              </a:lnTo>
                              <a:lnTo>
                                <a:pt x="360" y="0"/>
                              </a:lnTo>
                              <a:close/>
                            </a:path>
                          </a:pathLst>
                        </a:custGeom>
                        <a:solidFill>
                          <a:sysClr val="window" lastClr="FFFFFF"/>
                        </a:solidFill>
                        <a:ln w="25400" cap="flat" cmpd="sng" algn="ctr">
                          <a:solidFill>
                            <a:sysClr val="windowText" lastClr="000000"/>
                          </a:solidFill>
                          <a:prstDash val="solid"/>
                        </a:ln>
                        <a:effectLst/>
                      </wps:spPr>
                      <wps:bodyPr rot="0" vert="horz" wrap="square" lIns="91440" tIns="45720" rIns="91440" bIns="45720" anchor="t" anchorCtr="0" upright="1">
                        <a:noAutofit/>
                      </wps:bodyPr>
                    </wps:wsp>
                  </a:graphicData>
                </a:graphic>
              </wp:anchor>
            </w:drawing>
          </mc:Choice>
          <mc:Fallback>
            <w:pict>
              <v:shape id="Freeform 192" o:spid="_x0000_s1026" o:spt="100" style="position:absolute;left:0pt;margin-left:240pt;margin-top:1.1pt;height:40.1pt;width:52.85pt;mso-position-horizontal-relative:page;rotation:11796480f;z-index:251757568;mso-width-relative:page;mso-height-relative:page;" fillcolor="#FFFFFF" filled="t" stroked="t" coordsize="720,1016" o:gfxdata="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" path="m360,0l360,253,0,253,0,761,360,761,360,1015,720,507,360,0xe">
                <v:path o:connectlocs="335665,865658;335665,992475;0,992475;0,1247110;335665,1247110;335665,1374427;671331,1119792;335665,865658" o:connectangles="0,0,0,0,0,0,0,0"/>
                <v:fill on="t" focussize="0,0"/>
                <v:stroke weight="2pt" color="#000000" joinstyle="round"/>
                <v:imagedata o:title=""/>
                <o:lock v:ext="edit" aspectratio="f"/>
              </v:shape>
            </w:pict>
          </mc:Fallback>
        </mc:AlternateContent>
      </w:r>
    </w:p>
    <w:p w14:paraId="1A404559">
      <w:pPr>
        <w:tabs>
          <w:tab w:val="left" w:pos="5549"/>
        </w:tabs>
        <w:spacing w:before="64"/>
        <w:rPr>
          <w:sz w:val="28"/>
        </w:rPr>
      </w:pPr>
    </w:p>
    <w:p w14:paraId="20C772BE">
      <w:pPr>
        <w:tabs>
          <w:tab w:val="left" w:pos="5549"/>
        </w:tabs>
        <w:spacing w:before="64"/>
        <w:rPr>
          <w:sz w:val="28"/>
        </w:rPr>
      </w:pPr>
    </w:p>
    <w:p w14:paraId="64B5A8C3">
      <w:pPr>
        <w:tabs>
          <w:tab w:val="left" w:pos="5549"/>
        </w:tabs>
        <w:spacing w:before="64"/>
        <w:rPr>
          <w:sz w:val="28"/>
        </w:rPr>
      </w:pPr>
      <w:r>
        <w:rPr>
          <w:sz w:val="28"/>
        </w:rPr>
        <mc:AlternateContent>
          <mc:Choice Requires="wps">
            <w:drawing>
              <wp:anchor distT="45720" distB="45720" distL="114300" distR="114300" simplePos="0" relativeHeight="251787264" behindDoc="0" locked="0" layoutInCell="1" allowOverlap="1">
                <wp:simplePos x="0" y="0"/>
                <wp:positionH relativeFrom="column">
                  <wp:posOffset>339090</wp:posOffset>
                </wp:positionH>
                <wp:positionV relativeFrom="paragraph">
                  <wp:posOffset>105410</wp:posOffset>
                </wp:positionV>
                <wp:extent cx="2821940" cy="1106805"/>
                <wp:effectExtent l="4445" t="4445" r="12065" b="12700"/>
                <wp:wrapSquare wrapText="bothSides"/>
                <wp:docPr id="122"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821940" cy="1106805"/>
                        </a:xfrm>
                        <a:prstGeom prst="rect">
                          <a:avLst/>
                        </a:prstGeom>
                        <a:solidFill>
                          <a:srgbClr val="FFFFFF"/>
                        </a:solidFill>
                        <a:ln w="9525">
                          <a:solidFill>
                            <a:srgbClr val="000000"/>
                          </a:solidFill>
                          <a:miter lim="800000"/>
                        </a:ln>
                      </wps:spPr>
                      <wps:txbx>
                        <w:txbxContent>
                          <w:p w14:paraId="74838975">
                            <w:pPr>
                              <w:spacing w:line="220" w:lineRule="exact"/>
                              <w:rPr>
                                <w:sz w:val="18"/>
                                <w:szCs w:val="18"/>
                              </w:rPr>
                            </w:pPr>
                            <w:r>
                              <w:rPr>
                                <w:rFonts w:hint="eastAsia"/>
                                <w:sz w:val="18"/>
                                <w:szCs w:val="18"/>
                              </w:rPr>
                              <w:t>＊予約時間決定したら、予約時間表示画面に遷移する。</w:t>
                            </w:r>
                          </w:p>
                          <w:p w14:paraId="753D48FC">
                            <w:pPr>
                              <w:spacing w:line="220" w:lineRule="exact"/>
                              <w:rPr>
                                <w:sz w:val="18"/>
                                <w:szCs w:val="18"/>
                                <w:u w:val="single"/>
                              </w:rPr>
                            </w:pPr>
                            <w:r>
                              <w:rPr>
                                <w:rFonts w:hint="eastAsia"/>
                                <w:sz w:val="18"/>
                                <w:szCs w:val="18"/>
                                <w:u w:val="single"/>
                              </w:rPr>
                              <w:t>そして、充電プラグ接続したら、分間単位でカウントダウン開始します。</w:t>
                            </w:r>
                          </w:p>
                          <w:p w14:paraId="4B25D293">
                            <w:pPr>
                              <w:spacing w:line="220" w:lineRule="exact"/>
                              <w:rPr>
                                <w:sz w:val="18"/>
                                <w:szCs w:val="18"/>
                              </w:rPr>
                            </w:pPr>
                          </w:p>
                          <w:p w14:paraId="050C21F4">
                            <w:pPr>
                              <w:spacing w:line="220" w:lineRule="exact"/>
                              <w:rPr>
                                <w:sz w:val="18"/>
                                <w:szCs w:val="18"/>
                              </w:rPr>
                            </w:pPr>
                            <w:r>
                              <w:rPr>
                                <w:rFonts w:hint="eastAsia"/>
                                <w:sz w:val="18"/>
                                <w:szCs w:val="18"/>
                              </w:rPr>
                              <w:t>予約充電時間になりましたら、充電開始となります。</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6.7pt;margin-top:8.3pt;height:87.15pt;width:222.2pt;mso-wrap-distance-bottom:3.6pt;mso-wrap-distance-left:9pt;mso-wrap-distance-right:9pt;mso-wrap-distance-top:3.6pt;z-index:251787264;mso-width-relative:page;mso-height-relative:page;" fillcolor="#FFFFFF" filled="t" stroked="t" coordsize="21600,21600" o:gfxdata="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">
                <v:fill on="t" focussize="0,0"/>
                <v:stroke color="#000000" miterlimit="8" joinstyle="miter"/>
                <v:imagedata o:title=""/>
                <o:lock v:ext="edit" aspectratio="f"/>
                <v:textbox>
                  <w:txbxContent>
                    <w:p w14:paraId="74838975">
                      <w:pPr>
                        <w:spacing w:line="220" w:lineRule="exact"/>
                        <w:rPr>
                          <w:sz w:val="18"/>
                          <w:szCs w:val="18"/>
                        </w:rPr>
                      </w:pPr>
                      <w:r>
                        <w:rPr>
                          <w:rFonts w:hint="eastAsia"/>
                          <w:sz w:val="18"/>
                          <w:szCs w:val="18"/>
                        </w:rPr>
                        <w:t>＊予約時間決定したら、予約時間表示画面に遷移する。</w:t>
                      </w:r>
                    </w:p>
                    <w:p w14:paraId="753D48FC">
                      <w:pPr>
                        <w:spacing w:line="220" w:lineRule="exact"/>
                        <w:rPr>
                          <w:sz w:val="18"/>
                          <w:szCs w:val="18"/>
                          <w:u w:val="single"/>
                        </w:rPr>
                      </w:pPr>
                      <w:r>
                        <w:rPr>
                          <w:rFonts w:hint="eastAsia"/>
                          <w:sz w:val="18"/>
                          <w:szCs w:val="18"/>
                          <w:u w:val="single"/>
                        </w:rPr>
                        <w:t>そして、充電プラグ接続したら、分間単位でカウントダウン開始します。</w:t>
                      </w:r>
                    </w:p>
                    <w:p w14:paraId="4B25D293">
                      <w:pPr>
                        <w:spacing w:line="220" w:lineRule="exact"/>
                        <w:rPr>
                          <w:sz w:val="18"/>
                          <w:szCs w:val="18"/>
                        </w:rPr>
                      </w:pPr>
                    </w:p>
                    <w:p w14:paraId="050C21F4">
                      <w:pPr>
                        <w:spacing w:line="220" w:lineRule="exact"/>
                        <w:rPr>
                          <w:sz w:val="18"/>
                          <w:szCs w:val="18"/>
                        </w:rPr>
                      </w:pPr>
                      <w:r>
                        <w:rPr>
                          <w:rFonts w:hint="eastAsia"/>
                          <w:sz w:val="18"/>
                          <w:szCs w:val="18"/>
                        </w:rPr>
                        <w:t>予約充電時間になりましたら、充電開始となります。</w:t>
                      </w:r>
                    </w:p>
                  </w:txbxContent>
                </v:textbox>
                <w10:wrap type="square"/>
              </v:shape>
            </w:pict>
          </mc:Fallback>
        </mc:AlternateContent>
      </w:r>
      <w:r>
        <w:rPr>
          <w:sz w:val="28"/>
        </w:rPr>
        <mc:AlternateContent>
          <mc:Choice Requires="wps">
            <w:drawing>
              <wp:anchor distT="45720" distB="45720" distL="114300" distR="114300" simplePos="0" relativeHeight="251755520" behindDoc="0" locked="0" layoutInCell="1" allowOverlap="1">
                <wp:simplePos x="0" y="0"/>
                <wp:positionH relativeFrom="column">
                  <wp:posOffset>3655695</wp:posOffset>
                </wp:positionH>
                <wp:positionV relativeFrom="paragraph">
                  <wp:posOffset>107950</wp:posOffset>
                </wp:positionV>
                <wp:extent cx="2821940" cy="1106805"/>
                <wp:effectExtent l="4445" t="4445" r="12065" b="12700"/>
                <wp:wrapSquare wrapText="bothSides"/>
                <wp:docPr id="1315343357"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821940" cy="1106805"/>
                        </a:xfrm>
                        <a:prstGeom prst="rect">
                          <a:avLst/>
                        </a:prstGeom>
                        <a:solidFill>
                          <a:srgbClr val="FFFFFF"/>
                        </a:solidFill>
                        <a:ln w="9525">
                          <a:solidFill>
                            <a:srgbClr val="000000"/>
                          </a:solidFill>
                          <a:miter lim="800000"/>
                        </a:ln>
                      </wps:spPr>
                      <wps:txbx>
                        <w:txbxContent>
                          <w:p w14:paraId="5775FC1C">
                            <w:pPr>
                              <w:spacing w:line="220" w:lineRule="exact"/>
                              <w:rPr>
                                <w:sz w:val="18"/>
                                <w:szCs w:val="18"/>
                              </w:rPr>
                            </w:pPr>
                            <w:r>
                              <w:rPr>
                                <w:rFonts w:hint="eastAsia"/>
                                <w:sz w:val="18"/>
                                <w:szCs w:val="18"/>
                              </w:rPr>
                              <w:t>＊予約設定画面に遷移したら</w:t>
                            </w:r>
                          </w:p>
                          <w:p w14:paraId="6455AAAB">
                            <w:pPr>
                              <w:spacing w:line="220" w:lineRule="exact"/>
                              <w:rPr>
                                <w:sz w:val="18"/>
                                <w:szCs w:val="18"/>
                              </w:rPr>
                            </w:pPr>
                            <w:r>
                              <w:rPr>
                                <w:rFonts w:hint="eastAsia"/>
                                <w:sz w:val="18"/>
                                <w:szCs w:val="18"/>
                              </w:rPr>
                              <w:t>タッチパネルで何時間後充電開始の数字を入力する</w:t>
                            </w:r>
                          </w:p>
                          <w:p w14:paraId="45813C8F">
                            <w:pPr>
                              <w:spacing w:line="220" w:lineRule="exact"/>
                              <w:rPr>
                                <w:sz w:val="18"/>
                                <w:szCs w:val="18"/>
                              </w:rPr>
                            </w:pPr>
                            <w:r>
                              <w:rPr>
                                <w:rFonts w:hint="eastAsia"/>
                                <w:sz w:val="18"/>
                                <w:szCs w:val="18"/>
                              </w:rPr>
                              <w:t>予約時間の数字の上下にある「＋」「－」を押して必要な数字を入力する、数字入力完了したら、決定する</w:t>
                            </w:r>
                          </w:p>
                          <w:p w14:paraId="09FD1D02">
                            <w:pPr>
                              <w:spacing w:line="220" w:lineRule="exact"/>
                              <w:rPr>
                                <w:sz w:val="18"/>
                                <w:szCs w:val="18"/>
                              </w:rPr>
                            </w:pPr>
                            <w:r>
                              <w:rPr>
                                <w:rFonts w:hint="eastAsia"/>
                                <w:sz w:val="18"/>
                                <w:szCs w:val="18"/>
                              </w:rPr>
                              <w:t>＊決定する操作方法は</w:t>
                            </w:r>
                          </w:p>
                          <w:p w14:paraId="4E4E8E26">
                            <w:pPr>
                              <w:spacing w:line="220" w:lineRule="exact"/>
                              <w:rPr>
                                <w:sz w:val="18"/>
                                <w:szCs w:val="18"/>
                              </w:rPr>
                            </w:pPr>
                            <w:r>
                              <w:rPr>
                                <w:rFonts w:hint="eastAsia"/>
                                <w:sz w:val="18"/>
                                <w:szCs w:val="18"/>
                              </w:rPr>
                              <w:t>充電停止ボタンを長押（５秒以上）＝決定</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87.85pt;margin-top:8.5pt;height:87.15pt;width:222.2pt;mso-wrap-distance-bottom:3.6pt;mso-wrap-distance-left:9pt;mso-wrap-distance-right:9pt;mso-wrap-distance-top:3.6pt;z-index:251755520;mso-width-relative:page;mso-height-relative:page;" fillcolor="#FFFFFF" filled="t" stroked="t" coordsize="21600,21600" o:gfxdata="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R+JoPZAAAACwEAAA8AAAAAAAAAAQAgAAAAIgAAAGRycy9k&#10;b3ducmV2LnhtbFBLAQIUABQAAAAIAIdO4kC1s6EFOgIAAJIEAAAOAAAAAAAAAAEAIAAAACgBAABk&#10;cnMvZTJvRG9jLnhtbFBLBQYAAAAABgAGAFkBAADUBQAAAAA=&#10;">
                <v:fill on="t" focussize="0,0"/>
                <v:stroke color="#000000" miterlimit="8" joinstyle="miter"/>
                <v:imagedata o:title=""/>
                <o:lock v:ext="edit" aspectratio="f"/>
                <v:textbox>
                  <w:txbxContent>
                    <w:p w14:paraId="5775FC1C">
                      <w:pPr>
                        <w:spacing w:line="220" w:lineRule="exact"/>
                        <w:rPr>
                          <w:sz w:val="18"/>
                          <w:szCs w:val="18"/>
                        </w:rPr>
                      </w:pPr>
                      <w:r>
                        <w:rPr>
                          <w:rFonts w:hint="eastAsia"/>
                          <w:sz w:val="18"/>
                          <w:szCs w:val="18"/>
                        </w:rPr>
                        <w:t>＊予約設定画面に遷移したら</w:t>
                      </w:r>
                    </w:p>
                    <w:p w14:paraId="6455AAAB">
                      <w:pPr>
                        <w:spacing w:line="220" w:lineRule="exact"/>
                        <w:rPr>
                          <w:sz w:val="18"/>
                          <w:szCs w:val="18"/>
                        </w:rPr>
                      </w:pPr>
                      <w:r>
                        <w:rPr>
                          <w:rFonts w:hint="eastAsia"/>
                          <w:sz w:val="18"/>
                          <w:szCs w:val="18"/>
                        </w:rPr>
                        <w:t>タッチパネルで何時間後充電開始の数字を入力する</w:t>
                      </w:r>
                    </w:p>
                    <w:p w14:paraId="45813C8F">
                      <w:pPr>
                        <w:spacing w:line="220" w:lineRule="exact"/>
                        <w:rPr>
                          <w:sz w:val="18"/>
                          <w:szCs w:val="18"/>
                        </w:rPr>
                      </w:pPr>
                      <w:r>
                        <w:rPr>
                          <w:rFonts w:hint="eastAsia"/>
                          <w:sz w:val="18"/>
                          <w:szCs w:val="18"/>
                        </w:rPr>
                        <w:t>予約時間の数字の上下にある「＋」「－」を押して必要な数字を入力する、数字入力完了したら、決定する</w:t>
                      </w:r>
                    </w:p>
                    <w:p w14:paraId="09FD1D02">
                      <w:pPr>
                        <w:spacing w:line="220" w:lineRule="exact"/>
                        <w:rPr>
                          <w:sz w:val="18"/>
                          <w:szCs w:val="18"/>
                        </w:rPr>
                      </w:pPr>
                      <w:r>
                        <w:rPr>
                          <w:rFonts w:hint="eastAsia"/>
                          <w:sz w:val="18"/>
                          <w:szCs w:val="18"/>
                        </w:rPr>
                        <w:t>＊決定する操作方法は</w:t>
                      </w:r>
                    </w:p>
                    <w:p w14:paraId="4E4E8E26">
                      <w:pPr>
                        <w:spacing w:line="220" w:lineRule="exact"/>
                        <w:rPr>
                          <w:sz w:val="18"/>
                          <w:szCs w:val="18"/>
                        </w:rPr>
                      </w:pPr>
                      <w:r>
                        <w:rPr>
                          <w:rFonts w:hint="eastAsia"/>
                          <w:sz w:val="18"/>
                          <w:szCs w:val="18"/>
                        </w:rPr>
                        <w:t>充電停止ボタンを長押（５秒以上）＝決定</w:t>
                      </w:r>
                    </w:p>
                  </w:txbxContent>
                </v:textbox>
                <w10:wrap type="square"/>
              </v:shape>
            </w:pict>
          </mc:Fallback>
        </mc:AlternateContent>
      </w:r>
    </w:p>
    <w:p w14:paraId="2EB13423">
      <w:pPr>
        <w:tabs>
          <w:tab w:val="left" w:pos="5549"/>
        </w:tabs>
        <w:spacing w:before="64"/>
        <w:rPr>
          <w:sz w:val="28"/>
        </w:rPr>
      </w:pPr>
      <w:r>
        <w:rPr>
          <w:sz w:val="28"/>
        </w:rPr>
        <mc:AlternateContent>
          <mc:Choice Requires="wps">
            <w:drawing>
              <wp:anchor distT="0" distB="0" distL="114300" distR="114300" simplePos="0" relativeHeight="251737088" behindDoc="0" locked="0" layoutInCell="1" allowOverlap="1">
                <wp:simplePos x="0" y="0"/>
                <wp:positionH relativeFrom="column">
                  <wp:posOffset>290195</wp:posOffset>
                </wp:positionH>
                <wp:positionV relativeFrom="paragraph">
                  <wp:posOffset>608965</wp:posOffset>
                </wp:positionV>
                <wp:extent cx="6294755" cy="3843655"/>
                <wp:effectExtent l="0" t="0" r="10795" b="23495"/>
                <wp:wrapTopAndBottom/>
                <wp:docPr id="907641333" name="Text Box 533"/>
                <wp:cNvGraphicFramePr/>
                <a:graphic xmlns:a="http://schemas.openxmlformats.org/drawingml/2006/main">
                  <a:graphicData uri="http://schemas.microsoft.com/office/word/2010/wordprocessingShape">
                    <wps:wsp>
                      <wps:cNvSpPr txBox="1">
                        <a:spLocks noChangeArrowheads="1"/>
                      </wps:cNvSpPr>
                      <wps:spPr bwMode="auto">
                        <a:xfrm>
                          <a:off x="0" y="0"/>
                          <a:ext cx="6294755" cy="3843655"/>
                        </a:xfrm>
                        <a:prstGeom prst="rect">
                          <a:avLst/>
                        </a:prstGeom>
                        <a:solidFill>
                          <a:srgbClr val="FFFFFF"/>
                        </a:solidFill>
                        <a:ln w="9525">
                          <a:solidFill>
                            <a:srgbClr val="000000"/>
                          </a:solidFill>
                          <a:miter lim="800000"/>
                        </a:ln>
                      </wps:spPr>
                      <wps:txbx>
                        <w:txbxContent>
                          <w:p w14:paraId="1CBCF77D">
                            <w:pPr>
                              <w:rPr>
                                <w:rFonts w:eastAsia="MS Mincho" w:asciiTheme="minorEastAsia" w:hAnsiTheme="minorEastAsia"/>
                                <w:b/>
                                <w:bCs/>
                                <w:sz w:val="32"/>
                                <w:szCs w:val="32"/>
                                <w:lang w:eastAsia="zh-CN"/>
                              </w:rPr>
                            </w:pPr>
                            <w:r>
                              <w:rPr>
                                <w:rFonts w:hint="eastAsia" w:eastAsia="MS Mincho" w:asciiTheme="minorEastAsia" w:hAnsiTheme="minorEastAsia"/>
                                <w:b/>
                                <w:bCs/>
                                <w:sz w:val="32"/>
                                <w:szCs w:val="32"/>
                              </w:rPr>
                              <w:t>予約充電</w:t>
                            </w:r>
                            <w:r>
                              <w:rPr>
                                <w:rFonts w:hint="eastAsia" w:eastAsia="MS Mincho" w:asciiTheme="minorEastAsia" w:hAnsiTheme="minorEastAsia"/>
                                <w:b/>
                                <w:bCs/>
                                <w:sz w:val="32"/>
                                <w:szCs w:val="32"/>
                                <w:lang w:eastAsia="zh-CN"/>
                              </w:rPr>
                              <w:t>注意事項：</w:t>
                            </w:r>
                          </w:p>
                          <w:p w14:paraId="186F3700">
                            <w:pPr>
                              <w:rPr>
                                <w:rFonts w:eastAsia="MS Mincho" w:asciiTheme="minorEastAsia" w:hAnsiTheme="minorEastAsia"/>
                                <w:b/>
                                <w:bCs/>
                                <w:sz w:val="32"/>
                                <w:szCs w:val="32"/>
                                <w:lang w:eastAsia="zh-CN"/>
                              </w:rPr>
                            </w:pPr>
                          </w:p>
                          <w:p w14:paraId="7D9DC480">
                            <w:pPr>
                              <w:pStyle w:val="12"/>
                              <w:numPr>
                                <w:ilvl w:val="0"/>
                                <w:numId w:val="4"/>
                              </w:numPr>
                              <w:rPr>
                                <w:sz w:val="21"/>
                                <w:szCs w:val="21"/>
                              </w:rPr>
                            </w:pPr>
                            <w:r>
                              <w:rPr>
                                <w:rFonts w:hint="eastAsia"/>
                                <w:sz w:val="21"/>
                                <w:szCs w:val="21"/>
                              </w:rPr>
                              <w:t>予約充電設定完了時、④の画面が表示し、この時に予約充電作業終わっていなく、充電プラグとバッテリー接続し、充電器とバッテリーの</w:t>
                            </w:r>
                            <w:r>
                              <w:rPr>
                                <w:sz w:val="21"/>
                                <w:szCs w:val="21"/>
                              </w:rPr>
                              <w:t>CAN</w:t>
                            </w:r>
                            <w:r>
                              <w:rPr>
                                <w:rFonts w:hint="eastAsia"/>
                                <w:sz w:val="21"/>
                                <w:szCs w:val="21"/>
                              </w:rPr>
                              <w:t>通信開始時、画面の時間数字が「分」単位で</w:t>
                            </w:r>
                            <w:r>
                              <w:rPr>
                                <w:sz w:val="21"/>
                                <w:szCs w:val="21"/>
                              </w:rPr>
                              <w:t>カウントダウン</w:t>
                            </w:r>
                            <w:r>
                              <w:rPr>
                                <w:rFonts w:hint="eastAsia"/>
                                <w:sz w:val="21"/>
                                <w:szCs w:val="21"/>
                              </w:rPr>
                              <w:t>開始時点から、予約充電操作完了となります。</w:t>
                            </w:r>
                          </w:p>
                          <w:p w14:paraId="288869F9">
                            <w:pPr>
                              <w:pStyle w:val="12"/>
                              <w:numPr>
                                <w:ilvl w:val="0"/>
                                <w:numId w:val="4"/>
                              </w:numPr>
                              <w:rPr>
                                <w:sz w:val="21"/>
                                <w:szCs w:val="21"/>
                              </w:rPr>
                            </w:pPr>
                            <w:r>
                              <w:rPr>
                                <w:rFonts w:hint="eastAsia"/>
                                <w:sz w:val="21"/>
                                <w:szCs w:val="21"/>
                              </w:rPr>
                              <w:t>予約充電実施期間：</w:t>
                            </w:r>
                          </w:p>
                          <w:p w14:paraId="14563885">
                            <w:pPr>
                              <w:pStyle w:val="12"/>
                              <w:ind w:left="0"/>
                              <w:rPr>
                                <w:sz w:val="21"/>
                                <w:szCs w:val="21"/>
                              </w:rPr>
                            </w:pPr>
                            <w:r>
                              <w:rPr>
                                <w:rFonts w:hint="eastAsia"/>
                                <w:sz w:val="21"/>
                                <w:szCs w:val="21"/>
                              </w:rPr>
                              <w:t>　①充電停止ボタンを</w:t>
                            </w:r>
                            <w:r>
                              <w:rPr>
                                <w:rFonts w:hint="eastAsia"/>
                                <w:sz w:val="21"/>
                                <w:szCs w:val="21"/>
                                <w:lang w:val="en-US"/>
                              </w:rPr>
                              <w:t>5</w:t>
                            </w:r>
                            <w:r>
                              <w:rPr>
                                <w:rFonts w:hint="eastAsia"/>
                                <w:sz w:val="21"/>
                                <w:szCs w:val="21"/>
                              </w:rPr>
                              <w:t>秒長押することより、予約充電を取消して、普通充電モードに戻ります；</w:t>
                            </w:r>
                          </w:p>
                          <w:p w14:paraId="4AC30F99">
                            <w:pPr>
                              <w:pStyle w:val="12"/>
                              <w:ind w:left="0"/>
                              <w:rPr>
                                <w:sz w:val="21"/>
                                <w:szCs w:val="21"/>
                              </w:rPr>
                            </w:pPr>
                            <w:r>
                              <w:rPr>
                                <w:rFonts w:hint="eastAsia"/>
                                <w:sz w:val="21"/>
                                <w:szCs w:val="21"/>
                              </w:rPr>
                              <w:t>　②充電プラグを抜きましたら、予約充電も取消しになります；</w:t>
                            </w:r>
                          </w:p>
                          <w:p w14:paraId="383A2CC9">
                            <w:pPr>
                              <w:pStyle w:val="12"/>
                              <w:ind w:left="0"/>
                              <w:rPr>
                                <w:sz w:val="21"/>
                                <w:szCs w:val="21"/>
                              </w:rPr>
                            </w:pPr>
                            <w:r>
                              <w:rPr>
                                <w:rFonts w:hint="eastAsia"/>
                                <w:sz w:val="21"/>
                                <w:szCs w:val="21"/>
                              </w:rPr>
                              <w:t>　③予約時間</w:t>
                            </w:r>
                            <w:r>
                              <w:rPr>
                                <w:sz w:val="21"/>
                                <w:szCs w:val="21"/>
                              </w:rPr>
                              <w:t>カウントダウン</w:t>
                            </w:r>
                            <w:r>
                              <w:rPr>
                                <w:rFonts w:hint="eastAsia"/>
                                <w:sz w:val="21"/>
                                <w:szCs w:val="21"/>
                              </w:rPr>
                              <w:t>は０になると、充電開始</w:t>
                            </w:r>
                          </w:p>
                          <w:p w14:paraId="2AD4EA72">
                            <w:pPr>
                              <w:pStyle w:val="12"/>
                              <w:ind w:left="0"/>
                              <w:rPr>
                                <w:sz w:val="21"/>
                                <w:szCs w:val="21"/>
                              </w:rPr>
                            </w:pPr>
                            <w:r>
                              <w:rPr>
                                <w:rFonts w:hint="eastAsia"/>
                                <w:sz w:val="21"/>
                                <w:szCs w:val="21"/>
                              </w:rPr>
                              <w:t>　④予約充電中充電器の電力供給停止しても、電力供給復帰したら、予約時間カウントダウンは自動復帰できます；</w:t>
                            </w:r>
                          </w:p>
                          <w:p w14:paraId="4532DF92">
                            <w:pPr>
                              <w:pStyle w:val="12"/>
                              <w:numPr>
                                <w:ilvl w:val="0"/>
                                <w:numId w:val="4"/>
                              </w:numPr>
                              <w:rPr>
                                <w:sz w:val="21"/>
                                <w:szCs w:val="21"/>
                              </w:rPr>
                            </w:pPr>
                            <w:r>
                              <w:rPr>
                                <w:rFonts w:hint="eastAsia"/>
                                <w:sz w:val="21"/>
                                <w:szCs w:val="21"/>
                              </w:rPr>
                              <w:t>予約充電</w:t>
                            </w:r>
                            <w:r>
                              <w:rPr>
                                <w:sz w:val="21"/>
                                <w:szCs w:val="21"/>
                              </w:rPr>
                              <w:t>カウントダウン</w:t>
                            </w:r>
                            <w:r>
                              <w:rPr>
                                <w:rFonts w:hint="eastAsia"/>
                                <w:sz w:val="21"/>
                                <w:szCs w:val="21"/>
                              </w:rPr>
                              <w:t>期間で発生した充電器エラーはエラーコードを表示しません。</w:t>
                            </w:r>
                          </w:p>
                          <w:p w14:paraId="4BB7BACE">
                            <w:pPr>
                              <w:pStyle w:val="12"/>
                              <w:ind w:left="440"/>
                              <w:rPr>
                                <w:sz w:val="21"/>
                                <w:szCs w:val="21"/>
                              </w:rPr>
                            </w:pPr>
                            <w:r>
                              <w:rPr>
                                <w:rFonts w:hint="eastAsia"/>
                                <w:sz w:val="21"/>
                                <w:szCs w:val="21"/>
                              </w:rPr>
                              <w:t>予約充電</w:t>
                            </w:r>
                            <w:r>
                              <w:rPr>
                                <w:sz w:val="21"/>
                                <w:szCs w:val="21"/>
                              </w:rPr>
                              <w:t>カウントダウン</w:t>
                            </w:r>
                            <w:r>
                              <w:rPr>
                                <w:rFonts w:hint="eastAsia"/>
                                <w:sz w:val="21"/>
                                <w:szCs w:val="21"/>
                              </w:rPr>
                              <w:t>完了後或いは予約充電カウントダウンを取消した後、エラーコードを表示します。</w:t>
                            </w:r>
                          </w:p>
                        </w:txbxContent>
                      </wps:txbx>
                      <wps:bodyPr rot="0" vert="horz" wrap="square" lIns="91440" tIns="45720" rIns="91440" bIns="45720" anchor="t" anchorCtr="0" upright="1">
                        <a:noAutofit/>
                      </wps:bodyPr>
                    </wps:wsp>
                  </a:graphicData>
                </a:graphic>
              </wp:anchor>
            </w:drawing>
          </mc:Choice>
          <mc:Fallback>
            <w:pict>
              <v:shape id="Text Box 533" o:spid="_x0000_s1026" o:spt="202" type="#_x0000_t202" style="position:absolute;left:0pt;margin-left:22.85pt;margin-top:47.95pt;height:302.65pt;width:495.65pt;mso-wrap-distance-bottom:0pt;mso-wrap-distance-top:0pt;z-index:251737088;mso-width-relative:page;mso-height-relative:page;" fillcolor="#FFFFFF" filled="t" stroked="t" coordsize="21600,21600" o:gfxdata="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nOWef2QAAAAoBAAAPAAAAAAAAAAEAIAAAACIAAABkcnMvZG93&#10;bnJldi54bWxQSwECFAAUAAAACACHTuJALIYaNjgCAACRBAAADgAAAAAAAAABACAAAAAoAQAAZHJz&#10;L2Uyb0RvYy54bWxQSwUGAAAAAAYABgBZAQAA0gUAAAAA&#10;">
                <v:fill on="t" focussize="0,0"/>
                <v:stroke color="#000000" miterlimit="8" joinstyle="miter"/>
                <v:imagedata o:title=""/>
                <o:lock v:ext="edit" aspectratio="f"/>
                <v:textbox>
                  <w:txbxContent>
                    <w:p w14:paraId="1CBCF77D">
                      <w:pPr>
                        <w:rPr>
                          <w:rFonts w:eastAsia="MS Mincho" w:asciiTheme="minorEastAsia" w:hAnsiTheme="minorEastAsia"/>
                          <w:b/>
                          <w:bCs/>
                          <w:sz w:val="32"/>
                          <w:szCs w:val="32"/>
                          <w:lang w:eastAsia="zh-CN"/>
                        </w:rPr>
                      </w:pPr>
                      <w:r>
                        <w:rPr>
                          <w:rFonts w:hint="eastAsia" w:eastAsia="MS Mincho" w:asciiTheme="minorEastAsia" w:hAnsiTheme="minorEastAsia"/>
                          <w:b/>
                          <w:bCs/>
                          <w:sz w:val="32"/>
                          <w:szCs w:val="32"/>
                        </w:rPr>
                        <w:t>予約充電</w:t>
                      </w:r>
                      <w:r>
                        <w:rPr>
                          <w:rFonts w:hint="eastAsia" w:eastAsia="MS Mincho" w:asciiTheme="minorEastAsia" w:hAnsiTheme="minorEastAsia"/>
                          <w:b/>
                          <w:bCs/>
                          <w:sz w:val="32"/>
                          <w:szCs w:val="32"/>
                          <w:lang w:eastAsia="zh-CN"/>
                        </w:rPr>
                        <w:t>注意事項：</w:t>
                      </w:r>
                    </w:p>
                    <w:p w14:paraId="186F3700">
                      <w:pPr>
                        <w:rPr>
                          <w:rFonts w:eastAsia="MS Mincho" w:asciiTheme="minorEastAsia" w:hAnsiTheme="minorEastAsia"/>
                          <w:b/>
                          <w:bCs/>
                          <w:sz w:val="32"/>
                          <w:szCs w:val="32"/>
                          <w:lang w:eastAsia="zh-CN"/>
                        </w:rPr>
                      </w:pPr>
                    </w:p>
                    <w:p w14:paraId="7D9DC480">
                      <w:pPr>
                        <w:pStyle w:val="12"/>
                        <w:numPr>
                          <w:ilvl w:val="0"/>
                          <w:numId w:val="4"/>
                        </w:numPr>
                        <w:rPr>
                          <w:sz w:val="21"/>
                          <w:szCs w:val="21"/>
                        </w:rPr>
                      </w:pPr>
                      <w:r>
                        <w:rPr>
                          <w:rFonts w:hint="eastAsia"/>
                          <w:sz w:val="21"/>
                          <w:szCs w:val="21"/>
                        </w:rPr>
                        <w:t>予約充電設定完了時、④の画面が表示し、この時に予約充電作業終わっていなく、充電プラグとバッテリー接続し、充電器とバッテリーの</w:t>
                      </w:r>
                      <w:r>
                        <w:rPr>
                          <w:sz w:val="21"/>
                          <w:szCs w:val="21"/>
                        </w:rPr>
                        <w:t>CAN</w:t>
                      </w:r>
                      <w:r>
                        <w:rPr>
                          <w:rFonts w:hint="eastAsia"/>
                          <w:sz w:val="21"/>
                          <w:szCs w:val="21"/>
                        </w:rPr>
                        <w:t>通信開始時、画面の時間数字が「分」単位で</w:t>
                      </w:r>
                      <w:r>
                        <w:rPr>
                          <w:sz w:val="21"/>
                          <w:szCs w:val="21"/>
                        </w:rPr>
                        <w:t>カウントダウン</w:t>
                      </w:r>
                      <w:r>
                        <w:rPr>
                          <w:rFonts w:hint="eastAsia"/>
                          <w:sz w:val="21"/>
                          <w:szCs w:val="21"/>
                        </w:rPr>
                        <w:t>開始時点から、予約充電操作完了となります。</w:t>
                      </w:r>
                    </w:p>
                    <w:p w14:paraId="288869F9">
                      <w:pPr>
                        <w:pStyle w:val="12"/>
                        <w:numPr>
                          <w:ilvl w:val="0"/>
                          <w:numId w:val="4"/>
                        </w:numPr>
                        <w:rPr>
                          <w:sz w:val="21"/>
                          <w:szCs w:val="21"/>
                        </w:rPr>
                      </w:pPr>
                      <w:r>
                        <w:rPr>
                          <w:rFonts w:hint="eastAsia"/>
                          <w:sz w:val="21"/>
                          <w:szCs w:val="21"/>
                        </w:rPr>
                        <w:t>予約充電実施期間：</w:t>
                      </w:r>
                    </w:p>
                    <w:p w14:paraId="14563885">
                      <w:pPr>
                        <w:pStyle w:val="12"/>
                        <w:ind w:left="0"/>
                        <w:rPr>
                          <w:sz w:val="21"/>
                          <w:szCs w:val="21"/>
                        </w:rPr>
                      </w:pPr>
                      <w:r>
                        <w:rPr>
                          <w:rFonts w:hint="eastAsia"/>
                          <w:sz w:val="21"/>
                          <w:szCs w:val="21"/>
                        </w:rPr>
                        <w:t>　①充電停止ボタンを</w:t>
                      </w:r>
                      <w:r>
                        <w:rPr>
                          <w:rFonts w:hint="eastAsia"/>
                          <w:sz w:val="21"/>
                          <w:szCs w:val="21"/>
                          <w:lang w:val="en-US"/>
                        </w:rPr>
                        <w:t>5</w:t>
                      </w:r>
                      <w:r>
                        <w:rPr>
                          <w:rFonts w:hint="eastAsia"/>
                          <w:sz w:val="21"/>
                          <w:szCs w:val="21"/>
                        </w:rPr>
                        <w:t>秒長押することより、予約充電を取消して、普通充電モードに戻ります；</w:t>
                      </w:r>
                    </w:p>
                    <w:p w14:paraId="4AC30F99">
                      <w:pPr>
                        <w:pStyle w:val="12"/>
                        <w:ind w:left="0"/>
                        <w:rPr>
                          <w:sz w:val="21"/>
                          <w:szCs w:val="21"/>
                        </w:rPr>
                      </w:pPr>
                      <w:r>
                        <w:rPr>
                          <w:rFonts w:hint="eastAsia"/>
                          <w:sz w:val="21"/>
                          <w:szCs w:val="21"/>
                        </w:rPr>
                        <w:t>　②充電プラグを抜きましたら、予約充電も取消しになります；</w:t>
                      </w:r>
                    </w:p>
                    <w:p w14:paraId="383A2CC9">
                      <w:pPr>
                        <w:pStyle w:val="12"/>
                        <w:ind w:left="0"/>
                        <w:rPr>
                          <w:sz w:val="21"/>
                          <w:szCs w:val="21"/>
                        </w:rPr>
                      </w:pPr>
                      <w:r>
                        <w:rPr>
                          <w:rFonts w:hint="eastAsia"/>
                          <w:sz w:val="21"/>
                          <w:szCs w:val="21"/>
                        </w:rPr>
                        <w:t>　③予約時間</w:t>
                      </w:r>
                      <w:r>
                        <w:rPr>
                          <w:sz w:val="21"/>
                          <w:szCs w:val="21"/>
                        </w:rPr>
                        <w:t>カウントダウン</w:t>
                      </w:r>
                      <w:r>
                        <w:rPr>
                          <w:rFonts w:hint="eastAsia"/>
                          <w:sz w:val="21"/>
                          <w:szCs w:val="21"/>
                        </w:rPr>
                        <w:t>は０になると、充電開始</w:t>
                      </w:r>
                    </w:p>
                    <w:p w14:paraId="2AD4EA72">
                      <w:pPr>
                        <w:pStyle w:val="12"/>
                        <w:ind w:left="0"/>
                        <w:rPr>
                          <w:sz w:val="21"/>
                          <w:szCs w:val="21"/>
                        </w:rPr>
                      </w:pPr>
                      <w:r>
                        <w:rPr>
                          <w:rFonts w:hint="eastAsia"/>
                          <w:sz w:val="21"/>
                          <w:szCs w:val="21"/>
                        </w:rPr>
                        <w:t>　④予約充電中充電器の電力供給停止しても、電力供給復帰したら、予約時間カウントダウンは自動復帰できます；</w:t>
                      </w:r>
                    </w:p>
                    <w:p w14:paraId="4532DF92">
                      <w:pPr>
                        <w:pStyle w:val="12"/>
                        <w:numPr>
                          <w:ilvl w:val="0"/>
                          <w:numId w:val="4"/>
                        </w:numPr>
                        <w:rPr>
                          <w:sz w:val="21"/>
                          <w:szCs w:val="21"/>
                        </w:rPr>
                      </w:pPr>
                      <w:r>
                        <w:rPr>
                          <w:rFonts w:hint="eastAsia"/>
                          <w:sz w:val="21"/>
                          <w:szCs w:val="21"/>
                        </w:rPr>
                        <w:t>予約充電</w:t>
                      </w:r>
                      <w:r>
                        <w:rPr>
                          <w:sz w:val="21"/>
                          <w:szCs w:val="21"/>
                        </w:rPr>
                        <w:t>カウントダウン</w:t>
                      </w:r>
                      <w:r>
                        <w:rPr>
                          <w:rFonts w:hint="eastAsia"/>
                          <w:sz w:val="21"/>
                          <w:szCs w:val="21"/>
                        </w:rPr>
                        <w:t>期間で発生した充電器エラーはエラーコードを表示しません。</w:t>
                      </w:r>
                    </w:p>
                    <w:p w14:paraId="4BB7BACE">
                      <w:pPr>
                        <w:pStyle w:val="12"/>
                        <w:ind w:left="440"/>
                        <w:rPr>
                          <w:sz w:val="21"/>
                          <w:szCs w:val="21"/>
                        </w:rPr>
                      </w:pPr>
                      <w:r>
                        <w:rPr>
                          <w:rFonts w:hint="eastAsia"/>
                          <w:sz w:val="21"/>
                          <w:szCs w:val="21"/>
                        </w:rPr>
                        <w:t>予約充電</w:t>
                      </w:r>
                      <w:r>
                        <w:rPr>
                          <w:sz w:val="21"/>
                          <w:szCs w:val="21"/>
                        </w:rPr>
                        <w:t>カウントダウン</w:t>
                      </w:r>
                      <w:r>
                        <w:rPr>
                          <w:rFonts w:hint="eastAsia"/>
                          <w:sz w:val="21"/>
                          <w:szCs w:val="21"/>
                        </w:rPr>
                        <w:t>完了後或いは予約充電カウントダウンを取消した後、エラーコードを表示します。</w:t>
                      </w:r>
                    </w:p>
                  </w:txbxContent>
                </v:textbox>
                <w10:wrap type="topAndBottom"/>
              </v:shape>
            </w:pict>
          </mc:Fallback>
        </mc:AlternateContent>
      </w:r>
    </w:p>
    <w:p w14:paraId="5F29DD28">
      <w:pPr>
        <w:tabs>
          <w:tab w:val="left" w:pos="1330"/>
        </w:tabs>
        <w:spacing w:before="64"/>
        <w:ind w:left="478"/>
        <w:rPr>
          <w:sz w:val="28"/>
        </w:rPr>
      </w:pPr>
      <w:r>
        <w:rPr>
          <w:sz w:val="28"/>
        </w:rPr>
        <mc:AlternateContent>
          <mc:Choice Requires="wps">
            <w:drawing>
              <wp:anchor distT="45720" distB="45720" distL="114300" distR="114300" simplePos="0" relativeHeight="251758592" behindDoc="0" locked="0" layoutInCell="1" allowOverlap="1">
                <wp:simplePos x="0" y="0"/>
                <wp:positionH relativeFrom="column">
                  <wp:posOffset>295910</wp:posOffset>
                </wp:positionH>
                <wp:positionV relativeFrom="paragraph">
                  <wp:posOffset>4269105</wp:posOffset>
                </wp:positionV>
                <wp:extent cx="2891790" cy="875030"/>
                <wp:effectExtent l="4445" t="4445" r="8890" b="6350"/>
                <wp:wrapSquare wrapText="bothSides"/>
                <wp:docPr id="356905558" name="Text Box 456"/>
                <wp:cNvGraphicFramePr/>
                <a:graphic xmlns:a="http://schemas.openxmlformats.org/drawingml/2006/main">
                  <a:graphicData uri="http://schemas.microsoft.com/office/word/2010/wordprocessingShape">
                    <wps:wsp>
                      <wps:cNvSpPr txBox="1">
                        <a:spLocks noChangeArrowheads="1"/>
                      </wps:cNvSpPr>
                      <wps:spPr bwMode="auto">
                        <a:xfrm>
                          <a:off x="0" y="0"/>
                          <a:ext cx="2891790" cy="875030"/>
                        </a:xfrm>
                        <a:prstGeom prst="rect">
                          <a:avLst/>
                        </a:prstGeom>
                        <a:solidFill>
                          <a:srgbClr val="FFFFFF"/>
                        </a:solidFill>
                        <a:ln w="9525">
                          <a:solidFill>
                            <a:srgbClr val="000000"/>
                          </a:solidFill>
                          <a:miter lim="800000"/>
                        </a:ln>
                      </wps:spPr>
                      <wps:txbx>
                        <w:txbxContent>
                          <w:p w14:paraId="70D4DACD">
                            <w:pPr>
                              <w:spacing w:line="240" w:lineRule="exact"/>
                              <w:rPr>
                                <w:b/>
                                <w:bCs/>
                                <w:sz w:val="20"/>
                                <w:szCs w:val="20"/>
                              </w:rPr>
                            </w:pPr>
                            <w:r>
                              <w:rPr>
                                <w:rFonts w:hint="eastAsia"/>
                                <w:b/>
                                <w:bCs/>
                                <w:sz w:val="20"/>
                                <w:szCs w:val="20"/>
                              </w:rPr>
                              <w:t>＊予約充電状態に途中、取り消ししたい場合は</w:t>
                            </w:r>
                          </w:p>
                          <w:p w14:paraId="30DAD7B8">
                            <w:pPr>
                              <w:spacing w:line="240" w:lineRule="exact"/>
                              <w:rPr>
                                <w:b/>
                                <w:bCs/>
                                <w:sz w:val="20"/>
                                <w:szCs w:val="20"/>
                              </w:rPr>
                            </w:pPr>
                            <w:r>
                              <w:rPr>
                                <w:rFonts w:hint="eastAsia"/>
                                <w:b/>
                                <w:bCs/>
                                <w:sz w:val="20"/>
                                <w:szCs w:val="20"/>
                              </w:rPr>
                              <w:t>充電停止ボタンを長押（５秒以上）した、予約充電が取り消しになります。</w:t>
                            </w:r>
                          </w:p>
                          <w:p w14:paraId="56928163">
                            <w:pPr>
                              <w:spacing w:line="240" w:lineRule="exact"/>
                              <w:rPr>
                                <w:b/>
                                <w:bCs/>
                                <w:sz w:val="20"/>
                                <w:szCs w:val="20"/>
                              </w:rPr>
                            </w:pPr>
                            <w:r>
                              <w:rPr>
                                <w:rFonts w:hint="eastAsia"/>
                                <w:b/>
                                <w:bCs/>
                                <w:sz w:val="20"/>
                                <w:szCs w:val="20"/>
                              </w:rPr>
                              <w:t>取り消ししたら上記の待機中画面へ戻ります。</w:t>
                            </w:r>
                          </w:p>
                        </w:txbxContent>
                      </wps:txbx>
                      <wps:bodyPr rot="0" vert="horz" wrap="square" lIns="91440" tIns="45720" rIns="91440" bIns="45720" anchor="t" anchorCtr="0" upright="1">
                        <a:noAutofit/>
                      </wps:bodyPr>
                    </wps:wsp>
                  </a:graphicData>
                </a:graphic>
              </wp:anchor>
            </w:drawing>
          </mc:Choice>
          <mc:Fallback>
            <w:pict>
              <v:shape id="Text Box 456" o:spid="_x0000_s1026" o:spt="202" type="#_x0000_t202" style="position:absolute;left:0pt;margin-left:23.3pt;margin-top:336.15pt;height:68.9pt;width:227.7pt;mso-wrap-distance-bottom:3.6pt;mso-wrap-distance-left:9pt;mso-wrap-distance-right:9pt;mso-wrap-distance-top:3.6pt;z-index:251758592;mso-width-relative:page;mso-height-relative:page;" fillcolor="#FFFFFF" filled="t" stroked="t" coordsize="21600,21600" o:gfxdata="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vAXD99kAAAAKAQAADwAAAAAAAAABACAAAAAiAAAAZHJzL2Rv&#10;d25yZXYueG1sUEsBAhQAFAAAAAgAh07iQHo0dBA5AgAAkAQAAA4AAAAAAAAAAQAgAAAAKAEAAGRy&#10;cy9lMm9Eb2MueG1sUEsFBgAAAAAGAAYAWQEAANMFAAAAAA==&#10;">
                <v:fill on="t" focussize="0,0"/>
                <v:stroke color="#000000" miterlimit="8" joinstyle="miter"/>
                <v:imagedata o:title=""/>
                <o:lock v:ext="edit" aspectratio="f"/>
                <v:textbox>
                  <w:txbxContent>
                    <w:p w14:paraId="70D4DACD">
                      <w:pPr>
                        <w:spacing w:line="240" w:lineRule="exact"/>
                        <w:rPr>
                          <w:b/>
                          <w:bCs/>
                          <w:sz w:val="20"/>
                          <w:szCs w:val="20"/>
                        </w:rPr>
                      </w:pPr>
                      <w:r>
                        <w:rPr>
                          <w:rFonts w:hint="eastAsia"/>
                          <w:b/>
                          <w:bCs/>
                          <w:sz w:val="20"/>
                          <w:szCs w:val="20"/>
                        </w:rPr>
                        <w:t>＊予約充電状態に途中、取り消ししたい場合は</w:t>
                      </w:r>
                    </w:p>
                    <w:p w14:paraId="30DAD7B8">
                      <w:pPr>
                        <w:spacing w:line="240" w:lineRule="exact"/>
                        <w:rPr>
                          <w:b/>
                          <w:bCs/>
                          <w:sz w:val="20"/>
                          <w:szCs w:val="20"/>
                        </w:rPr>
                      </w:pPr>
                      <w:r>
                        <w:rPr>
                          <w:rFonts w:hint="eastAsia"/>
                          <w:b/>
                          <w:bCs/>
                          <w:sz w:val="20"/>
                          <w:szCs w:val="20"/>
                        </w:rPr>
                        <w:t>充電停止ボタンを長押（５秒以上）した、予約充電が取り消しになります。</w:t>
                      </w:r>
                    </w:p>
                    <w:p w14:paraId="56928163">
                      <w:pPr>
                        <w:spacing w:line="240" w:lineRule="exact"/>
                        <w:rPr>
                          <w:b/>
                          <w:bCs/>
                          <w:sz w:val="20"/>
                          <w:szCs w:val="20"/>
                        </w:rPr>
                      </w:pPr>
                      <w:r>
                        <w:rPr>
                          <w:rFonts w:hint="eastAsia"/>
                          <w:b/>
                          <w:bCs/>
                          <w:sz w:val="20"/>
                          <w:szCs w:val="20"/>
                        </w:rPr>
                        <w:t>取り消ししたら上記の待機中画面へ戻ります。</w:t>
                      </w:r>
                    </w:p>
                  </w:txbxContent>
                </v:textbox>
                <w10:wrap type="square"/>
              </v:shape>
            </w:pict>
          </mc:Fallback>
        </mc:AlternateContent>
      </w:r>
      <w:r>
        <w:rPr>
          <w:sz w:val="28"/>
        </w:rPr>
        <w:tab/>
      </w:r>
    </w:p>
    <w:p w14:paraId="64163B72">
      <w:pPr>
        <w:tabs>
          <w:tab w:val="left" w:pos="1880"/>
        </w:tabs>
        <w:spacing w:before="64"/>
        <w:ind w:left="478"/>
        <w:rPr>
          <w:sz w:val="28"/>
        </w:rPr>
      </w:pPr>
      <w:r>
        <mc:AlternateContent>
          <mc:Choice Requires="wps">
            <w:drawing>
              <wp:anchor distT="0" distB="0" distL="114300" distR="114300" simplePos="0" relativeHeight="251732992" behindDoc="0" locked="0" layoutInCell="1" allowOverlap="1">
                <wp:simplePos x="0" y="0"/>
                <wp:positionH relativeFrom="column">
                  <wp:posOffset>-1663700</wp:posOffset>
                </wp:positionH>
                <wp:positionV relativeFrom="paragraph">
                  <wp:posOffset>184150</wp:posOffset>
                </wp:positionV>
                <wp:extent cx="946150" cy="190500"/>
                <wp:effectExtent l="12700" t="13335" r="12700" b="5715"/>
                <wp:wrapNone/>
                <wp:docPr id="1194553174" name="Rectangle 529"/>
                <wp:cNvGraphicFramePr/>
                <a:graphic xmlns:a="http://schemas.openxmlformats.org/drawingml/2006/main">
                  <a:graphicData uri="http://schemas.microsoft.com/office/word/2010/wordprocessingShape">
                    <wps:wsp>
                      <wps:cNvSpPr>
                        <a:spLocks noChangeArrowheads="1"/>
                      </wps:cNvSpPr>
                      <wps:spPr bwMode="auto">
                        <a:xfrm>
                          <a:off x="0" y="0"/>
                          <a:ext cx="946150" cy="190500"/>
                        </a:xfrm>
                        <a:prstGeom prst="rect">
                          <a:avLst/>
                        </a:prstGeom>
                        <a:noFill/>
                        <a:ln w="9525">
                          <a:solidFill>
                            <a:srgbClr val="FF0000"/>
                          </a:solidFill>
                          <a:miter lim="800000"/>
                        </a:ln>
                      </wps:spPr>
                      <wps:bodyPr rot="0" vert="horz" wrap="square" lIns="91440" tIns="45720" rIns="91440" bIns="45720" anchor="t" anchorCtr="0" upright="1">
                        <a:noAutofit/>
                      </wps:bodyPr>
                    </wps:wsp>
                  </a:graphicData>
                </a:graphic>
              </wp:anchor>
            </w:drawing>
          </mc:Choice>
          <mc:Fallback>
            <w:pict>
              <v:rect id="Rectangle 529" o:spid="_x0000_s1026" o:spt="1" style="position:absolute;left:0pt;margin-left:-131pt;margin-top:14.5pt;height:15pt;width:74.5pt;z-index:251732992;mso-width-relative:page;mso-height-relative:page;" filled="f" stroked="t" coordsize="21600,21600" o:gfxdata="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KCpzUnaAAAACwEAAA8AAAAAAAAAAQAgAAAAIgAAAGRycy9kb3ducmV2Lnht&#10;bFBLAQIUABQAAAAIAIdO4kBLW/LSMAIAAFMEAAAOAAAAAAAAAAEAIAAAACkBAABkcnMvZTJvRG9j&#10;LnhtbFBLBQYAAAAABgAGAFkBAADLBQAAAAA=&#10;">
                <v:fill on="f" focussize="0,0"/>
                <v:stroke color="#FF0000" miterlimit="8" joinstyle="miter"/>
                <v:imagedata o:title=""/>
                <o:lock v:ext="edit" aspectratio="f"/>
              </v:rect>
            </w:pict>
          </mc:Fallback>
        </mc:AlternateContent>
      </w:r>
      <w:r>
        <w:rPr>
          <w:sz w:val="28"/>
        </w:rPr>
        <w:tab/>
      </w:r>
    </w:p>
    <w:p w14:paraId="43F35E2E">
      <w:pPr>
        <w:tabs>
          <w:tab w:val="left" w:pos="5270"/>
        </w:tabs>
        <w:spacing w:before="64"/>
        <w:ind w:left="595"/>
        <w:rPr>
          <w:sz w:val="28"/>
        </w:rPr>
      </w:pPr>
      <w:r>
        <w:rPr>
          <w:sz w:val="28"/>
        </w:rPr>
        <w:tab/>
      </w:r>
    </w:p>
    <w:p w14:paraId="6A70D56A">
      <w:pPr>
        <w:tabs>
          <w:tab w:val="left" w:pos="2170"/>
        </w:tabs>
        <w:spacing w:before="64"/>
        <w:ind w:left="595"/>
        <w:rPr>
          <w:sz w:val="28"/>
        </w:rPr>
      </w:pPr>
      <w:r>
        <mc:AlternateContent>
          <mc:Choice Requires="wps">
            <w:drawing>
              <wp:anchor distT="0" distB="0" distL="114300" distR="114300" simplePos="0" relativeHeight="251734016" behindDoc="0" locked="0" layoutInCell="1" allowOverlap="1">
                <wp:simplePos x="0" y="0"/>
                <wp:positionH relativeFrom="column">
                  <wp:posOffset>-1631950</wp:posOffset>
                </wp:positionH>
                <wp:positionV relativeFrom="paragraph">
                  <wp:posOffset>211455</wp:posOffset>
                </wp:positionV>
                <wp:extent cx="412750" cy="419100"/>
                <wp:effectExtent l="25400" t="5715" r="28575" b="13335"/>
                <wp:wrapNone/>
                <wp:docPr id="1851182727" name="AutoShape 532"/>
                <wp:cNvGraphicFramePr/>
                <a:graphic xmlns:a="http://schemas.openxmlformats.org/drawingml/2006/main">
                  <a:graphicData uri="http://schemas.microsoft.com/office/word/2010/wordprocessingShape">
                    <wps:wsp>
                      <wps:cNvSpPr>
                        <a:spLocks noChangeArrowheads="1"/>
                      </wps:cNvSpPr>
                      <wps:spPr bwMode="auto">
                        <a:xfrm>
                          <a:off x="0" y="0"/>
                          <a:ext cx="412750" cy="419100"/>
                        </a:xfrm>
                        <a:prstGeom prst="downArrow">
                          <a:avLst>
                            <a:gd name="adj1" fmla="val 50000"/>
                            <a:gd name="adj2" fmla="val 25385"/>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532" o:spid="_x0000_s1026" o:spt="67" type="#_x0000_t67" style="position:absolute;left:0pt;margin-left:-128.5pt;margin-top:16.65pt;height:33pt;width:32.5pt;z-index:251734016;mso-width-relative:page;mso-height-relative:page;" fillcolor="#FFFFFF" filled="t" stroked="t" coordsize="21600,21600" o:gfxdata="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ewhRM2AAAAAsBAAAP&#10;AAAAAAAAAAEAIAAAACIAAABkcnMvZG93bnJldi54bWxQSwECFAAUAAAACACHTuJAK81p3lECAADU&#10;BAAADgAAAAAAAAABACAAAAAnAQAAZHJzL2Uyb0RvYy54bWxQSwUGAAAAAAYABgBZAQAA6gUAAAAA&#10;" adj="16200,5400">
                <v:fill on="t" focussize="0,0"/>
                <v:stroke color="#000000" miterlimit="8" joinstyle="miter"/>
                <v:imagedata o:title=""/>
                <o:lock v:ext="edit" aspectratio="f"/>
                <v:textbox style="layout-flow:vertical-ideographic;"/>
              </v:shape>
            </w:pict>
          </mc:Fallback>
        </mc:AlternateContent>
      </w:r>
      <w:r>
        <w:rPr>
          <w:sz w:val="28"/>
        </w:rPr>
        <mc:AlternateContent>
          <mc:Choice Requires="wps">
            <w:drawing>
              <wp:anchor distT="0" distB="0" distL="114300" distR="114300" simplePos="0" relativeHeight="251731968" behindDoc="0" locked="0" layoutInCell="1" allowOverlap="1">
                <wp:simplePos x="0" y="0"/>
                <wp:positionH relativeFrom="column">
                  <wp:posOffset>-5468620</wp:posOffset>
                </wp:positionH>
                <wp:positionV relativeFrom="paragraph">
                  <wp:posOffset>116205</wp:posOffset>
                </wp:positionV>
                <wp:extent cx="381000" cy="469900"/>
                <wp:effectExtent l="27305" t="5715" r="29845" b="19685"/>
                <wp:wrapNone/>
                <wp:docPr id="1452109589" name="AutoShape 528"/>
                <wp:cNvGraphicFramePr/>
                <a:graphic xmlns:a="http://schemas.openxmlformats.org/drawingml/2006/main">
                  <a:graphicData uri="http://schemas.microsoft.com/office/word/2010/wordprocessingShape">
                    <wps:wsp>
                      <wps:cNvSpPr>
                        <a:spLocks noChangeArrowheads="1"/>
                      </wps:cNvSpPr>
                      <wps:spPr bwMode="auto">
                        <a:xfrm>
                          <a:off x="0" y="0"/>
                          <a:ext cx="381000" cy="469900"/>
                        </a:xfrm>
                        <a:prstGeom prst="downArrow">
                          <a:avLst>
                            <a:gd name="adj1" fmla="val 50000"/>
                            <a:gd name="adj2" fmla="val 30833"/>
                          </a:avLst>
                        </a:prstGeom>
                        <a:solidFill>
                          <a:srgbClr val="FFFFFF"/>
                        </a:solidFill>
                        <a:ln w="9525">
                          <a:solidFill>
                            <a:srgbClr val="000000"/>
                          </a:solidFill>
                          <a:miter lim="800000"/>
                        </a:ln>
                      </wps:spPr>
                      <wps:bodyPr rot="0" vert="eaVert" wrap="square" lIns="91440" tIns="45720" rIns="91440" bIns="45720" anchor="t" anchorCtr="0" upright="1">
                        <a:noAutofit/>
                      </wps:bodyPr>
                    </wps:wsp>
                  </a:graphicData>
                </a:graphic>
              </wp:anchor>
            </w:drawing>
          </mc:Choice>
          <mc:Fallback>
            <w:pict>
              <v:shape id="AutoShape 528" o:spid="_x0000_s1026" o:spt="67" type="#_x0000_t67" style="position:absolute;left:0pt;margin-left:-430.6pt;margin-top:9.15pt;height:37pt;width:30pt;z-index:251731968;mso-width-relative:page;mso-height-relative:page;" fillcolor="#FFFFFF" filled="t" stroked="t" coordsize="21600,21600" o:gfxdata="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" adj="16201,5400">
                <v:fill on="t" focussize="0,0"/>
                <v:stroke color="#000000" miterlimit="8" joinstyle="miter"/>
                <v:imagedata o:title=""/>
                <o:lock v:ext="edit" aspectratio="f"/>
                <v:textbox style="layout-flow:vertical-ideographic;"/>
              </v:shape>
            </w:pict>
          </mc:Fallback>
        </mc:AlternateContent>
      </w:r>
      <w:r>
        <w:rPr>
          <w:sz w:val="28"/>
        </w:rPr>
        <w:tab/>
      </w:r>
    </w:p>
    <w:p w14:paraId="45702AAF">
      <w:pPr>
        <w:spacing w:before="30"/>
        <w:rPr>
          <w:sz w:val="28"/>
        </w:rPr>
      </w:pPr>
    </w:p>
    <w:p w14:paraId="33B275AE">
      <w:pPr>
        <w:spacing w:before="30"/>
        <w:rPr>
          <w:sz w:val="28"/>
        </w:rPr>
      </w:pPr>
    </w:p>
    <w:p w14:paraId="615B8057">
      <w:pPr>
        <w:spacing w:before="30"/>
        <w:rPr>
          <w:sz w:val="28"/>
        </w:rPr>
      </w:pPr>
    </w:p>
    <w:p w14:paraId="4EE72087">
      <w:pPr>
        <w:spacing w:before="30"/>
        <w:rPr>
          <w:sz w:val="28"/>
        </w:rPr>
      </w:pPr>
    </w:p>
    <w:p w14:paraId="546E5D58">
      <w:pPr>
        <w:spacing w:before="30"/>
        <w:rPr>
          <w:sz w:val="28"/>
        </w:rPr>
      </w:pPr>
    </w:p>
    <w:p w14:paraId="78EB2502">
      <w:pPr>
        <w:spacing w:before="30"/>
        <w:rPr>
          <w:sz w:val="28"/>
        </w:rPr>
      </w:pPr>
    </w:p>
    <w:p w14:paraId="0AF10B3C">
      <w:pPr>
        <w:spacing w:before="30"/>
        <w:rPr>
          <w:sz w:val="28"/>
        </w:rPr>
      </w:pPr>
    </w:p>
    <w:p w14:paraId="6A350F65">
      <w:pPr>
        <w:spacing w:before="30"/>
        <w:rPr>
          <w:sz w:val="28"/>
        </w:rPr>
      </w:pPr>
    </w:p>
    <w:p w14:paraId="21599F9A">
      <w:pPr>
        <w:spacing w:before="30"/>
        <w:rPr>
          <w:sz w:val="36"/>
        </w:rPr>
      </w:pPr>
    </w:p>
    <w:p w14:paraId="0413D7D0">
      <w:pPr>
        <w:spacing w:before="30"/>
        <w:rPr>
          <w:sz w:val="36"/>
        </w:rPr>
      </w:pPr>
    </w:p>
    <w:p w14:paraId="7B226765">
      <w:pPr>
        <w:spacing w:before="30"/>
        <w:rPr>
          <w:sz w:val="36"/>
        </w:rPr>
      </w:pPr>
      <w:r>
        <mc:AlternateContent>
          <mc:Choice Requires="wpg">
            <w:drawing>
              <wp:anchor distT="0" distB="0" distL="114300" distR="114300" simplePos="0" relativeHeight="251727872" behindDoc="1" locked="0" layoutInCell="1" allowOverlap="1">
                <wp:simplePos x="0" y="0"/>
                <wp:positionH relativeFrom="page">
                  <wp:posOffset>0</wp:posOffset>
                </wp:positionH>
                <wp:positionV relativeFrom="paragraph">
                  <wp:posOffset>401955</wp:posOffset>
                </wp:positionV>
                <wp:extent cx="6858000" cy="1717675"/>
                <wp:effectExtent l="0" t="1905" r="0" b="0"/>
                <wp:wrapNone/>
                <wp:docPr id="1414739971" name="Group 490"/>
                <wp:cNvGraphicFramePr/>
                <a:graphic xmlns:a="http://schemas.openxmlformats.org/drawingml/2006/main">
                  <a:graphicData uri="http://schemas.microsoft.com/office/word/2010/wordprocessingGroup">
                    <wpg:wgp>
                      <wpg:cNvGrpSpPr/>
                      <wpg:grpSpPr>
                        <a:xfrm>
                          <a:off x="0" y="0"/>
                          <a:ext cx="6858000" cy="1717675"/>
                          <a:chOff x="0" y="634"/>
                          <a:chExt cx="10800" cy="2705"/>
                        </a:xfrm>
                      </wpg:grpSpPr>
                      <wps:wsp>
                        <wps:cNvPr id="372612364" name="Rectangle 491"/>
                        <wps:cNvSpPr>
                          <a:spLocks noChangeArrowheads="1"/>
                        </wps:cNvSpPr>
                        <wps:spPr bwMode="auto">
                          <a:xfrm>
                            <a:off x="0" y="633"/>
                            <a:ext cx="10800" cy="2705"/>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1292398348" name="Picture 49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38" y="763"/>
                            <a:ext cx="735" cy="675"/>
                          </a:xfrm>
                          <a:prstGeom prst="rect">
                            <a:avLst/>
                          </a:prstGeom>
                          <a:noFill/>
                        </pic:spPr>
                      </pic:pic>
                      <pic:pic xmlns:pic="http://schemas.openxmlformats.org/drawingml/2006/picture">
                        <pic:nvPicPr>
                          <pic:cNvPr id="1037977985" name="Picture 49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62" y="2491"/>
                            <a:ext cx="737" cy="677"/>
                          </a:xfrm>
                          <a:prstGeom prst="rect">
                            <a:avLst/>
                          </a:prstGeom>
                          <a:noFill/>
                        </pic:spPr>
                      </pic:pic>
                      <wps:wsp>
                        <wps:cNvPr id="758980277" name="Text Box 494"/>
                        <wps:cNvSpPr txBox="1">
                          <a:spLocks noChangeArrowheads="1"/>
                        </wps:cNvSpPr>
                        <wps:spPr bwMode="auto">
                          <a:xfrm>
                            <a:off x="1461" y="800"/>
                            <a:ext cx="980" cy="720"/>
                          </a:xfrm>
                          <a:prstGeom prst="rect">
                            <a:avLst/>
                          </a:prstGeom>
                          <a:noFill/>
                          <a:ln>
                            <a:noFill/>
                          </a:ln>
                        </wps:spPr>
                        <wps:txbx>
                          <w:txbxContent>
                            <w:p w14:paraId="56DFCA04">
                              <w:pPr>
                                <w:spacing w:line="720" w:lineRule="exact"/>
                                <w:rPr>
                                  <w:b/>
                                  <w:sz w:val="48"/>
                                </w:rPr>
                              </w:pPr>
                              <w:r>
                                <w:rPr>
                                  <w:b/>
                                  <w:sz w:val="48"/>
                                </w:rPr>
                                <w:t>注意</w:t>
                              </w:r>
                            </w:p>
                          </w:txbxContent>
                        </wps:txbx>
                        <wps:bodyPr rot="0" vert="horz" wrap="square" lIns="0" tIns="0" rIns="0" bIns="0" anchor="t" anchorCtr="0" upright="1">
                          <a:noAutofit/>
                        </wps:bodyPr>
                      </wps:wsp>
                      <wps:wsp>
                        <wps:cNvPr id="855412283" name="Text Box 495"/>
                        <wps:cNvSpPr txBox="1">
                          <a:spLocks noChangeArrowheads="1"/>
                        </wps:cNvSpPr>
                        <wps:spPr bwMode="auto">
                          <a:xfrm>
                            <a:off x="2822" y="1011"/>
                            <a:ext cx="5300" cy="360"/>
                          </a:xfrm>
                          <a:prstGeom prst="rect">
                            <a:avLst/>
                          </a:prstGeom>
                          <a:noFill/>
                          <a:ln>
                            <a:noFill/>
                          </a:ln>
                        </wps:spPr>
                        <wps:txbx>
                          <w:txbxContent>
                            <w:p w14:paraId="13995C43">
                              <w:pPr>
                                <w:spacing w:line="360" w:lineRule="exact"/>
                                <w:rPr>
                                  <w:sz w:val="24"/>
                                </w:rPr>
                              </w:pPr>
                              <w:r>
                                <w:rPr>
                                  <w:sz w:val="24"/>
                                </w:rPr>
                                <w:t>充電を開始する前に以下の点にご注意ください。</w:t>
                              </w:r>
                            </w:p>
                          </w:txbxContent>
                        </wps:txbx>
                        <wps:bodyPr rot="0" vert="horz" wrap="square" lIns="0" tIns="0" rIns="0" bIns="0" anchor="t" anchorCtr="0" upright="1">
                          <a:noAutofit/>
                        </wps:bodyPr>
                      </wps:wsp>
                      <wps:wsp>
                        <wps:cNvPr id="440678862" name="Text Box 496"/>
                        <wps:cNvSpPr txBox="1">
                          <a:spLocks noChangeArrowheads="1"/>
                        </wps:cNvSpPr>
                        <wps:spPr bwMode="auto">
                          <a:xfrm>
                            <a:off x="667" y="1498"/>
                            <a:ext cx="9560" cy="1753"/>
                          </a:xfrm>
                          <a:prstGeom prst="rect">
                            <a:avLst/>
                          </a:prstGeom>
                          <a:noFill/>
                          <a:ln>
                            <a:noFill/>
                          </a:ln>
                        </wps:spPr>
                        <wps:txbx>
                          <w:txbxContent>
                            <w:p w14:paraId="169D9CE3">
                              <w:pPr>
                                <w:spacing w:line="259" w:lineRule="exact"/>
                                <w:rPr>
                                  <w:sz w:val="18"/>
                                </w:rPr>
                              </w:pPr>
                              <w:r>
                                <w:rPr>
                                  <w:sz w:val="18"/>
                                </w:rPr>
                                <w:t>●充電を開始する前に、必ず車両のキースイッチとランプ等の補機類をOFFにしてください。</w:t>
                              </w:r>
                            </w:p>
                            <w:p w14:paraId="37987E04">
                              <w:pPr>
                                <w:spacing w:line="216" w:lineRule="exact"/>
                                <w:rPr>
                                  <w:sz w:val="18"/>
                                </w:rPr>
                              </w:pPr>
                              <w:r>
                                <w:rPr>
                                  <w:sz w:val="18"/>
                                </w:rPr>
                                <w:t>●充電前に入出力ケーブル・充電プラグを点検し、損傷、腐食、サビ、端子の摩耗のあるものは使用しないで下さい。</w:t>
                              </w:r>
                            </w:p>
                            <w:p w14:paraId="70273937">
                              <w:pPr>
                                <w:spacing w:line="216" w:lineRule="exact"/>
                                <w:rPr>
                                  <w:sz w:val="18"/>
                                </w:rPr>
                              </w:pPr>
                              <w:r>
                                <w:rPr>
                                  <w:sz w:val="18"/>
                                </w:rPr>
                                <w:t>●充電プラグの金属端子部には手を触れないで下さい。また濡れた手で充電プラグに触れないで下さい。</w:t>
                              </w:r>
                            </w:p>
                            <w:p w14:paraId="2BCAE40C">
                              <w:pPr>
                                <w:spacing w:line="280" w:lineRule="exact"/>
                                <w:rPr>
                                  <w:sz w:val="18"/>
                                </w:rPr>
                              </w:pPr>
                              <w:r>
                                <w:rPr>
                                  <w:sz w:val="18"/>
                                </w:rPr>
                                <w:t>●充電プラグに水濡れ、ホコリ付着がある場合は、乾いた布でふき取ってから接続して下さい。</w:t>
                              </w:r>
                            </w:p>
                            <w:p w14:paraId="219B7DF2">
                              <w:pPr>
                                <w:spacing w:line="781" w:lineRule="exact"/>
                                <w:ind w:left="819"/>
                                <w:rPr>
                                  <w:b/>
                                  <w:sz w:val="48"/>
                                </w:rPr>
                              </w:pPr>
                              <w:r>
                                <w:rPr>
                                  <w:b/>
                                  <w:sz w:val="48"/>
                                </w:rPr>
                                <w:t>警告</w:t>
                              </w:r>
                            </w:p>
                          </w:txbxContent>
                        </wps:txbx>
                        <wps:bodyPr rot="0" vert="horz" wrap="square" lIns="0" tIns="0" rIns="0" bIns="0" anchor="t" anchorCtr="0" upright="1">
                          <a:noAutofit/>
                        </wps:bodyPr>
                      </wps:wsp>
                      <wps:wsp>
                        <wps:cNvPr id="1891372446" name="Text Box 497"/>
                        <wps:cNvSpPr txBox="1">
                          <a:spLocks noChangeArrowheads="1"/>
                        </wps:cNvSpPr>
                        <wps:spPr bwMode="auto">
                          <a:xfrm>
                            <a:off x="2730" y="2636"/>
                            <a:ext cx="7040" cy="486"/>
                          </a:xfrm>
                          <a:prstGeom prst="rect">
                            <a:avLst/>
                          </a:prstGeom>
                          <a:noFill/>
                          <a:ln>
                            <a:noFill/>
                          </a:ln>
                        </wps:spPr>
                        <wps:txbx>
                          <w:txbxContent>
                            <w:p w14:paraId="36ECD473">
                              <w:pPr>
                                <w:spacing w:line="259" w:lineRule="exact"/>
                                <w:rPr>
                                  <w:sz w:val="18"/>
                                </w:rPr>
                              </w:pPr>
                              <w:r>
                                <w:rPr>
                                  <w:sz w:val="18"/>
                                </w:rPr>
                                <w:t>●車両に充電プラグを接続した際、接続部に水がかかる場所で充電をしないで下さい。</w:t>
                              </w:r>
                            </w:p>
                            <w:p w14:paraId="369F20BC">
                              <w:pPr>
                                <w:spacing w:line="227" w:lineRule="exact"/>
                                <w:rPr>
                                  <w:sz w:val="18"/>
                                </w:rPr>
                              </w:pPr>
                              <w:r>
                                <w:rPr>
                                  <w:sz w:val="18"/>
                                </w:rPr>
                                <w:t>●周辺に火気、可燃性スプレー等の引火物がないかを確認してください。</w:t>
                              </w:r>
                            </w:p>
                          </w:txbxContent>
                        </wps:txbx>
                        <wps:bodyPr rot="0" vert="horz" wrap="square" lIns="0" tIns="0" rIns="0" bIns="0" anchor="t" anchorCtr="0" upright="1">
                          <a:noAutofit/>
                        </wps:bodyPr>
                      </wps:wsp>
                    </wpg:wgp>
                  </a:graphicData>
                </a:graphic>
              </wp:anchor>
            </w:drawing>
          </mc:Choice>
          <mc:Fallback>
            <w:pict>
              <v:group id="Group 490" o:spid="_x0000_s1026" o:spt="203" style="position:absolute;left:0pt;margin-left:0pt;margin-top:31.65pt;height:135.25pt;width:540pt;mso-position-horizontal-relative:page;z-index:-251588608;mso-width-relative:page;mso-height-relative:page;" coordorigin="0,634" coordsize="10800,2705" o:gfxdata="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">
                <o:lock v:ext="edit" aspectratio="f"/>
                <v:rect id="Rectangle 491" o:spid="_x0000_s1026" o:spt="1" style="position:absolute;left:0;top:633;height:2705;width:10800;" fillcolor="#D9D9D9" filled="t" stroked="f" coordsize="21600,21600" o:gfxdata="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lurNJccAAADiAAAADwAAAAAAAAABACAAAAAiAAAAZHJzL2Rvd25yZXYueG1sUEsBAhQAFAAA&#10;AAgAh07iQDMvBZ47AAAAOQAAABAAAAAAAAAAAQAgAAAAFgEAAGRycy9zaGFwZXhtbC54bWxQSwUG&#10;AAAAAAYABgBbAQAAwAMAAAAA&#10;">
                  <v:fill on="t" focussize="0,0"/>
                  <v:stroke on="f"/>
                  <v:imagedata o:title=""/>
                  <o:lock v:ext="edit" aspectratio="f"/>
                </v:rect>
                <v:shape id="Picture 492" o:spid="_x0000_s1026" o:spt="75" type="#_x0000_t75" style="position:absolute;left:638;top:763;height:675;width:735;" filled="f" o:preferrelative="t" stroked="f" coordsize="21600,21600" o:gfxdata="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">
                  <v:fill on="f" focussize="0,0"/>
                  <v:stroke on="f"/>
                  <v:imagedata r:id="rId7" o:title=""/>
                  <o:lock v:ext="edit" aspectratio="t"/>
                </v:shape>
                <v:shape id="Picture 493" o:spid="_x0000_s1026" o:spt="75" type="#_x0000_t75" style="position:absolute;left:662;top:2491;height:677;width:737;" filled="f" o:preferrelative="t" stroked="f" coordsize="21600,21600" o:gfxdata="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LDPBnDFAAAA4wAAAA8AAAAAAAAAAQAgAAAAIgAAAGRycy9kb3ducmV2LnhtbFBLAQIUABQAAAAI&#10;AIdO4kAzLwWeOwAAADkAAAAQAAAAAAAAAAEAIAAAABQBAABkcnMvc2hhcGV4bWwueG1sUEsFBgAA&#10;AAAGAAYAWwEAAL4DAAAAAA==&#10;">
                  <v:fill on="f" focussize="0,0"/>
                  <v:stroke on="f"/>
                  <v:imagedata r:id="rId7" o:title=""/>
                  <o:lock v:ext="edit" aspectratio="t"/>
                </v:shape>
                <v:shape id="Text Box 494" o:spid="_x0000_s1026" o:spt="202" type="#_x0000_t202" style="position:absolute;left:1461;top:800;height:720;width:980;" filled="f" stroked="f" coordsize="21600,21600" o:gfxdata="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lpKvp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6DFCA04">
                        <w:pPr>
                          <w:spacing w:line="720" w:lineRule="exact"/>
                          <w:rPr>
                            <w:b/>
                            <w:sz w:val="48"/>
                          </w:rPr>
                        </w:pPr>
                        <w:r>
                          <w:rPr>
                            <w:b/>
                            <w:sz w:val="48"/>
                          </w:rPr>
                          <w:t>注意</w:t>
                        </w:r>
                      </w:p>
                    </w:txbxContent>
                  </v:textbox>
                </v:shape>
                <v:shape id="Text Box 495" o:spid="_x0000_s1026" o:spt="202" type="#_x0000_t202" style="position:absolute;left:2822;top:1011;height:360;width:5300;" filled="f" stroked="f" coordsize="21600,21600" o:gfxdata="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S9+ua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3995C43">
                        <w:pPr>
                          <w:spacing w:line="360" w:lineRule="exact"/>
                          <w:rPr>
                            <w:sz w:val="24"/>
                          </w:rPr>
                        </w:pPr>
                        <w:r>
                          <w:rPr>
                            <w:sz w:val="24"/>
                          </w:rPr>
                          <w:t>充電を開始する前に以下の点にご注意ください。</w:t>
                        </w:r>
                      </w:p>
                    </w:txbxContent>
                  </v:textbox>
                </v:shape>
                <v:shape id="Text Box 496" o:spid="_x0000_s1026" o:spt="202" type="#_x0000_t202" style="position:absolute;left:667;top:1498;height:1753;width:9560;" filled="f" stroked="f" coordsize="21600,21600" o:gfxdata="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h1W2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169D9CE3">
                        <w:pPr>
                          <w:spacing w:line="259" w:lineRule="exact"/>
                          <w:rPr>
                            <w:sz w:val="18"/>
                          </w:rPr>
                        </w:pPr>
                        <w:r>
                          <w:rPr>
                            <w:sz w:val="18"/>
                          </w:rPr>
                          <w:t>●充電を開始する前に、必ず車両のキースイッチとランプ等の補機類をOFFにしてください。</w:t>
                        </w:r>
                      </w:p>
                      <w:p w14:paraId="37987E04">
                        <w:pPr>
                          <w:spacing w:line="216" w:lineRule="exact"/>
                          <w:rPr>
                            <w:sz w:val="18"/>
                          </w:rPr>
                        </w:pPr>
                        <w:r>
                          <w:rPr>
                            <w:sz w:val="18"/>
                          </w:rPr>
                          <w:t>●充電前に入出力ケーブル・充電プラグを点検し、損傷、腐食、サビ、端子の摩耗のあるものは使用しないで下さい。</w:t>
                        </w:r>
                      </w:p>
                      <w:p w14:paraId="70273937">
                        <w:pPr>
                          <w:spacing w:line="216" w:lineRule="exact"/>
                          <w:rPr>
                            <w:sz w:val="18"/>
                          </w:rPr>
                        </w:pPr>
                        <w:r>
                          <w:rPr>
                            <w:sz w:val="18"/>
                          </w:rPr>
                          <w:t>●充電プラグの金属端子部には手を触れないで下さい。また濡れた手で充電プラグに触れないで下さい。</w:t>
                        </w:r>
                      </w:p>
                      <w:p w14:paraId="2BCAE40C">
                        <w:pPr>
                          <w:spacing w:line="280" w:lineRule="exact"/>
                          <w:rPr>
                            <w:sz w:val="18"/>
                          </w:rPr>
                        </w:pPr>
                        <w:r>
                          <w:rPr>
                            <w:sz w:val="18"/>
                          </w:rPr>
                          <w:t>●充電プラグに水濡れ、ホコリ付着がある場合は、乾いた布でふき取ってから接続して下さい。</w:t>
                        </w:r>
                      </w:p>
                      <w:p w14:paraId="219B7DF2">
                        <w:pPr>
                          <w:spacing w:line="781" w:lineRule="exact"/>
                          <w:ind w:left="819"/>
                          <w:rPr>
                            <w:b/>
                            <w:sz w:val="48"/>
                          </w:rPr>
                        </w:pPr>
                        <w:r>
                          <w:rPr>
                            <w:b/>
                            <w:sz w:val="48"/>
                          </w:rPr>
                          <w:t>警告</w:t>
                        </w:r>
                      </w:p>
                    </w:txbxContent>
                  </v:textbox>
                </v:shape>
                <v:shape id="Text Box 497" o:spid="_x0000_s1026" o:spt="202" type="#_x0000_t202" style="position:absolute;left:2730;top:2636;height:486;width:7040;" filled="f" stroked="f" coordsize="21600,21600" o:gfxdata="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Us&#10;yX3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36ECD473">
                        <w:pPr>
                          <w:spacing w:line="259" w:lineRule="exact"/>
                          <w:rPr>
                            <w:sz w:val="18"/>
                          </w:rPr>
                        </w:pPr>
                        <w:r>
                          <w:rPr>
                            <w:sz w:val="18"/>
                          </w:rPr>
                          <w:t>●車両に充電プラグを接続した際、接続部に水がかかる場所で充電をしないで下さい。</w:t>
                        </w:r>
                      </w:p>
                      <w:p w14:paraId="369F20BC">
                        <w:pPr>
                          <w:spacing w:line="227" w:lineRule="exact"/>
                          <w:rPr>
                            <w:sz w:val="18"/>
                          </w:rPr>
                        </w:pPr>
                        <w:r>
                          <w:rPr>
                            <w:sz w:val="18"/>
                          </w:rPr>
                          <w:t>●周辺に火気、可燃性スプレー等の引火物がないかを確認してください。</w:t>
                        </w:r>
                      </w:p>
                    </w:txbxContent>
                  </v:textbox>
                </v:shape>
              </v:group>
            </w:pict>
          </mc:Fallback>
        </mc:AlternateContent>
      </w:r>
      <w:bookmarkStart w:id="12" w:name="スライド番号_11"/>
      <w:bookmarkEnd w:id="12"/>
      <w:r>
        <w:rPr>
          <w:rFonts w:hint="eastAsia"/>
          <w:sz w:val="36"/>
        </w:rPr>
        <w:t>　</w:t>
      </w:r>
      <w:r>
        <w:rPr>
          <w:sz w:val="36"/>
        </w:rPr>
        <w:t>充電を開始する</w:t>
      </w:r>
    </w:p>
    <w:p w14:paraId="71E57624">
      <w:pPr>
        <w:spacing w:before="30"/>
        <w:rPr>
          <w:sz w:val="36"/>
        </w:rPr>
      </w:pPr>
    </w:p>
    <w:p w14:paraId="0AF22503">
      <w:pPr>
        <w:pStyle w:val="7"/>
        <w:rPr>
          <w:sz w:val="20"/>
        </w:rPr>
      </w:pPr>
    </w:p>
    <w:p w14:paraId="0682A728">
      <w:pPr>
        <w:pStyle w:val="7"/>
        <w:rPr>
          <w:sz w:val="20"/>
        </w:rPr>
      </w:pPr>
    </w:p>
    <w:p w14:paraId="5D534C72">
      <w:pPr>
        <w:pStyle w:val="7"/>
        <w:rPr>
          <w:sz w:val="20"/>
        </w:rPr>
      </w:pPr>
    </w:p>
    <w:p w14:paraId="5FA8A3FA">
      <w:pPr>
        <w:pStyle w:val="7"/>
        <w:rPr>
          <w:sz w:val="20"/>
        </w:rPr>
      </w:pPr>
    </w:p>
    <w:p w14:paraId="63A7A39B">
      <w:pPr>
        <w:pStyle w:val="7"/>
        <w:spacing w:before="7"/>
        <w:rPr>
          <w:sz w:val="19"/>
        </w:rPr>
      </w:pPr>
    </w:p>
    <w:p w14:paraId="0A25C0CC">
      <w:pPr>
        <w:spacing w:before="64" w:line="537" w:lineRule="exact"/>
        <w:ind w:left="667"/>
        <w:rPr>
          <w:sz w:val="28"/>
        </w:rPr>
      </w:pPr>
    </w:p>
    <w:p w14:paraId="313C5FD4">
      <w:pPr>
        <w:spacing w:before="64" w:line="537" w:lineRule="exact"/>
        <w:ind w:left="667"/>
        <w:rPr>
          <w:sz w:val="28"/>
        </w:rPr>
      </w:pPr>
      <w:r>
        <w:rPr>
          <w:sz w:val="28"/>
        </w:rPr>
        <w:t>①フォークリフトを充電器の近くへ移動します。</w:t>
      </w:r>
    </w:p>
    <w:p w14:paraId="74351EC8">
      <w:pPr>
        <w:spacing w:line="531" w:lineRule="exact"/>
        <w:ind w:left="667"/>
        <w:rPr>
          <w:sz w:val="28"/>
        </w:rPr>
      </w:pPr>
      <w:r>
        <w:drawing>
          <wp:anchor distT="0" distB="0" distL="114300" distR="114300" simplePos="0" relativeHeight="251803648" behindDoc="0" locked="0" layoutInCell="1" allowOverlap="1">
            <wp:simplePos x="0" y="0"/>
            <wp:positionH relativeFrom="column">
              <wp:posOffset>2827655</wp:posOffset>
            </wp:positionH>
            <wp:positionV relativeFrom="paragraph">
              <wp:posOffset>297180</wp:posOffset>
            </wp:positionV>
            <wp:extent cx="675640" cy="991870"/>
            <wp:effectExtent l="0" t="0" r="10160" b="17780"/>
            <wp:wrapNone/>
            <wp:docPr id="141" name="图片 141" descr="cach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cache (3)"/>
                    <pic:cNvPicPr>
                      <a:picLocks noChangeAspect="1"/>
                    </pic:cNvPicPr>
                  </pic:nvPicPr>
                  <pic:blipFill>
                    <a:blip r:embed="rId39"/>
                    <a:stretch>
                      <a:fillRect/>
                    </a:stretch>
                  </pic:blipFill>
                  <pic:spPr>
                    <a:xfrm>
                      <a:off x="0" y="0"/>
                      <a:ext cx="675640" cy="991870"/>
                    </a:xfrm>
                    <a:prstGeom prst="rect">
                      <a:avLst/>
                    </a:prstGeom>
                  </pic:spPr>
                </pic:pic>
              </a:graphicData>
            </a:graphic>
          </wp:anchor>
        </w:drawing>
      </w:r>
      <w:r>
        <w:rPr>
          <w:sz w:val="28"/>
        </w:rPr>
        <w:t>②充電器前面左上の主電源スイッチカバーを開け、主電源をONにします。</w:t>
      </w:r>
    </w:p>
    <w:p w14:paraId="50C20FA1">
      <w:pPr>
        <w:pStyle w:val="6"/>
        <w:spacing w:line="402" w:lineRule="exact"/>
        <w:ind w:left="0" w:right="2803"/>
        <w:jc w:val="right"/>
      </w:pPr>
      <w:r>
        <w:rPr>
          <w:rFonts w:hint="eastAsia" w:eastAsia="宋体"/>
          <w:sz w:val="28"/>
          <w:lang w:eastAsia="zh-CN"/>
        </w:rPr>
        <w:drawing>
          <wp:anchor distT="0" distB="0" distL="114300" distR="114300" simplePos="0" relativeHeight="251802624" behindDoc="0" locked="0" layoutInCell="1" allowOverlap="1">
            <wp:simplePos x="0" y="0"/>
            <wp:positionH relativeFrom="column">
              <wp:posOffset>448945</wp:posOffset>
            </wp:positionH>
            <wp:positionV relativeFrom="paragraph">
              <wp:posOffset>40005</wp:posOffset>
            </wp:positionV>
            <wp:extent cx="1233805" cy="1129665"/>
            <wp:effectExtent l="0" t="0" r="4445" b="13335"/>
            <wp:wrapNone/>
            <wp:docPr id="140" name="图片 140" descr="cach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cache (2)"/>
                    <pic:cNvPicPr>
                      <a:picLocks noChangeAspect="1"/>
                    </pic:cNvPicPr>
                  </pic:nvPicPr>
                  <pic:blipFill>
                    <a:blip r:embed="rId40"/>
                    <a:stretch>
                      <a:fillRect/>
                    </a:stretch>
                  </pic:blipFill>
                  <pic:spPr>
                    <a:xfrm>
                      <a:off x="0" y="0"/>
                      <a:ext cx="1233805" cy="1129665"/>
                    </a:xfrm>
                    <a:prstGeom prst="rect">
                      <a:avLst/>
                    </a:prstGeom>
                  </pic:spPr>
                </pic:pic>
              </a:graphicData>
            </a:graphic>
          </wp:anchor>
        </w:drawing>
      </w:r>
    </w:p>
    <w:p w14:paraId="3DA278B9">
      <w:pPr>
        <w:pStyle w:val="6"/>
        <w:spacing w:line="402" w:lineRule="exact"/>
        <w:ind w:left="0" w:right="2803"/>
        <w:jc w:val="right"/>
      </w:pPr>
      <w:r>
        <mc:AlternateContent>
          <mc:Choice Requires="wpg">
            <w:drawing>
              <wp:anchor distT="0" distB="0" distL="114300" distR="114300" simplePos="0" relativeHeight="251694080" behindDoc="0" locked="0" layoutInCell="1" allowOverlap="1">
                <wp:simplePos x="0" y="0"/>
                <wp:positionH relativeFrom="page">
                  <wp:posOffset>1965325</wp:posOffset>
                </wp:positionH>
                <wp:positionV relativeFrom="paragraph">
                  <wp:posOffset>62865</wp:posOffset>
                </wp:positionV>
                <wp:extent cx="518795" cy="369570"/>
                <wp:effectExtent l="0" t="0" r="14605" b="11430"/>
                <wp:wrapNone/>
                <wp:docPr id="1232697071" name="Group 260"/>
                <wp:cNvGraphicFramePr/>
                <a:graphic xmlns:a="http://schemas.openxmlformats.org/drawingml/2006/main">
                  <a:graphicData uri="http://schemas.microsoft.com/office/word/2010/wordprocessingGroup">
                    <wpg:wgp>
                      <wpg:cNvGrpSpPr/>
                      <wpg:grpSpPr>
                        <a:xfrm>
                          <a:off x="0" y="0"/>
                          <a:ext cx="518795" cy="369570"/>
                          <a:chOff x="3974" y="442"/>
                          <a:chExt cx="469" cy="582"/>
                        </a:xfrm>
                      </wpg:grpSpPr>
                      <wps:wsp>
                        <wps:cNvPr id="70605926" name="Freeform 261"/>
                        <wps:cNvSpPr/>
                        <wps:spPr bwMode="auto">
                          <a:xfrm>
                            <a:off x="3981" y="449"/>
                            <a:ext cx="454" cy="567"/>
                          </a:xfrm>
                          <a:custGeom>
                            <a:avLst/>
                            <a:gdLst>
                              <a:gd name="T0" fmla="+- 0 4208 3982"/>
                              <a:gd name="T1" fmla="*/ T0 w 454"/>
                              <a:gd name="T2" fmla="+- 0 450 450"/>
                              <a:gd name="T3" fmla="*/ 450 h 567"/>
                              <a:gd name="T4" fmla="+- 0 4208 3982"/>
                              <a:gd name="T5" fmla="*/ T4 w 454"/>
                              <a:gd name="T6" fmla="+- 0 591 450"/>
                              <a:gd name="T7" fmla="*/ 591 h 567"/>
                              <a:gd name="T8" fmla="+- 0 3982 3982"/>
                              <a:gd name="T9" fmla="*/ T8 w 454"/>
                              <a:gd name="T10" fmla="+- 0 591 450"/>
                              <a:gd name="T11" fmla="*/ 591 h 567"/>
                              <a:gd name="T12" fmla="+- 0 3982 3982"/>
                              <a:gd name="T13" fmla="*/ T12 w 454"/>
                              <a:gd name="T14" fmla="+- 0 875 450"/>
                              <a:gd name="T15" fmla="*/ 875 h 567"/>
                              <a:gd name="T16" fmla="+- 0 4208 3982"/>
                              <a:gd name="T17" fmla="*/ T16 w 454"/>
                              <a:gd name="T18" fmla="+- 0 875 450"/>
                              <a:gd name="T19" fmla="*/ 875 h 567"/>
                              <a:gd name="T20" fmla="+- 0 4208 3982"/>
                              <a:gd name="T21" fmla="*/ T20 w 454"/>
                              <a:gd name="T22" fmla="+- 0 1016 450"/>
                              <a:gd name="T23" fmla="*/ 1016 h 567"/>
                              <a:gd name="T24" fmla="+- 0 4435 3982"/>
                              <a:gd name="T25" fmla="*/ T24 w 454"/>
                              <a:gd name="T26" fmla="+- 0 733 450"/>
                              <a:gd name="T27" fmla="*/ 733 h 567"/>
                              <a:gd name="T28" fmla="+- 0 4208 3982"/>
                              <a:gd name="T29" fmla="*/ T28 w 454"/>
                              <a:gd name="T30" fmla="+- 0 450 450"/>
                              <a:gd name="T31" fmla="*/ 450 h 56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4" h="567">
                                <a:moveTo>
                                  <a:pt x="226" y="0"/>
                                </a:moveTo>
                                <a:lnTo>
                                  <a:pt x="226" y="141"/>
                                </a:lnTo>
                                <a:lnTo>
                                  <a:pt x="0" y="141"/>
                                </a:lnTo>
                                <a:lnTo>
                                  <a:pt x="0" y="425"/>
                                </a:lnTo>
                                <a:lnTo>
                                  <a:pt x="226" y="425"/>
                                </a:lnTo>
                                <a:lnTo>
                                  <a:pt x="226" y="566"/>
                                </a:lnTo>
                                <a:lnTo>
                                  <a:pt x="453" y="283"/>
                                </a:lnTo>
                                <a:lnTo>
                                  <a:pt x="226" y="0"/>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1163813591" name="Freeform 262"/>
                        <wps:cNvSpPr/>
                        <wps:spPr bwMode="auto">
                          <a:xfrm>
                            <a:off x="3981" y="449"/>
                            <a:ext cx="454" cy="567"/>
                          </a:xfrm>
                          <a:custGeom>
                            <a:avLst/>
                            <a:gdLst>
                              <a:gd name="T0" fmla="+- 0 3982 3982"/>
                              <a:gd name="T1" fmla="*/ T0 w 454"/>
                              <a:gd name="T2" fmla="+- 0 591 450"/>
                              <a:gd name="T3" fmla="*/ 591 h 567"/>
                              <a:gd name="T4" fmla="+- 0 4208 3982"/>
                              <a:gd name="T5" fmla="*/ T4 w 454"/>
                              <a:gd name="T6" fmla="+- 0 591 450"/>
                              <a:gd name="T7" fmla="*/ 591 h 567"/>
                              <a:gd name="T8" fmla="+- 0 4208 3982"/>
                              <a:gd name="T9" fmla="*/ T8 w 454"/>
                              <a:gd name="T10" fmla="+- 0 450 450"/>
                              <a:gd name="T11" fmla="*/ 450 h 567"/>
                              <a:gd name="T12" fmla="+- 0 4435 3982"/>
                              <a:gd name="T13" fmla="*/ T12 w 454"/>
                              <a:gd name="T14" fmla="+- 0 733 450"/>
                              <a:gd name="T15" fmla="*/ 733 h 567"/>
                              <a:gd name="T16" fmla="+- 0 4208 3982"/>
                              <a:gd name="T17" fmla="*/ T16 w 454"/>
                              <a:gd name="T18" fmla="+- 0 1016 450"/>
                              <a:gd name="T19" fmla="*/ 1016 h 567"/>
                              <a:gd name="T20" fmla="+- 0 4208 3982"/>
                              <a:gd name="T21" fmla="*/ T20 w 454"/>
                              <a:gd name="T22" fmla="+- 0 875 450"/>
                              <a:gd name="T23" fmla="*/ 875 h 567"/>
                              <a:gd name="T24" fmla="+- 0 3982 3982"/>
                              <a:gd name="T25" fmla="*/ T24 w 454"/>
                              <a:gd name="T26" fmla="+- 0 875 450"/>
                              <a:gd name="T27" fmla="*/ 875 h 567"/>
                              <a:gd name="T28" fmla="+- 0 3982 3982"/>
                              <a:gd name="T29" fmla="*/ T28 w 454"/>
                              <a:gd name="T30" fmla="+- 0 591 450"/>
                              <a:gd name="T31" fmla="*/ 591 h 56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4" h="567">
                                <a:moveTo>
                                  <a:pt x="0" y="141"/>
                                </a:moveTo>
                                <a:lnTo>
                                  <a:pt x="226" y="141"/>
                                </a:lnTo>
                                <a:lnTo>
                                  <a:pt x="226" y="0"/>
                                </a:lnTo>
                                <a:lnTo>
                                  <a:pt x="453" y="283"/>
                                </a:lnTo>
                                <a:lnTo>
                                  <a:pt x="226" y="566"/>
                                </a:lnTo>
                                <a:lnTo>
                                  <a:pt x="226" y="425"/>
                                </a:lnTo>
                                <a:lnTo>
                                  <a:pt x="0" y="425"/>
                                </a:lnTo>
                                <a:lnTo>
                                  <a:pt x="0" y="141"/>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g:wgp>
                  </a:graphicData>
                </a:graphic>
              </wp:anchor>
            </w:drawing>
          </mc:Choice>
          <mc:Fallback>
            <w:pict>
              <v:group id="Group 260" o:spid="_x0000_s1026" o:spt="203" style="position:absolute;left:0pt;margin-left:154.75pt;margin-top:4.95pt;height:29.1pt;width:40.85pt;mso-position-horizontal-relative:page;z-index:251694080;mso-width-relative:page;mso-height-relative:page;" coordorigin="3974,442" coordsize="469,582" o:gfxdata="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">
                <o:lock v:ext="edit" aspectratio="f"/>
                <v:shape id="Freeform 261" o:spid="_x0000_s1026" o:spt="100" style="position:absolute;left:3981;top:449;height:567;width:454;" fillcolor="#FFFFFF [3201]" filled="t" stroked="t" coordsize="454,567" o:gfxdata="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kO2TT&#10;wAAAAOEAAAAPAAAAAAAAAAEAIAAAACIAAABkcnMvZG93bnJldi54bWxQSwECFAAUAAAACACHTuJA&#10;My8FnjsAAAA5AAAAEAAAAAAAAAABACAAAAAPAQAAZHJzL3NoYXBleG1sLnhtbFBLBQYAAAAABgAG&#10;AFsBAAC5AwAAAAA=&#10;" path="m226,0l226,141,0,141,0,425,226,425,226,566,453,283,226,0xe">
                  <v:path o:connectlocs="226,450;226,591;0,591;0,875;226,875;226,1016;453,733;226,450" o:connectangles="0,0,0,0,0,0,0,0"/>
                  <v:fill on="t" focussize="0,0"/>
                  <v:stroke weight="2pt" color="#000000 [3200]" joinstyle="round"/>
                  <v:imagedata o:title=""/>
                  <o:lock v:ext="edit" aspectratio="f"/>
                </v:shape>
                <v:shape id="Freeform 262" o:spid="_x0000_s1026" o:spt="100" style="position:absolute;left:3981;top:449;height:567;width:454;" fillcolor="#FFFFFF [3201]" filled="t" stroked="t" coordsize="454,567" o:gfxdata="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PD96VG/&#10;AAAA4wAAAA8AAAAAAAAAAQAgAAAAIgAAAGRycy9kb3ducmV2LnhtbFBLAQIUABQAAAAIAIdO4kAz&#10;LwWeOwAAADkAAAAQAAAAAAAAAAEAIAAAAA4BAABkcnMvc2hhcGV4bWwueG1sUEsFBgAAAAAGAAYA&#10;WwEAALgDAAAAAA==&#10;" path="m0,141l226,141,226,0,453,283,226,566,226,425,0,425,0,141xe">
                  <v:path o:connectlocs="0,591;226,591;226,450;453,733;226,1016;226,875;0,875;0,591" o:connectangles="0,0,0,0,0,0,0,0"/>
                  <v:fill on="t" focussize="0,0"/>
                  <v:stroke weight="2pt" color="#000000 [3200]" joinstyle="round"/>
                  <v:imagedata o:title=""/>
                  <o:lock v:ext="edit" aspectratio="f"/>
                </v:shape>
              </v:group>
            </w:pict>
          </mc:Fallback>
        </mc:AlternateContent>
      </w:r>
    </w:p>
    <w:p w14:paraId="34EAC589">
      <w:pPr>
        <w:pStyle w:val="6"/>
        <w:spacing w:line="402" w:lineRule="exact"/>
        <w:ind w:left="0" w:right="2803"/>
        <w:jc w:val="right"/>
      </w:pPr>
    </w:p>
    <w:p w14:paraId="2DA8DB62">
      <w:pPr>
        <w:pStyle w:val="7"/>
        <w:spacing w:before="11"/>
        <w:rPr>
          <w:sz w:val="10"/>
        </w:rPr>
      </w:pPr>
      <w:r>
        <w:rPr>
          <w:sz w:val="21"/>
        </w:rPr>
        <mc:AlternateContent>
          <mc:Choice Requires="wps">
            <w:drawing>
              <wp:anchor distT="0" distB="0" distL="114300" distR="114300" simplePos="0" relativeHeight="251806720" behindDoc="0" locked="0" layoutInCell="1" allowOverlap="1">
                <wp:simplePos x="0" y="0"/>
                <wp:positionH relativeFrom="column">
                  <wp:posOffset>3535680</wp:posOffset>
                </wp:positionH>
                <wp:positionV relativeFrom="paragraph">
                  <wp:posOffset>83185</wp:posOffset>
                </wp:positionV>
                <wp:extent cx="508635" cy="308610"/>
                <wp:effectExtent l="0" t="0" r="5715" b="15240"/>
                <wp:wrapNone/>
                <wp:docPr id="144" name="文本框 144"/>
                <wp:cNvGraphicFramePr/>
                <a:graphic xmlns:a="http://schemas.openxmlformats.org/drawingml/2006/main">
                  <a:graphicData uri="http://schemas.microsoft.com/office/word/2010/wordprocessingShape">
                    <wps:wsp>
                      <wps:cNvSpPr txBox="1"/>
                      <wps:spPr>
                        <a:xfrm>
                          <a:off x="0" y="0"/>
                          <a:ext cx="50863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FAD328B">
                            <w:pPr>
                              <w:rPr>
                                <w:rFonts w:hint="default" w:eastAsia="宋体"/>
                                <w:lang w:val="en-US" w:eastAsia="zh-CN"/>
                              </w:rPr>
                            </w:pPr>
                            <w:r>
                              <w:rPr>
                                <w:rFonts w:hint="eastAsia" w:eastAsia="宋体"/>
                                <w:lang w:val="en-US" w:eastAsia="zh-CN"/>
                              </w:rPr>
                              <w:t>OFF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78.4pt;margin-top:6.55pt;height:24.3pt;width:40.05pt;z-index:251806720;mso-width-relative:page;mso-height-relative:page;" fillcolor="#FFFFFF [3201]" filled="t" stroked="f" coordsize="21600,21600" o:gfxdata="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">
                <v:fill on="t" focussize="0,0"/>
                <v:stroke on="f" weight="0.5pt"/>
                <v:imagedata o:title=""/>
                <o:lock v:ext="edit" aspectratio="f"/>
                <v:textbox>
                  <w:txbxContent>
                    <w:p w14:paraId="2FAD328B">
                      <w:pPr>
                        <w:rPr>
                          <w:rFonts w:hint="default" w:eastAsia="宋体"/>
                          <w:lang w:val="en-US" w:eastAsia="zh-CN"/>
                        </w:rPr>
                      </w:pPr>
                      <w:r>
                        <w:rPr>
                          <w:rFonts w:hint="eastAsia" w:eastAsia="宋体"/>
                          <w:lang w:val="en-US" w:eastAsia="zh-CN"/>
                        </w:rPr>
                        <w:t>OFF</w:t>
                      </w:r>
                    </w:p>
                  </w:txbxContent>
                </v:textbox>
              </v:shape>
            </w:pict>
          </mc:Fallback>
        </mc:AlternateContent>
      </w:r>
      <w:r>
        <w:rPr>
          <w:sz w:val="21"/>
        </w:rPr>
        <mc:AlternateContent>
          <mc:Choice Requires="wps">
            <w:drawing>
              <wp:anchor distT="0" distB="0" distL="114300" distR="114300" simplePos="0" relativeHeight="251805696" behindDoc="0" locked="0" layoutInCell="1" allowOverlap="1">
                <wp:simplePos x="0" y="0"/>
                <wp:positionH relativeFrom="column">
                  <wp:posOffset>2417445</wp:posOffset>
                </wp:positionH>
                <wp:positionV relativeFrom="paragraph">
                  <wp:posOffset>77470</wp:posOffset>
                </wp:positionV>
                <wp:extent cx="401955" cy="308610"/>
                <wp:effectExtent l="0" t="0" r="17145" b="15240"/>
                <wp:wrapNone/>
                <wp:docPr id="143" name="文本框 143"/>
                <wp:cNvGraphicFramePr/>
                <a:graphic xmlns:a="http://schemas.openxmlformats.org/drawingml/2006/main">
                  <a:graphicData uri="http://schemas.microsoft.com/office/word/2010/wordprocessingShape">
                    <wps:wsp>
                      <wps:cNvSpPr txBox="1"/>
                      <wps:spPr>
                        <a:xfrm>
                          <a:off x="4029075" y="3441700"/>
                          <a:ext cx="401955" cy="3086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24D842A">
                            <w:pPr>
                              <w:rPr>
                                <w:rFonts w:hint="default" w:eastAsia="宋体"/>
                                <w:lang w:val="en-US" w:eastAsia="zh-CN"/>
                              </w:rPr>
                            </w:pPr>
                            <w:r>
                              <w:rPr>
                                <w:rFonts w:hint="eastAsia" w:eastAsia="宋体"/>
                                <w:lang w:val="en-US" w:eastAsia="zh-CN"/>
                              </w:rPr>
                              <w:t>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0.35pt;margin-top:6.1pt;height:24.3pt;width:31.65pt;z-index:251805696;mso-width-relative:page;mso-height-relative:page;" fillcolor="#FFFFFF [3201]" filled="t" stroked="f" coordsize="21600,21600" o:gfxdata="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">
                <v:fill on="t" focussize="0,0"/>
                <v:stroke on="f" weight="0.5pt"/>
                <v:imagedata o:title=""/>
                <o:lock v:ext="edit" aspectratio="f"/>
                <v:textbox>
                  <w:txbxContent>
                    <w:p w14:paraId="524D842A">
                      <w:pPr>
                        <w:rPr>
                          <w:rFonts w:hint="default" w:eastAsia="宋体"/>
                          <w:lang w:val="en-US" w:eastAsia="zh-CN"/>
                        </w:rPr>
                      </w:pPr>
                      <w:r>
                        <w:rPr>
                          <w:rFonts w:hint="eastAsia" w:eastAsia="宋体"/>
                          <w:lang w:val="en-US" w:eastAsia="zh-CN"/>
                        </w:rPr>
                        <w:t>ON</w:t>
                      </w:r>
                    </w:p>
                  </w:txbxContent>
                </v:textbox>
              </v:shape>
            </w:pict>
          </mc:Fallback>
        </mc:AlternateContent>
      </w:r>
    </w:p>
    <w:p w14:paraId="2404659C">
      <w:pPr>
        <w:spacing w:line="382" w:lineRule="exact"/>
        <w:ind w:left="781"/>
        <w:rPr>
          <w:sz w:val="21"/>
        </w:rPr>
      </w:pPr>
      <w:r>
        <w:rPr>
          <w:sz w:val="21"/>
        </w:rPr>
        <mc:AlternateContent>
          <mc:Choice Requires="wps">
            <w:drawing>
              <wp:anchor distT="0" distB="0" distL="114300" distR="114300" simplePos="0" relativeHeight="251804672" behindDoc="0" locked="0" layoutInCell="1" allowOverlap="1">
                <wp:simplePos x="0" y="0"/>
                <wp:positionH relativeFrom="column">
                  <wp:posOffset>2909570</wp:posOffset>
                </wp:positionH>
                <wp:positionV relativeFrom="paragraph">
                  <wp:posOffset>173990</wp:posOffset>
                </wp:positionV>
                <wp:extent cx="519430" cy="6985"/>
                <wp:effectExtent l="0" t="55880" r="13970" b="70485"/>
                <wp:wrapNone/>
                <wp:docPr id="142" name="直接箭头连接符 142"/>
                <wp:cNvGraphicFramePr/>
                <a:graphic xmlns:a="http://schemas.openxmlformats.org/drawingml/2006/main">
                  <a:graphicData uri="http://schemas.microsoft.com/office/word/2010/wordprocessingShape">
                    <wps:wsp>
                      <wps:cNvCnPr/>
                      <wps:spPr>
                        <a:xfrm>
                          <a:off x="4462145" y="3714750"/>
                          <a:ext cx="519430" cy="6985"/>
                        </a:xfrm>
                        <a:prstGeom prst="straightConnector1">
                          <a:avLst/>
                        </a:prstGeom>
                        <a:ln>
                          <a:gradFill>
                            <a:gsLst>
                              <a:gs pos="50000">
                                <a:schemeClr val="tx1"/>
                              </a:gs>
                              <a:gs pos="0">
                                <a:schemeClr val="tx1">
                                  <a:lumMod val="25000"/>
                                  <a:lumOff val="75000"/>
                                </a:schemeClr>
                              </a:gs>
                              <a:gs pos="100000">
                                <a:schemeClr val="tx1">
                                  <a:lumMod val="85000"/>
                                </a:schemeClr>
                              </a:gs>
                            </a:gsLst>
                            <a:lin ang="5400000" scaled="0"/>
                          </a:gradFill>
                          <a:headEnd type="arrow"/>
                          <a:tailEnd type="arrow"/>
                        </a:ln>
                      </wps:spPr>
                      <wps:style>
                        <a:lnRef idx="2">
                          <a:schemeClr val="accent1"/>
                        </a:lnRef>
                        <a:fillRef idx="0">
                          <a:srgbClr val="FFFFFF"/>
                        </a:fillRef>
                        <a:effectRef idx="0">
                          <a:srgbClr val="FFFFFF"/>
                        </a:effectRef>
                        <a:fontRef idx="minor">
                          <a:schemeClr val="tx1"/>
                        </a:fontRef>
                      </wps:style>
                      <wps:bodyPr/>
                    </wps:wsp>
                  </a:graphicData>
                </a:graphic>
              </wp:anchor>
            </w:drawing>
          </mc:Choice>
          <mc:Fallback>
            <w:pict>
              <v:shape id="_x0000_s1026" o:spid="_x0000_s1026" o:spt="32" type="#_x0000_t32" style="position:absolute;left:0pt;margin-left:229.1pt;margin-top:13.7pt;height:0.55pt;width:40.9pt;z-index:251804672;mso-width-relative:page;mso-height-relative:page;" filled="f" stroked="t" coordsize="21600,21600" o:gfxdata="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">
                <v:fill on="f" focussize="0,0"/>
                <v:stroke weight="2pt" color="#000000" joinstyle="round" startarrow="open" endarrow="open"/>
                <v:imagedata o:title=""/>
                <o:lock v:ext="edit" aspectratio="f"/>
              </v:shape>
            </w:pict>
          </mc:Fallback>
        </mc:AlternateContent>
      </w:r>
    </w:p>
    <w:p w14:paraId="6FB7FB40">
      <w:pPr>
        <w:spacing w:line="382" w:lineRule="exact"/>
        <w:ind w:left="781"/>
        <w:rPr>
          <w:sz w:val="21"/>
        </w:rPr>
      </w:pPr>
      <w:r>
        <w:rPr>
          <w:sz w:val="21"/>
        </w:rPr>
        <w:t>正常に電源が入ると電源ランプが点灯し、L</w:t>
      </w:r>
      <w:r>
        <w:rPr>
          <w:rFonts w:hint="eastAsia" w:eastAsiaTheme="minorEastAsia"/>
          <w:sz w:val="21"/>
        </w:rPr>
        <w:t>E</w:t>
      </w:r>
      <w:r>
        <w:rPr>
          <w:sz w:val="21"/>
        </w:rPr>
        <w:t>Dパネルに表示が現れます。</w:t>
      </w:r>
    </w:p>
    <w:p w14:paraId="002EB9CB">
      <w:pPr>
        <w:spacing w:before="44" w:line="461" w:lineRule="exact"/>
        <w:ind w:left="667"/>
        <w:rPr>
          <w:rFonts w:hint="eastAsia" w:eastAsia="宋体"/>
          <w:sz w:val="28"/>
          <w:lang w:eastAsia="zh-CN"/>
        </w:rPr>
      </w:pPr>
      <w:r>
        <w:rPr>
          <w:sz w:val="28"/>
        </w:rPr>
        <w:t>③充電プラグを接続してください。</w:t>
      </w:r>
    </w:p>
    <w:p w14:paraId="1B9A57D2">
      <w:pPr>
        <w:spacing w:line="250" w:lineRule="exact"/>
        <w:ind w:left="781"/>
        <w:rPr>
          <w:sz w:val="21"/>
        </w:rPr>
      </w:pPr>
      <w:r>
        <w:rPr>
          <w:sz w:val="21"/>
        </w:rPr>
        <w:t>フォークリフトの充電用プラグに対して、きっちりと奥まで差し込んでください。</w:t>
      </w:r>
    </w:p>
    <w:p w14:paraId="0B27DA2D">
      <w:pPr>
        <w:spacing w:line="313" w:lineRule="exact"/>
        <w:ind w:left="781"/>
        <w:rPr>
          <w:sz w:val="20"/>
        </w:rPr>
      </w:pPr>
      <w:r>
        <w:rPr>
          <w:color w:val="FF0000"/>
          <w:sz w:val="20"/>
        </w:rPr>
        <w:t>※必ずバッテリー側の電源スイッチがONになっていることを確認してください。</w:t>
      </w:r>
    </w:p>
    <w:p w14:paraId="12E9ABC5">
      <w:pPr>
        <w:pStyle w:val="7"/>
        <w:spacing w:before="7"/>
        <w:rPr>
          <w:sz w:val="20"/>
        </w:rPr>
      </w:pPr>
      <w:r>
        <mc:AlternateContent>
          <mc:Choice Requires="wpg">
            <w:drawing>
              <wp:anchor distT="0" distB="0" distL="114300" distR="114300" simplePos="0" relativeHeight="251695104" behindDoc="1" locked="0" layoutInCell="1" allowOverlap="1">
                <wp:simplePos x="0" y="0"/>
                <wp:positionH relativeFrom="page">
                  <wp:posOffset>2353945</wp:posOffset>
                </wp:positionH>
                <wp:positionV relativeFrom="paragraph">
                  <wp:posOffset>305435</wp:posOffset>
                </wp:positionV>
                <wp:extent cx="446405" cy="369570"/>
                <wp:effectExtent l="0" t="0" r="10795" b="11430"/>
                <wp:wrapTopAndBottom/>
                <wp:docPr id="1126388015" name="Group 270"/>
                <wp:cNvGraphicFramePr/>
                <a:graphic xmlns:a="http://schemas.openxmlformats.org/drawingml/2006/main">
                  <a:graphicData uri="http://schemas.microsoft.com/office/word/2010/wordprocessingGroup">
                    <wpg:wgp>
                      <wpg:cNvGrpSpPr/>
                      <wpg:grpSpPr>
                        <a:xfrm>
                          <a:off x="0" y="0"/>
                          <a:ext cx="446405" cy="369570"/>
                          <a:chOff x="4373" y="435"/>
                          <a:chExt cx="469" cy="582"/>
                        </a:xfrm>
                      </wpg:grpSpPr>
                      <wps:wsp>
                        <wps:cNvPr id="775246460" name="Freeform 271"/>
                        <wps:cNvSpPr/>
                        <wps:spPr bwMode="auto">
                          <a:xfrm>
                            <a:off x="4380" y="442"/>
                            <a:ext cx="454" cy="567"/>
                          </a:xfrm>
                          <a:custGeom>
                            <a:avLst/>
                            <a:gdLst>
                              <a:gd name="T0" fmla="+- 0 4607 4380"/>
                              <a:gd name="T1" fmla="*/ T0 w 454"/>
                              <a:gd name="T2" fmla="+- 0 443 443"/>
                              <a:gd name="T3" fmla="*/ 443 h 567"/>
                              <a:gd name="T4" fmla="+- 0 4607 4380"/>
                              <a:gd name="T5" fmla="*/ T4 w 454"/>
                              <a:gd name="T6" fmla="+- 0 584 443"/>
                              <a:gd name="T7" fmla="*/ 584 h 567"/>
                              <a:gd name="T8" fmla="+- 0 4380 4380"/>
                              <a:gd name="T9" fmla="*/ T8 w 454"/>
                              <a:gd name="T10" fmla="+- 0 584 443"/>
                              <a:gd name="T11" fmla="*/ 584 h 567"/>
                              <a:gd name="T12" fmla="+- 0 4380 4380"/>
                              <a:gd name="T13" fmla="*/ T12 w 454"/>
                              <a:gd name="T14" fmla="+- 0 868 443"/>
                              <a:gd name="T15" fmla="*/ 868 h 567"/>
                              <a:gd name="T16" fmla="+- 0 4607 4380"/>
                              <a:gd name="T17" fmla="*/ T16 w 454"/>
                              <a:gd name="T18" fmla="+- 0 868 443"/>
                              <a:gd name="T19" fmla="*/ 868 h 567"/>
                              <a:gd name="T20" fmla="+- 0 4607 4380"/>
                              <a:gd name="T21" fmla="*/ T20 w 454"/>
                              <a:gd name="T22" fmla="+- 0 1009 443"/>
                              <a:gd name="T23" fmla="*/ 1009 h 567"/>
                              <a:gd name="T24" fmla="+- 0 4834 4380"/>
                              <a:gd name="T25" fmla="*/ T24 w 454"/>
                              <a:gd name="T26" fmla="+- 0 726 443"/>
                              <a:gd name="T27" fmla="*/ 726 h 567"/>
                              <a:gd name="T28" fmla="+- 0 4607 4380"/>
                              <a:gd name="T29" fmla="*/ T28 w 454"/>
                              <a:gd name="T30" fmla="+- 0 443 443"/>
                              <a:gd name="T31" fmla="*/ 443 h 56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4" h="567">
                                <a:moveTo>
                                  <a:pt x="227" y="0"/>
                                </a:moveTo>
                                <a:lnTo>
                                  <a:pt x="227" y="141"/>
                                </a:lnTo>
                                <a:lnTo>
                                  <a:pt x="0" y="141"/>
                                </a:lnTo>
                                <a:lnTo>
                                  <a:pt x="0" y="425"/>
                                </a:lnTo>
                                <a:lnTo>
                                  <a:pt x="227" y="425"/>
                                </a:lnTo>
                                <a:lnTo>
                                  <a:pt x="227" y="566"/>
                                </a:lnTo>
                                <a:lnTo>
                                  <a:pt x="454" y="283"/>
                                </a:lnTo>
                                <a:lnTo>
                                  <a:pt x="227" y="0"/>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s:wsp>
                        <wps:cNvPr id="727262759" name="Freeform 272"/>
                        <wps:cNvSpPr/>
                        <wps:spPr bwMode="auto">
                          <a:xfrm>
                            <a:off x="4380" y="442"/>
                            <a:ext cx="454" cy="567"/>
                          </a:xfrm>
                          <a:custGeom>
                            <a:avLst/>
                            <a:gdLst>
                              <a:gd name="T0" fmla="+- 0 4380 4380"/>
                              <a:gd name="T1" fmla="*/ T0 w 454"/>
                              <a:gd name="T2" fmla="+- 0 584 443"/>
                              <a:gd name="T3" fmla="*/ 584 h 567"/>
                              <a:gd name="T4" fmla="+- 0 4607 4380"/>
                              <a:gd name="T5" fmla="*/ T4 w 454"/>
                              <a:gd name="T6" fmla="+- 0 584 443"/>
                              <a:gd name="T7" fmla="*/ 584 h 567"/>
                              <a:gd name="T8" fmla="+- 0 4607 4380"/>
                              <a:gd name="T9" fmla="*/ T8 w 454"/>
                              <a:gd name="T10" fmla="+- 0 443 443"/>
                              <a:gd name="T11" fmla="*/ 443 h 567"/>
                              <a:gd name="T12" fmla="+- 0 4834 4380"/>
                              <a:gd name="T13" fmla="*/ T12 w 454"/>
                              <a:gd name="T14" fmla="+- 0 726 443"/>
                              <a:gd name="T15" fmla="*/ 726 h 567"/>
                              <a:gd name="T16" fmla="+- 0 4607 4380"/>
                              <a:gd name="T17" fmla="*/ T16 w 454"/>
                              <a:gd name="T18" fmla="+- 0 1009 443"/>
                              <a:gd name="T19" fmla="*/ 1009 h 567"/>
                              <a:gd name="T20" fmla="+- 0 4607 4380"/>
                              <a:gd name="T21" fmla="*/ T20 w 454"/>
                              <a:gd name="T22" fmla="+- 0 868 443"/>
                              <a:gd name="T23" fmla="*/ 868 h 567"/>
                              <a:gd name="T24" fmla="+- 0 4380 4380"/>
                              <a:gd name="T25" fmla="*/ T24 w 454"/>
                              <a:gd name="T26" fmla="+- 0 868 443"/>
                              <a:gd name="T27" fmla="*/ 868 h 567"/>
                              <a:gd name="T28" fmla="+- 0 4380 4380"/>
                              <a:gd name="T29" fmla="*/ T28 w 454"/>
                              <a:gd name="T30" fmla="+- 0 584 443"/>
                              <a:gd name="T31" fmla="*/ 584 h 56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454" h="567">
                                <a:moveTo>
                                  <a:pt x="0" y="141"/>
                                </a:moveTo>
                                <a:lnTo>
                                  <a:pt x="227" y="141"/>
                                </a:lnTo>
                                <a:lnTo>
                                  <a:pt x="227" y="0"/>
                                </a:lnTo>
                                <a:lnTo>
                                  <a:pt x="454" y="283"/>
                                </a:lnTo>
                                <a:lnTo>
                                  <a:pt x="227" y="566"/>
                                </a:lnTo>
                                <a:lnTo>
                                  <a:pt x="227" y="425"/>
                                </a:lnTo>
                                <a:lnTo>
                                  <a:pt x="0" y="425"/>
                                </a:lnTo>
                                <a:lnTo>
                                  <a:pt x="0" y="141"/>
                                </a:lnTo>
                                <a:close/>
                              </a:path>
                            </a:pathLst>
                          </a:custGeom>
                        </wps:spPr>
                        <wps:style>
                          <a:lnRef idx="2">
                            <a:schemeClr val="dk1"/>
                          </a:lnRef>
                          <a:fillRef idx="1">
                            <a:schemeClr val="lt1"/>
                          </a:fillRef>
                          <a:effectRef idx="0">
                            <a:schemeClr val="dk1"/>
                          </a:effectRef>
                          <a:fontRef idx="minor">
                            <a:schemeClr val="dk1"/>
                          </a:fontRef>
                        </wps:style>
                        <wps:bodyPr rot="0" vert="horz" wrap="square" lIns="91440" tIns="45720" rIns="91440" bIns="45720" anchor="t" anchorCtr="0" upright="1">
                          <a:noAutofit/>
                        </wps:bodyPr>
                      </wps:wsp>
                    </wpg:wgp>
                  </a:graphicData>
                </a:graphic>
              </wp:anchor>
            </w:drawing>
          </mc:Choice>
          <mc:Fallback>
            <w:pict>
              <v:group id="Group 270" o:spid="_x0000_s1026" o:spt="203" style="position:absolute;left:0pt;margin-left:185.35pt;margin-top:24.05pt;height:29.1pt;width:35.15pt;mso-position-horizontal-relative:page;mso-wrap-distance-bottom:0pt;mso-wrap-distance-top:0pt;z-index:-251621376;mso-width-relative:page;mso-height-relative:page;" coordorigin="4373,435" coordsize="469,582" o:gfxdata="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">
                <o:lock v:ext="edit" aspectratio="f"/>
                <v:shape id="Freeform 271" o:spid="_x0000_s1026" o:spt="100" style="position:absolute;left:4380;top:442;height:567;width:454;" fillcolor="#FFFFFF [3201]" filled="t" stroked="t" coordsize="454,567" o:gfxdata="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Nx03I&#10;wAAAAOIAAAAPAAAAAAAAAAEAIAAAACIAAABkcnMvZG93bnJldi54bWxQSwECFAAUAAAACACHTuJA&#10;My8FnjsAAAA5AAAAEAAAAAAAAAABACAAAAAPAQAAZHJzL3NoYXBleG1sLnhtbFBLBQYAAAAABgAG&#10;AFsBAAC5AwAAAAA=&#10;" path="m227,0l227,141,0,141,0,425,227,425,227,566,454,283,227,0xe">
                  <v:path o:connectlocs="227,443;227,584;0,584;0,868;227,868;227,1009;454,726;227,443" o:connectangles="0,0,0,0,0,0,0,0"/>
                  <v:fill on="t" focussize="0,0"/>
                  <v:stroke weight="2pt" color="#000000 [3200]" joinstyle="round"/>
                  <v:imagedata o:title=""/>
                  <o:lock v:ext="edit" aspectratio="f"/>
                </v:shape>
                <v:shape id="Freeform 272" o:spid="_x0000_s1026" o:spt="100" style="position:absolute;left:4380;top:442;height:567;width:454;" fillcolor="#FFFFFF [3201]" filled="t" stroked="t" coordsize="454,567" o:gfxdata="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sBLN&#10;osEAAADiAAAADwAAAAAAAAABACAAAAAiAAAAZHJzL2Rvd25yZXYueG1sUEsBAhQAFAAAAAgAh07i&#10;QDMvBZ47AAAAOQAAABAAAAAAAAAAAQAgAAAAEAEAAGRycy9zaGFwZXhtbC54bWxQSwUGAAAAAAYA&#10;BgBbAQAAugMAAAAA&#10;" path="m0,141l227,141,227,0,454,283,227,566,227,425,0,425,0,141xe">
                  <v:path o:connectlocs="0,584;227,584;227,443;454,726;227,1009;227,868;0,868;0,584" o:connectangles="0,0,0,0,0,0,0,0"/>
                  <v:fill on="t" focussize="0,0"/>
                  <v:stroke weight="2pt" color="#000000 [3200]" joinstyle="round"/>
                  <v:imagedata o:title=""/>
                  <o:lock v:ext="edit" aspectratio="f"/>
                </v:shape>
                <w10:wrap type="topAndBottom"/>
              </v:group>
            </w:pict>
          </mc:Fallback>
        </mc:AlternateContent>
      </w:r>
      <w:r>
        <mc:AlternateContent>
          <mc:Choice Requires="wpg">
            <w:drawing>
              <wp:anchor distT="0" distB="0" distL="114300" distR="114300" simplePos="0" relativeHeight="251699200" behindDoc="0" locked="0" layoutInCell="1" allowOverlap="1">
                <wp:simplePos x="0" y="0"/>
                <wp:positionH relativeFrom="page">
                  <wp:posOffset>2818130</wp:posOffset>
                </wp:positionH>
                <wp:positionV relativeFrom="paragraph">
                  <wp:posOffset>101600</wp:posOffset>
                </wp:positionV>
                <wp:extent cx="1869440" cy="784225"/>
                <wp:effectExtent l="0" t="0" r="17145" b="16510"/>
                <wp:wrapNone/>
                <wp:docPr id="1519698812" name="Group 263"/>
                <wp:cNvGraphicFramePr/>
                <a:graphic xmlns:a="http://schemas.openxmlformats.org/drawingml/2006/main">
                  <a:graphicData uri="http://schemas.microsoft.com/office/word/2010/wordprocessingGroup">
                    <wpg:wgp>
                      <wpg:cNvGrpSpPr/>
                      <wpg:grpSpPr>
                        <a:xfrm>
                          <a:off x="0" y="0"/>
                          <a:ext cx="1869312" cy="784008"/>
                          <a:chOff x="5267" y="282"/>
                          <a:chExt cx="3120" cy="1401"/>
                        </a:xfrm>
                      </wpg:grpSpPr>
                      <pic:pic xmlns:pic="http://schemas.openxmlformats.org/drawingml/2006/picture">
                        <pic:nvPicPr>
                          <pic:cNvPr id="285822969" name="Picture 264"/>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5287" y="301"/>
                            <a:ext cx="3080" cy="1361"/>
                          </a:xfrm>
                          <a:prstGeom prst="rect">
                            <a:avLst/>
                          </a:prstGeom>
                          <a:noFill/>
                        </pic:spPr>
                      </pic:pic>
                      <wps:wsp>
                        <wps:cNvPr id="708759391" name="Rectangle 265"/>
                        <wps:cNvSpPr>
                          <a:spLocks noChangeArrowheads="1"/>
                        </wps:cNvSpPr>
                        <wps:spPr bwMode="auto">
                          <a:xfrm>
                            <a:off x="5277" y="291"/>
                            <a:ext cx="3100" cy="1381"/>
                          </a:xfrm>
                          <a:prstGeom prst="rect">
                            <a:avLst/>
                          </a:prstGeom>
                          <a:noFill/>
                          <a:ln w="12700">
                            <a:solidFill>
                              <a:srgbClr val="000000"/>
                            </a:solidFill>
                            <a:miter lim="800000"/>
                          </a:ln>
                        </wps:spPr>
                        <wps:bodyPr rot="0" vert="horz" wrap="square" lIns="91440" tIns="45720" rIns="91440" bIns="45720" anchor="t" anchorCtr="0" upright="1">
                          <a:noAutofit/>
                        </wps:bodyPr>
                      </wps:wsp>
                    </wpg:wgp>
                  </a:graphicData>
                </a:graphic>
              </wp:anchor>
            </w:drawing>
          </mc:Choice>
          <mc:Fallback>
            <w:pict>
              <v:group id="Group 263" o:spid="_x0000_s1026" o:spt="203" style="position:absolute;left:0pt;margin-left:221.9pt;margin-top:8pt;height:61.75pt;width:147.2pt;mso-position-horizontal-relative:page;z-index:251699200;mso-width-relative:page;mso-height-relative:page;" coordorigin="5267,282" coordsize="3120,1401" o:gfxdata="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&#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">
                <o:lock v:ext="edit" aspectratio="f"/>
                <v:shape id="Picture 264" o:spid="_x0000_s1026" o:spt="75" type="#_x0000_t75" style="position:absolute;left:5287;top:301;height:1361;width:3080;" filled="f" o:preferrelative="t" stroked="f" coordsize="21600,21600" o:gfxdata="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POyeL7FAAAA4gAAAA8AAAAAAAAAAQAgAAAAIgAAAGRycy9kb3ducmV2LnhtbFBLAQIUABQAAAAI&#10;AIdO4kAzLwWeOwAAADkAAAAQAAAAAAAAAAEAIAAAABQBAABkcnMvc2hhcGV4bWwueG1sUEsFBgAA&#10;AAAGAAYAWwEAAL4DAAAAAA==&#10;">
                  <v:fill on="f" focussize="0,0"/>
                  <v:stroke on="f"/>
                  <v:imagedata r:id="rId41" o:title=""/>
                  <o:lock v:ext="edit" aspectratio="t"/>
                </v:shape>
                <v:rect id="Rectangle 265" o:spid="_x0000_s1026" o:spt="1" style="position:absolute;left:5277;top:291;height:1381;width:3100;" filled="f" stroked="t" coordsize="21600,21600" o:gfxdata="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WQec+8QAAADiAAAADwAAAAAAAAABACAAAAAiAAAAZHJzL2Rvd25yZXYueG1sUEsBAhQAFAAAAAgA&#10;h07iQDMvBZ47AAAAOQAAABAAAAAAAAAAAQAgAAAAEwEAAGRycy9zaGFwZXhtbC54bWxQSwUGAAAA&#10;AAYABgBbAQAAvQMAAAAA&#10;">
                  <v:fill on="f" focussize="0,0"/>
                  <v:stroke weight="1pt" color="#000000" miterlimit="8" joinstyle="miter"/>
                  <v:imagedata o:title=""/>
                  <o:lock v:ext="edit" aspectratio="f"/>
                </v:rect>
              </v:group>
            </w:pict>
          </mc:Fallback>
        </mc:AlternateContent>
      </w:r>
      <w:r>
        <mc:AlternateContent>
          <mc:Choice Requires="wpg">
            <w:drawing>
              <wp:anchor distT="0" distB="0" distL="114300" distR="114300" simplePos="0" relativeHeight="251700224" behindDoc="0" locked="0" layoutInCell="1" allowOverlap="1">
                <wp:simplePos x="0" y="0"/>
                <wp:positionH relativeFrom="page">
                  <wp:posOffset>549275</wp:posOffset>
                </wp:positionH>
                <wp:positionV relativeFrom="paragraph">
                  <wp:posOffset>85725</wp:posOffset>
                </wp:positionV>
                <wp:extent cx="1693545" cy="802005"/>
                <wp:effectExtent l="0" t="0" r="21590" b="17780"/>
                <wp:wrapNone/>
                <wp:docPr id="728960423" name="Group 266"/>
                <wp:cNvGraphicFramePr/>
                <a:graphic xmlns:a="http://schemas.openxmlformats.org/drawingml/2006/main">
                  <a:graphicData uri="http://schemas.microsoft.com/office/word/2010/wordprocessingGroup">
                    <wpg:wgp>
                      <wpg:cNvGrpSpPr/>
                      <wpg:grpSpPr>
                        <a:xfrm>
                          <a:off x="0" y="0"/>
                          <a:ext cx="1693485" cy="801933"/>
                          <a:chOff x="854" y="291"/>
                          <a:chExt cx="3013" cy="1381"/>
                        </a:xfrm>
                      </wpg:grpSpPr>
                      <pic:pic xmlns:pic="http://schemas.openxmlformats.org/drawingml/2006/picture">
                        <pic:nvPicPr>
                          <pic:cNvPr id="1388544637" name="Picture 267"/>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864" y="301"/>
                            <a:ext cx="2993" cy="1361"/>
                          </a:xfrm>
                          <a:prstGeom prst="rect">
                            <a:avLst/>
                          </a:prstGeom>
                          <a:noFill/>
                        </pic:spPr>
                      </pic:pic>
                      <wps:wsp>
                        <wps:cNvPr id="632152128" name="Rectangle 268"/>
                        <wps:cNvSpPr>
                          <a:spLocks noChangeArrowheads="1"/>
                        </wps:cNvSpPr>
                        <wps:spPr bwMode="auto">
                          <a:xfrm>
                            <a:off x="854" y="291"/>
                            <a:ext cx="3013" cy="1381"/>
                          </a:xfrm>
                          <a:prstGeom prst="rect">
                            <a:avLst/>
                          </a:prstGeom>
                          <a:noFill/>
                          <a:ln w="12700">
                            <a:solidFill>
                              <a:srgbClr val="000000"/>
                            </a:solidFill>
                            <a:miter lim="800000"/>
                          </a:ln>
                        </wps:spPr>
                        <wps:bodyPr rot="0" vert="horz" wrap="square" lIns="91440" tIns="45720" rIns="91440" bIns="45720" anchor="t" anchorCtr="0" upright="1">
                          <a:noAutofit/>
                        </wps:bodyPr>
                      </wps:wsp>
                      <wps:wsp>
                        <wps:cNvPr id="1059917435" name="Freeform 269"/>
                        <wps:cNvSpPr/>
                        <wps:spPr bwMode="auto">
                          <a:xfrm>
                            <a:off x="1771" y="740"/>
                            <a:ext cx="579" cy="567"/>
                          </a:xfrm>
                          <a:custGeom>
                            <a:avLst/>
                            <a:gdLst>
                              <a:gd name="T0" fmla="+- 0 2066 1771"/>
                              <a:gd name="T1" fmla="*/ T0 w 579"/>
                              <a:gd name="T2" fmla="+- 0 640 640"/>
                              <a:gd name="T3" fmla="*/ 640 h 567"/>
                              <a:gd name="T4" fmla="+- 0 2066 1771"/>
                              <a:gd name="T5" fmla="*/ T4 w 579"/>
                              <a:gd name="T6" fmla="+- 0 782 640"/>
                              <a:gd name="T7" fmla="*/ 782 h 567"/>
                              <a:gd name="T8" fmla="+- 0 1771 1771"/>
                              <a:gd name="T9" fmla="*/ T8 w 579"/>
                              <a:gd name="T10" fmla="+- 0 782 640"/>
                              <a:gd name="T11" fmla="*/ 782 h 567"/>
                              <a:gd name="T12" fmla="+- 0 1771 1771"/>
                              <a:gd name="T13" fmla="*/ T12 w 579"/>
                              <a:gd name="T14" fmla="+- 0 1065 640"/>
                              <a:gd name="T15" fmla="*/ 1065 h 567"/>
                              <a:gd name="T16" fmla="+- 0 2066 1771"/>
                              <a:gd name="T17" fmla="*/ T16 w 579"/>
                              <a:gd name="T18" fmla="+- 0 1065 640"/>
                              <a:gd name="T19" fmla="*/ 1065 h 567"/>
                              <a:gd name="T20" fmla="+- 0 2066 1771"/>
                              <a:gd name="T21" fmla="*/ T20 w 579"/>
                              <a:gd name="T22" fmla="+- 0 1206 640"/>
                              <a:gd name="T23" fmla="*/ 1206 h 567"/>
                              <a:gd name="T24" fmla="+- 0 2350 1771"/>
                              <a:gd name="T25" fmla="*/ T24 w 579"/>
                              <a:gd name="T26" fmla="+- 0 923 640"/>
                              <a:gd name="T27" fmla="*/ 923 h 567"/>
                              <a:gd name="T28" fmla="+- 0 2066 1771"/>
                              <a:gd name="T29" fmla="*/ T28 w 579"/>
                              <a:gd name="T30" fmla="+- 0 640 640"/>
                              <a:gd name="T31" fmla="*/ 640 h 567"/>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579" h="567">
                                <a:moveTo>
                                  <a:pt x="295" y="0"/>
                                </a:moveTo>
                                <a:lnTo>
                                  <a:pt x="295" y="142"/>
                                </a:lnTo>
                                <a:lnTo>
                                  <a:pt x="0" y="142"/>
                                </a:lnTo>
                                <a:lnTo>
                                  <a:pt x="0" y="425"/>
                                </a:lnTo>
                                <a:lnTo>
                                  <a:pt x="295" y="425"/>
                                </a:lnTo>
                                <a:lnTo>
                                  <a:pt x="295" y="566"/>
                                </a:lnTo>
                                <a:lnTo>
                                  <a:pt x="579" y="283"/>
                                </a:lnTo>
                                <a:lnTo>
                                  <a:pt x="295" y="0"/>
                                </a:lnTo>
                                <a:close/>
                              </a:path>
                            </a:pathLst>
                          </a:custGeom>
                          <a:solidFill>
                            <a:srgbClr val="FF0000"/>
                          </a:solidFill>
                          <a:ln>
                            <a:noFill/>
                          </a:ln>
                        </wps:spPr>
                        <wps:bodyPr rot="0" vert="horz" wrap="square" lIns="91440" tIns="45720" rIns="91440" bIns="45720" anchor="t" anchorCtr="0" upright="1">
                          <a:noAutofit/>
                        </wps:bodyPr>
                      </wps:wsp>
                    </wpg:wgp>
                  </a:graphicData>
                </a:graphic>
              </wp:anchor>
            </w:drawing>
          </mc:Choice>
          <mc:Fallback>
            <w:pict>
              <v:group id="Group 266" o:spid="_x0000_s1026" o:spt="203" style="position:absolute;left:0pt;margin-left:43.25pt;margin-top:6.75pt;height:63.15pt;width:133.35pt;mso-position-horizontal-relative:page;z-index:251700224;mso-width-relative:page;mso-height-relative:page;" coordorigin="854,291" coordsize="3013,1381" o:gfxdata="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">
                <o:lock v:ext="edit" aspectratio="f"/>
                <v:shape id="Picture 267" o:spid="_x0000_s1026" o:spt="75" type="#_x0000_t75" style="position:absolute;left:864;top:301;height:1361;width:2993;" filled="f" o:preferrelative="t" stroked="f" coordsize="21600,21600" o:gfxdata="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3Jjy8QAAADjAAAADwAAAAAAAAABACAAAAAiAAAAZHJzL2Rvd25yZXYueG1sUEsBAhQAFAAAAAgA&#10;h07iQDMvBZ47AAAAOQAAABAAAAAAAAAAAQAgAAAAEwEAAGRycy9zaGFwZXhtbC54bWxQSwUGAAAA&#10;AAYABgBbAQAAvQMAAAAA&#10;">
                  <v:fill on="f" focussize="0,0"/>
                  <v:stroke on="f"/>
                  <v:imagedata r:id="rId42" o:title=""/>
                  <o:lock v:ext="edit" aspectratio="t"/>
                </v:shape>
                <v:rect id="Rectangle 268" o:spid="_x0000_s1026" o:spt="1" style="position:absolute;left:854;top:291;height:1381;width:3013;" filled="f" stroked="t" coordsize="21600,21600" o:gfxdata="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C/m&#10;zcEAAADiAAAADwAAAAAAAAABACAAAAAiAAAAZHJzL2Rvd25yZXYueG1sUEsBAhQAFAAAAAgAh07i&#10;QDMvBZ47AAAAOQAAABAAAAAAAAAAAQAgAAAAEAEAAGRycy9zaGFwZXhtbC54bWxQSwUGAAAAAAYA&#10;BgBbAQAAugMAAAAA&#10;">
                  <v:fill on="f" focussize="0,0"/>
                  <v:stroke weight="1pt" color="#000000" miterlimit="8" joinstyle="miter"/>
                  <v:imagedata o:title=""/>
                  <o:lock v:ext="edit" aspectratio="f"/>
                </v:rect>
                <v:shape id="Freeform 269" o:spid="_x0000_s1026" o:spt="100" style="position:absolute;left:1771;top:740;height:567;width:579;" fillcolor="#FF0000" filled="t" stroked="f" coordsize="579,567" o:gfxdata="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ujfj&#10;M8EAAADjAAAADwAAAAAAAAABACAAAAAiAAAAZHJzL2Rvd25yZXYueG1sUEsBAhQAFAAAAAgAh07i&#10;QDMvBZ47AAAAOQAAABAAAAAAAAAAAQAgAAAAEAEAAGRycy9zaGFwZXhtbC54bWxQSwUGAAAAAAYA&#10;BgBbAQAAugMAAAAA&#10;" path="m295,0l295,142,0,142,0,425,295,425,295,566,579,283,295,0xe">
                  <v:path o:connectlocs="295,640;295,782;0,782;0,1065;295,1065;295,1206;579,923;295,640" o:connectangles="0,0,0,0,0,0,0,0"/>
                  <v:fill on="t" focussize="0,0"/>
                  <v:stroke on="f"/>
                  <v:imagedata o:title=""/>
                  <o:lock v:ext="edit" aspectratio="f"/>
                </v:shape>
              </v:group>
            </w:pict>
          </mc:Fallback>
        </mc:AlternateContent>
      </w:r>
    </w:p>
    <w:p w14:paraId="296F599E">
      <w:pPr>
        <w:pStyle w:val="7"/>
        <w:spacing w:before="15"/>
        <w:rPr>
          <w:sz w:val="21"/>
        </w:rPr>
      </w:pPr>
      <w:r>
        <w:rPr>
          <w:sz w:val="24"/>
        </w:rPr>
        <mc:AlternateContent>
          <mc:Choice Requires="wps">
            <w:drawing>
              <wp:anchor distT="45720" distB="45720" distL="114300" distR="114300" simplePos="0" relativeHeight="251759616" behindDoc="0" locked="0" layoutInCell="1" allowOverlap="1">
                <wp:simplePos x="0" y="0"/>
                <wp:positionH relativeFrom="column">
                  <wp:posOffset>2306955</wp:posOffset>
                </wp:positionH>
                <wp:positionV relativeFrom="paragraph">
                  <wp:posOffset>634365</wp:posOffset>
                </wp:positionV>
                <wp:extent cx="4416425" cy="861695"/>
                <wp:effectExtent l="0" t="0" r="3175" b="0"/>
                <wp:wrapNone/>
                <wp:docPr id="217" name="文本框 2"/>
                <wp:cNvGraphicFramePr/>
                <a:graphic xmlns:a="http://schemas.openxmlformats.org/drawingml/2006/main">
                  <a:graphicData uri="http://schemas.microsoft.com/office/word/2010/wordprocessingShape">
                    <wps:wsp>
                      <wps:cNvSpPr txBox="1">
                        <a:spLocks noChangeArrowheads="1"/>
                      </wps:cNvSpPr>
                      <wps:spPr bwMode="auto">
                        <a:xfrm>
                          <a:off x="0" y="0"/>
                          <a:ext cx="4416425" cy="861695"/>
                        </a:xfrm>
                        <a:prstGeom prst="rect">
                          <a:avLst/>
                        </a:prstGeom>
                        <a:solidFill>
                          <a:srgbClr val="FFFFFF"/>
                        </a:solidFill>
                        <a:ln w="9525">
                          <a:noFill/>
                          <a:miter lim="800000"/>
                        </a:ln>
                      </wps:spPr>
                      <wps:txbx>
                        <w:txbxContent>
                          <w:p w14:paraId="4DAC9B8A">
                            <w:pPr>
                              <w:rPr>
                                <w:sz w:val="20"/>
                                <w:szCs w:val="18"/>
                              </w:rPr>
                            </w:pPr>
                            <w:r>
                              <w:rPr>
                                <w:rFonts w:hint="eastAsia"/>
                                <w:sz w:val="20"/>
                                <w:szCs w:val="18"/>
                              </w:rPr>
                              <w:t>正常にプラグの差し込みができると、</w:t>
                            </w:r>
                          </w:p>
                          <w:p w14:paraId="71D7EEF2">
                            <w:pPr>
                              <w:rPr>
                                <w:sz w:val="20"/>
                                <w:szCs w:val="18"/>
                              </w:rPr>
                            </w:pPr>
                            <w:r>
                              <w:rPr>
                                <w:sz w:val="20"/>
                                <w:szCs w:val="18"/>
                              </w:rPr>
                              <w:t>LED</w:t>
                            </w:r>
                            <w:r>
                              <w:rPr>
                                <w:rFonts w:hint="eastAsia"/>
                                <w:sz w:val="20"/>
                                <w:szCs w:val="18"/>
                              </w:rPr>
                              <w:t>パネルのバックライトが点灯し</w:t>
                            </w:r>
                          </w:p>
                          <w:p w14:paraId="03F6B6C0">
                            <w:pPr>
                              <w:rPr>
                                <w:sz w:val="18"/>
                                <w:szCs w:val="18"/>
                              </w:rPr>
                            </w:pPr>
                            <w:r>
                              <w:rPr>
                                <w:sz w:val="20"/>
                                <w:szCs w:val="18"/>
                              </w:rPr>
                              <w:t>約20秒後に液晶画面に充電中と表示され、自動的に充電を開始します。</w:t>
                            </w:r>
                          </w:p>
                        </w:txbxContent>
                      </wps:txbx>
                      <wps:bodyPr rot="0" vert="horz" wrap="square" lIns="91440" tIns="45720" rIns="91440" bIns="45720" anchor="t" anchorCtr="0">
                        <a:noAutofit/>
                      </wps:bodyPr>
                    </wps:wsp>
                  </a:graphicData>
                </a:graphic>
              </wp:anchor>
            </w:drawing>
          </mc:Choice>
          <mc:Fallback>
            <w:pict>
              <v:shape id="文本框 2" o:spid="_x0000_s1026" o:spt="202" type="#_x0000_t202" style="position:absolute;left:0pt;margin-left:181.65pt;margin-top:49.95pt;height:67.85pt;width:347.75pt;z-index:251759616;mso-width-relative:page;mso-height-relative:page;" fillcolor="#FFFFFF" filled="t" stroked="f" coordsize="21600,21600" o:gfxdata="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BvmkCvZAAAACwEAAA8AAAAAAAAAAQAgAAAAIgAAAGRycy9k&#10;b3ducmV2LnhtbFBLAQIUABQAAAAIAIdO4kCUDfQsOgIAAFQEAAAOAAAAAAAAAAEAIAAAACgBAABk&#10;cnMvZTJvRG9jLnhtbFBLBQYAAAAABgAGAFkBAADUBQAAAAA=&#10;">
                <v:fill on="t" focussize="0,0"/>
                <v:stroke on="f" miterlimit="8" joinstyle="miter"/>
                <v:imagedata o:title=""/>
                <o:lock v:ext="edit" aspectratio="f"/>
                <v:textbox>
                  <w:txbxContent>
                    <w:p w14:paraId="4DAC9B8A">
                      <w:pPr>
                        <w:rPr>
                          <w:sz w:val="20"/>
                          <w:szCs w:val="18"/>
                        </w:rPr>
                      </w:pPr>
                      <w:r>
                        <w:rPr>
                          <w:rFonts w:hint="eastAsia"/>
                          <w:sz w:val="20"/>
                          <w:szCs w:val="18"/>
                        </w:rPr>
                        <w:t>正常にプラグの差し込みができると、</w:t>
                      </w:r>
                    </w:p>
                    <w:p w14:paraId="71D7EEF2">
                      <w:pPr>
                        <w:rPr>
                          <w:sz w:val="20"/>
                          <w:szCs w:val="18"/>
                        </w:rPr>
                      </w:pPr>
                      <w:r>
                        <w:rPr>
                          <w:sz w:val="20"/>
                          <w:szCs w:val="18"/>
                        </w:rPr>
                        <w:t>LED</w:t>
                      </w:r>
                      <w:r>
                        <w:rPr>
                          <w:rFonts w:hint="eastAsia"/>
                          <w:sz w:val="20"/>
                          <w:szCs w:val="18"/>
                        </w:rPr>
                        <w:t>パネルのバックライトが点灯し</w:t>
                      </w:r>
                    </w:p>
                    <w:p w14:paraId="03F6B6C0">
                      <w:pPr>
                        <w:rPr>
                          <w:sz w:val="18"/>
                          <w:szCs w:val="18"/>
                        </w:rPr>
                      </w:pPr>
                      <w:r>
                        <w:rPr>
                          <w:sz w:val="20"/>
                          <w:szCs w:val="18"/>
                        </w:rPr>
                        <w:t>約20秒後に液晶画面に充電中と表示され、自動的に充電を開始します。</w:t>
                      </w:r>
                    </w:p>
                  </w:txbxContent>
                </v:textbox>
              </v:shape>
            </w:pict>
          </mc:Fallback>
        </mc:AlternateContent>
      </w:r>
    </w:p>
    <w:p w14:paraId="3713B71C">
      <w:pPr>
        <w:pStyle w:val="7"/>
        <w:spacing w:before="15"/>
        <w:rPr>
          <w:sz w:val="21"/>
        </w:rPr>
      </w:pPr>
      <w:r>
        <mc:AlternateContent>
          <mc:Choice Requires="wpg">
            <w:drawing>
              <wp:anchor distT="0" distB="0" distL="114300" distR="114300" simplePos="0" relativeHeight="251696128" behindDoc="0" locked="0" layoutInCell="1" allowOverlap="1">
                <wp:simplePos x="0" y="0"/>
                <wp:positionH relativeFrom="page">
                  <wp:posOffset>457835</wp:posOffset>
                </wp:positionH>
                <wp:positionV relativeFrom="paragraph">
                  <wp:posOffset>226695</wp:posOffset>
                </wp:positionV>
                <wp:extent cx="1772285" cy="1277620"/>
                <wp:effectExtent l="0" t="0" r="0" b="0"/>
                <wp:wrapNone/>
                <wp:docPr id="315469293" name="Group 273"/>
                <wp:cNvGraphicFramePr/>
                <a:graphic xmlns:a="http://schemas.openxmlformats.org/drawingml/2006/main">
                  <a:graphicData uri="http://schemas.microsoft.com/office/word/2010/wordprocessingGroup">
                    <wpg:wgp>
                      <wpg:cNvGrpSpPr/>
                      <wpg:grpSpPr>
                        <a:xfrm>
                          <a:off x="0" y="0"/>
                          <a:ext cx="1772285" cy="1277620"/>
                          <a:chOff x="466" y="106"/>
                          <a:chExt cx="2791" cy="2012"/>
                        </a:xfrm>
                      </wpg:grpSpPr>
                      <pic:pic xmlns:pic="http://schemas.openxmlformats.org/drawingml/2006/picture">
                        <pic:nvPicPr>
                          <pic:cNvPr id="1373314230" name="Picture 274"/>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a:xfrm>
                            <a:off x="466" y="106"/>
                            <a:ext cx="2791" cy="2012"/>
                          </a:xfrm>
                          <a:prstGeom prst="rect">
                            <a:avLst/>
                          </a:prstGeom>
                          <a:noFill/>
                        </pic:spPr>
                      </pic:pic>
                      <wps:wsp>
                        <wps:cNvPr id="777395915" name="AutoShape 275"/>
                        <wps:cNvSpPr/>
                        <wps:spPr bwMode="auto">
                          <a:xfrm>
                            <a:off x="621" y="496"/>
                            <a:ext cx="2381" cy="1361"/>
                          </a:xfrm>
                          <a:custGeom>
                            <a:avLst/>
                            <a:gdLst>
                              <a:gd name="T0" fmla="+- 0 1986 622"/>
                              <a:gd name="T1" fmla="*/ T0 w 2381"/>
                              <a:gd name="T2" fmla="+- 0 1650 470"/>
                              <a:gd name="T3" fmla="*/ 1650 h 1361"/>
                              <a:gd name="T4" fmla="+- 0 1638 622"/>
                              <a:gd name="T5" fmla="*/ T4 w 2381"/>
                              <a:gd name="T6" fmla="+- 0 1650 470"/>
                              <a:gd name="T7" fmla="*/ 1650 h 1361"/>
                              <a:gd name="T8" fmla="+- 0 1812 622"/>
                              <a:gd name="T9" fmla="*/ T8 w 2381"/>
                              <a:gd name="T10" fmla="+- 0 1830 470"/>
                              <a:gd name="T11" fmla="*/ 1830 h 1361"/>
                              <a:gd name="T12" fmla="+- 0 1986 622"/>
                              <a:gd name="T13" fmla="*/ T12 w 2381"/>
                              <a:gd name="T14" fmla="+- 0 1650 470"/>
                              <a:gd name="T15" fmla="*/ 1650 h 1361"/>
                              <a:gd name="T16" fmla="+- 0 2308 622"/>
                              <a:gd name="T17" fmla="*/ T16 w 2381"/>
                              <a:gd name="T18" fmla="+- 0 1574 470"/>
                              <a:gd name="T19" fmla="*/ 1574 h 1361"/>
                              <a:gd name="T20" fmla="+- 0 1316 622"/>
                              <a:gd name="T21" fmla="*/ T20 w 2381"/>
                              <a:gd name="T22" fmla="+- 0 1574 470"/>
                              <a:gd name="T23" fmla="*/ 1574 h 1361"/>
                              <a:gd name="T24" fmla="+- 0 1356 622"/>
                              <a:gd name="T25" fmla="*/ T24 w 2381"/>
                              <a:gd name="T26" fmla="+- 0 1779 470"/>
                              <a:gd name="T27" fmla="*/ 1779 h 1361"/>
                              <a:gd name="T28" fmla="+- 0 1638 622"/>
                              <a:gd name="T29" fmla="*/ T28 w 2381"/>
                              <a:gd name="T30" fmla="+- 0 1650 470"/>
                              <a:gd name="T31" fmla="*/ 1650 h 1361"/>
                              <a:gd name="T32" fmla="+- 0 2293 622"/>
                              <a:gd name="T33" fmla="*/ T32 w 2381"/>
                              <a:gd name="T34" fmla="+- 0 1650 470"/>
                              <a:gd name="T35" fmla="*/ 1650 h 1361"/>
                              <a:gd name="T36" fmla="+- 0 2308 622"/>
                              <a:gd name="T37" fmla="*/ T36 w 2381"/>
                              <a:gd name="T38" fmla="+- 0 1574 470"/>
                              <a:gd name="T39" fmla="*/ 1574 h 1361"/>
                              <a:gd name="T40" fmla="+- 0 2293 622"/>
                              <a:gd name="T41" fmla="*/ T40 w 2381"/>
                              <a:gd name="T42" fmla="+- 0 1650 470"/>
                              <a:gd name="T43" fmla="*/ 1650 h 1361"/>
                              <a:gd name="T44" fmla="+- 0 1986 622"/>
                              <a:gd name="T45" fmla="*/ T44 w 2381"/>
                              <a:gd name="T46" fmla="+- 0 1650 470"/>
                              <a:gd name="T47" fmla="*/ 1650 h 1361"/>
                              <a:gd name="T48" fmla="+- 0 2268 622"/>
                              <a:gd name="T49" fmla="*/ T48 w 2381"/>
                              <a:gd name="T50" fmla="+- 0 1779 470"/>
                              <a:gd name="T51" fmla="*/ 1779 h 1361"/>
                              <a:gd name="T52" fmla="+- 0 2293 622"/>
                              <a:gd name="T53" fmla="*/ T52 w 2381"/>
                              <a:gd name="T54" fmla="+- 0 1650 470"/>
                              <a:gd name="T55" fmla="*/ 1650 h 1361"/>
                              <a:gd name="T56" fmla="+- 0 970 622"/>
                              <a:gd name="T57" fmla="*/ T56 w 2381"/>
                              <a:gd name="T58" fmla="+- 0 669 470"/>
                              <a:gd name="T59" fmla="*/ 669 h 1361"/>
                              <a:gd name="T60" fmla="+- 0 1070 622"/>
                              <a:gd name="T61" fmla="*/ T60 w 2381"/>
                              <a:gd name="T62" fmla="+- 0 866 470"/>
                              <a:gd name="T63" fmla="*/ 866 h 1361"/>
                              <a:gd name="T64" fmla="+- 0 712 622"/>
                              <a:gd name="T65" fmla="*/ T64 w 2381"/>
                              <a:gd name="T66" fmla="+- 0 890 470"/>
                              <a:gd name="T67" fmla="*/ 890 h 1361"/>
                              <a:gd name="T68" fmla="+- 0 936 622"/>
                              <a:gd name="T69" fmla="*/ T68 w 2381"/>
                              <a:gd name="T70" fmla="+- 0 1050 470"/>
                              <a:gd name="T71" fmla="*/ 1050 h 1361"/>
                              <a:gd name="T72" fmla="+- 0 622 622"/>
                              <a:gd name="T73" fmla="*/ T72 w 2381"/>
                              <a:gd name="T74" fmla="+- 0 1150 470"/>
                              <a:gd name="T75" fmla="*/ 1150 h 1361"/>
                              <a:gd name="T76" fmla="+- 0 936 622"/>
                              <a:gd name="T77" fmla="*/ T76 w 2381"/>
                              <a:gd name="T78" fmla="+- 0 1250 470"/>
                              <a:gd name="T79" fmla="*/ 1250 h 1361"/>
                              <a:gd name="T80" fmla="+- 0 712 622"/>
                              <a:gd name="T81" fmla="*/ T80 w 2381"/>
                              <a:gd name="T82" fmla="+- 0 1410 470"/>
                              <a:gd name="T83" fmla="*/ 1410 h 1361"/>
                              <a:gd name="T84" fmla="+- 0 1070 622"/>
                              <a:gd name="T85" fmla="*/ T84 w 2381"/>
                              <a:gd name="T86" fmla="+- 0 1433 470"/>
                              <a:gd name="T87" fmla="*/ 1433 h 1361"/>
                              <a:gd name="T88" fmla="+- 0 970 622"/>
                              <a:gd name="T89" fmla="*/ T88 w 2381"/>
                              <a:gd name="T90" fmla="+- 0 1631 470"/>
                              <a:gd name="T91" fmla="*/ 1631 h 1361"/>
                              <a:gd name="T92" fmla="+- 0 1316 622"/>
                              <a:gd name="T93" fmla="*/ T92 w 2381"/>
                              <a:gd name="T94" fmla="+- 0 1574 470"/>
                              <a:gd name="T95" fmla="*/ 1574 h 1361"/>
                              <a:gd name="T96" fmla="+- 0 2625 622"/>
                              <a:gd name="T97" fmla="*/ T96 w 2381"/>
                              <a:gd name="T98" fmla="+- 0 1574 470"/>
                              <a:gd name="T99" fmla="*/ 1574 h 1361"/>
                              <a:gd name="T100" fmla="+- 0 2554 622"/>
                              <a:gd name="T101" fmla="*/ T100 w 2381"/>
                              <a:gd name="T102" fmla="+- 0 1433 470"/>
                              <a:gd name="T103" fmla="*/ 1433 h 1361"/>
                              <a:gd name="T104" fmla="+- 0 2912 622"/>
                              <a:gd name="T105" fmla="*/ T104 w 2381"/>
                              <a:gd name="T106" fmla="+- 0 1410 470"/>
                              <a:gd name="T107" fmla="*/ 1410 h 1361"/>
                              <a:gd name="T108" fmla="+- 0 2688 622"/>
                              <a:gd name="T109" fmla="*/ T108 w 2381"/>
                              <a:gd name="T110" fmla="+- 0 1250 470"/>
                              <a:gd name="T111" fmla="*/ 1250 h 1361"/>
                              <a:gd name="T112" fmla="+- 0 3002 622"/>
                              <a:gd name="T113" fmla="*/ T112 w 2381"/>
                              <a:gd name="T114" fmla="+- 0 1150 470"/>
                              <a:gd name="T115" fmla="*/ 1150 h 1361"/>
                              <a:gd name="T116" fmla="+- 0 2688 622"/>
                              <a:gd name="T117" fmla="*/ T116 w 2381"/>
                              <a:gd name="T118" fmla="+- 0 1050 470"/>
                              <a:gd name="T119" fmla="*/ 1050 h 1361"/>
                              <a:gd name="T120" fmla="+- 0 2912 622"/>
                              <a:gd name="T121" fmla="*/ T120 w 2381"/>
                              <a:gd name="T122" fmla="+- 0 890 470"/>
                              <a:gd name="T123" fmla="*/ 890 h 1361"/>
                              <a:gd name="T124" fmla="+- 0 2554 622"/>
                              <a:gd name="T125" fmla="*/ T124 w 2381"/>
                              <a:gd name="T126" fmla="+- 0 866 470"/>
                              <a:gd name="T127" fmla="*/ 866 h 1361"/>
                              <a:gd name="T128" fmla="+- 0 2625 622"/>
                              <a:gd name="T129" fmla="*/ T128 w 2381"/>
                              <a:gd name="T130" fmla="+- 0 726 470"/>
                              <a:gd name="T131" fmla="*/ 726 h 1361"/>
                              <a:gd name="T132" fmla="+- 0 1316 622"/>
                              <a:gd name="T133" fmla="*/ T132 w 2381"/>
                              <a:gd name="T134" fmla="+- 0 726 470"/>
                              <a:gd name="T135" fmla="*/ 726 h 1361"/>
                              <a:gd name="T136" fmla="+- 0 970 622"/>
                              <a:gd name="T137" fmla="*/ T136 w 2381"/>
                              <a:gd name="T138" fmla="+- 0 669 470"/>
                              <a:gd name="T139" fmla="*/ 669 h 1361"/>
                              <a:gd name="T140" fmla="+- 0 2625 622"/>
                              <a:gd name="T141" fmla="*/ T140 w 2381"/>
                              <a:gd name="T142" fmla="+- 0 1574 470"/>
                              <a:gd name="T143" fmla="*/ 1574 h 1361"/>
                              <a:gd name="T144" fmla="+- 0 2308 622"/>
                              <a:gd name="T145" fmla="*/ T144 w 2381"/>
                              <a:gd name="T146" fmla="+- 0 1574 470"/>
                              <a:gd name="T147" fmla="*/ 1574 h 1361"/>
                              <a:gd name="T148" fmla="+- 0 2654 622"/>
                              <a:gd name="T149" fmla="*/ T148 w 2381"/>
                              <a:gd name="T150" fmla="+- 0 1631 470"/>
                              <a:gd name="T151" fmla="*/ 1631 h 1361"/>
                              <a:gd name="T152" fmla="+- 0 2625 622"/>
                              <a:gd name="T153" fmla="*/ T152 w 2381"/>
                              <a:gd name="T154" fmla="+- 0 1574 470"/>
                              <a:gd name="T155" fmla="*/ 1574 h 1361"/>
                              <a:gd name="T156" fmla="+- 0 1356 622"/>
                              <a:gd name="T157" fmla="*/ T156 w 2381"/>
                              <a:gd name="T158" fmla="+- 0 521 470"/>
                              <a:gd name="T159" fmla="*/ 521 h 1361"/>
                              <a:gd name="T160" fmla="+- 0 1316 622"/>
                              <a:gd name="T161" fmla="*/ T160 w 2381"/>
                              <a:gd name="T162" fmla="+- 0 726 470"/>
                              <a:gd name="T163" fmla="*/ 726 h 1361"/>
                              <a:gd name="T164" fmla="+- 0 2308 622"/>
                              <a:gd name="T165" fmla="*/ T164 w 2381"/>
                              <a:gd name="T166" fmla="+- 0 726 470"/>
                              <a:gd name="T167" fmla="*/ 726 h 1361"/>
                              <a:gd name="T168" fmla="+- 0 2293 622"/>
                              <a:gd name="T169" fmla="*/ T168 w 2381"/>
                              <a:gd name="T170" fmla="+- 0 649 470"/>
                              <a:gd name="T171" fmla="*/ 649 h 1361"/>
                              <a:gd name="T172" fmla="+- 0 1638 622"/>
                              <a:gd name="T173" fmla="*/ T172 w 2381"/>
                              <a:gd name="T174" fmla="+- 0 649 470"/>
                              <a:gd name="T175" fmla="*/ 649 h 1361"/>
                              <a:gd name="T176" fmla="+- 0 1356 622"/>
                              <a:gd name="T177" fmla="*/ T176 w 2381"/>
                              <a:gd name="T178" fmla="+- 0 521 470"/>
                              <a:gd name="T179" fmla="*/ 521 h 1361"/>
                              <a:gd name="T180" fmla="+- 0 2654 622"/>
                              <a:gd name="T181" fmla="*/ T180 w 2381"/>
                              <a:gd name="T182" fmla="+- 0 669 470"/>
                              <a:gd name="T183" fmla="*/ 669 h 1361"/>
                              <a:gd name="T184" fmla="+- 0 2308 622"/>
                              <a:gd name="T185" fmla="*/ T184 w 2381"/>
                              <a:gd name="T186" fmla="+- 0 726 470"/>
                              <a:gd name="T187" fmla="*/ 726 h 1361"/>
                              <a:gd name="T188" fmla="+- 0 2625 622"/>
                              <a:gd name="T189" fmla="*/ T188 w 2381"/>
                              <a:gd name="T190" fmla="+- 0 726 470"/>
                              <a:gd name="T191" fmla="*/ 726 h 1361"/>
                              <a:gd name="T192" fmla="+- 0 2654 622"/>
                              <a:gd name="T193" fmla="*/ T192 w 2381"/>
                              <a:gd name="T194" fmla="+- 0 669 470"/>
                              <a:gd name="T195" fmla="*/ 669 h 1361"/>
                              <a:gd name="T196" fmla="+- 0 1812 622"/>
                              <a:gd name="T197" fmla="*/ T196 w 2381"/>
                              <a:gd name="T198" fmla="+- 0 470 470"/>
                              <a:gd name="T199" fmla="*/ 470 h 1361"/>
                              <a:gd name="T200" fmla="+- 0 1638 622"/>
                              <a:gd name="T201" fmla="*/ T200 w 2381"/>
                              <a:gd name="T202" fmla="+- 0 649 470"/>
                              <a:gd name="T203" fmla="*/ 649 h 1361"/>
                              <a:gd name="T204" fmla="+- 0 1986 622"/>
                              <a:gd name="T205" fmla="*/ T204 w 2381"/>
                              <a:gd name="T206" fmla="+- 0 649 470"/>
                              <a:gd name="T207" fmla="*/ 649 h 1361"/>
                              <a:gd name="T208" fmla="+- 0 1812 622"/>
                              <a:gd name="T209" fmla="*/ T208 w 2381"/>
                              <a:gd name="T210" fmla="+- 0 470 470"/>
                              <a:gd name="T211" fmla="*/ 470 h 1361"/>
                              <a:gd name="T212" fmla="+- 0 2268 622"/>
                              <a:gd name="T213" fmla="*/ T212 w 2381"/>
                              <a:gd name="T214" fmla="+- 0 521 470"/>
                              <a:gd name="T215" fmla="*/ 521 h 1361"/>
                              <a:gd name="T216" fmla="+- 0 1986 622"/>
                              <a:gd name="T217" fmla="*/ T216 w 2381"/>
                              <a:gd name="T218" fmla="+- 0 649 470"/>
                              <a:gd name="T219" fmla="*/ 649 h 1361"/>
                              <a:gd name="T220" fmla="+- 0 2293 622"/>
                              <a:gd name="T221" fmla="*/ T220 w 2381"/>
                              <a:gd name="T222" fmla="+- 0 649 470"/>
                              <a:gd name="T223" fmla="*/ 649 h 1361"/>
                              <a:gd name="T224" fmla="+- 0 2268 622"/>
                              <a:gd name="T225" fmla="*/ T224 w 2381"/>
                              <a:gd name="T226" fmla="+- 0 521 470"/>
                              <a:gd name="T227" fmla="*/ 521 h 136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 ang="0">
                                <a:pos x="T225" y="T227"/>
                              </a:cxn>
                            </a:cxnLst>
                            <a:rect l="0" t="0" r="r" b="b"/>
                            <a:pathLst>
                              <a:path w="2381" h="1361">
                                <a:moveTo>
                                  <a:pt x="1364" y="1180"/>
                                </a:moveTo>
                                <a:lnTo>
                                  <a:pt x="1016" y="1180"/>
                                </a:lnTo>
                                <a:lnTo>
                                  <a:pt x="1190" y="1360"/>
                                </a:lnTo>
                                <a:lnTo>
                                  <a:pt x="1364" y="1180"/>
                                </a:lnTo>
                                <a:close/>
                                <a:moveTo>
                                  <a:pt x="1686" y="1104"/>
                                </a:moveTo>
                                <a:lnTo>
                                  <a:pt x="694" y="1104"/>
                                </a:lnTo>
                                <a:lnTo>
                                  <a:pt x="734" y="1309"/>
                                </a:lnTo>
                                <a:lnTo>
                                  <a:pt x="1016" y="1180"/>
                                </a:lnTo>
                                <a:lnTo>
                                  <a:pt x="1671" y="1180"/>
                                </a:lnTo>
                                <a:lnTo>
                                  <a:pt x="1686" y="1104"/>
                                </a:lnTo>
                                <a:close/>
                                <a:moveTo>
                                  <a:pt x="1671" y="1180"/>
                                </a:moveTo>
                                <a:lnTo>
                                  <a:pt x="1364" y="1180"/>
                                </a:lnTo>
                                <a:lnTo>
                                  <a:pt x="1646" y="1309"/>
                                </a:lnTo>
                                <a:lnTo>
                                  <a:pt x="1671" y="1180"/>
                                </a:lnTo>
                                <a:close/>
                                <a:moveTo>
                                  <a:pt x="348" y="199"/>
                                </a:moveTo>
                                <a:lnTo>
                                  <a:pt x="448" y="396"/>
                                </a:lnTo>
                                <a:lnTo>
                                  <a:pt x="90" y="420"/>
                                </a:lnTo>
                                <a:lnTo>
                                  <a:pt x="314" y="580"/>
                                </a:lnTo>
                                <a:lnTo>
                                  <a:pt x="0" y="680"/>
                                </a:lnTo>
                                <a:lnTo>
                                  <a:pt x="314" y="780"/>
                                </a:lnTo>
                                <a:lnTo>
                                  <a:pt x="90" y="940"/>
                                </a:lnTo>
                                <a:lnTo>
                                  <a:pt x="448" y="963"/>
                                </a:lnTo>
                                <a:lnTo>
                                  <a:pt x="348" y="1161"/>
                                </a:lnTo>
                                <a:lnTo>
                                  <a:pt x="694" y="1104"/>
                                </a:lnTo>
                                <a:lnTo>
                                  <a:pt x="2003" y="1104"/>
                                </a:lnTo>
                                <a:lnTo>
                                  <a:pt x="1932" y="963"/>
                                </a:lnTo>
                                <a:lnTo>
                                  <a:pt x="2290" y="940"/>
                                </a:lnTo>
                                <a:lnTo>
                                  <a:pt x="2066" y="780"/>
                                </a:lnTo>
                                <a:lnTo>
                                  <a:pt x="2380" y="680"/>
                                </a:lnTo>
                                <a:lnTo>
                                  <a:pt x="2066" y="580"/>
                                </a:lnTo>
                                <a:lnTo>
                                  <a:pt x="2290" y="420"/>
                                </a:lnTo>
                                <a:lnTo>
                                  <a:pt x="1932" y="396"/>
                                </a:lnTo>
                                <a:lnTo>
                                  <a:pt x="2003" y="256"/>
                                </a:lnTo>
                                <a:lnTo>
                                  <a:pt x="694" y="256"/>
                                </a:lnTo>
                                <a:lnTo>
                                  <a:pt x="348" y="199"/>
                                </a:lnTo>
                                <a:close/>
                                <a:moveTo>
                                  <a:pt x="2003" y="1104"/>
                                </a:moveTo>
                                <a:lnTo>
                                  <a:pt x="1686" y="1104"/>
                                </a:lnTo>
                                <a:lnTo>
                                  <a:pt x="2032" y="1161"/>
                                </a:lnTo>
                                <a:lnTo>
                                  <a:pt x="2003" y="1104"/>
                                </a:lnTo>
                                <a:close/>
                                <a:moveTo>
                                  <a:pt x="734" y="51"/>
                                </a:moveTo>
                                <a:lnTo>
                                  <a:pt x="694" y="256"/>
                                </a:lnTo>
                                <a:lnTo>
                                  <a:pt x="1686" y="256"/>
                                </a:lnTo>
                                <a:lnTo>
                                  <a:pt x="1671" y="179"/>
                                </a:lnTo>
                                <a:lnTo>
                                  <a:pt x="1016" y="179"/>
                                </a:lnTo>
                                <a:lnTo>
                                  <a:pt x="734" y="51"/>
                                </a:lnTo>
                                <a:close/>
                                <a:moveTo>
                                  <a:pt x="2032" y="199"/>
                                </a:moveTo>
                                <a:lnTo>
                                  <a:pt x="1686" y="256"/>
                                </a:lnTo>
                                <a:lnTo>
                                  <a:pt x="2003" y="256"/>
                                </a:lnTo>
                                <a:lnTo>
                                  <a:pt x="2032" y="199"/>
                                </a:lnTo>
                                <a:close/>
                                <a:moveTo>
                                  <a:pt x="1190" y="0"/>
                                </a:moveTo>
                                <a:lnTo>
                                  <a:pt x="1016" y="179"/>
                                </a:lnTo>
                                <a:lnTo>
                                  <a:pt x="1364" y="179"/>
                                </a:lnTo>
                                <a:lnTo>
                                  <a:pt x="1190" y="0"/>
                                </a:lnTo>
                                <a:close/>
                                <a:moveTo>
                                  <a:pt x="1646" y="51"/>
                                </a:moveTo>
                                <a:lnTo>
                                  <a:pt x="1364" y="179"/>
                                </a:lnTo>
                                <a:lnTo>
                                  <a:pt x="1671" y="179"/>
                                </a:lnTo>
                                <a:lnTo>
                                  <a:pt x="1646" y="51"/>
                                </a:lnTo>
                                <a:close/>
                              </a:path>
                            </a:pathLst>
                          </a:custGeom>
                          <a:solidFill>
                            <a:srgbClr val="00AFEF"/>
                          </a:solidFill>
                          <a:ln>
                            <a:noFill/>
                          </a:ln>
                        </wps:spPr>
                        <wps:bodyPr rot="0" vert="horz" wrap="square" lIns="91440" tIns="45720" rIns="91440" bIns="45720" anchor="t" anchorCtr="0" upright="1">
                          <a:noAutofit/>
                        </wps:bodyPr>
                      </wps:wsp>
                    </wpg:wgp>
                  </a:graphicData>
                </a:graphic>
              </wp:anchor>
            </w:drawing>
          </mc:Choice>
          <mc:Fallback>
            <w:pict>
              <v:group id="Group 273" o:spid="_x0000_s1026" o:spt="203" style="position:absolute;left:0pt;margin-left:36.05pt;margin-top:17.85pt;height:100.6pt;width:139.55pt;mso-position-horizontal-relative:page;z-index:251696128;mso-width-relative:page;mso-height-relative:page;" coordorigin="466,106" coordsize="2791,2012" o:gfxdata="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">
                <o:lock v:ext="edit" aspectratio="f"/>
                <v:shape id="Picture 274" o:spid="_x0000_s1026" o:spt="75" type="#_x0000_t75" style="position:absolute;left:466;top:106;height:2012;width:2791;" filled="f" o:preferrelative="t" stroked="f" coordsize="21600,21600" o:gfxdata="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BHCTVsQAAADjAAAADwAAAAAAAAABACAAAAAiAAAAZHJzL2Rvd25yZXYueG1sUEsBAhQAFAAAAAgA&#10;h07iQDMvBZ47AAAAOQAAABAAAAAAAAAAAQAgAAAAEwEAAGRycy9zaGFwZXhtbC54bWxQSwUGAAAA&#10;AAYABgBbAQAAvQMAAAAA&#10;">
                  <v:fill on="f" focussize="0,0"/>
                  <v:stroke on="f"/>
                  <v:imagedata r:id="rId43" o:title=""/>
                  <o:lock v:ext="edit" aspectratio="t"/>
                </v:shape>
                <v:shape id="AutoShape 275" o:spid="_x0000_s1026" o:spt="100" style="position:absolute;left:621;top:496;height:1361;width:2381;" fillcolor="#00AFEF" filled="t" stroked="f" coordsize="2381,1361" o:gfxdata="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Bzgq7KxgAAAOIAAAAPAAAAAAAAAAEAIAAAACIAAABkcnMvZG93bnJldi54bWxQSwECFAAUAAAA&#10;CACHTuJAMy8FnjsAAAA5AAAAEAAAAAAAAAABACAAAAAVAQAAZHJzL3NoYXBleG1sLnhtbFBLBQYA&#10;AAAABgAGAFsBAAC/AwAAAAA=&#10;" path="m1364,1180l1016,1180,1190,1360,1364,1180xm1686,1104l694,1104,734,1309,1016,1180,1671,1180,1686,1104xm1671,1180l1364,1180,1646,1309,1671,1180xm348,199l448,396,90,420,314,580,0,680,314,780,90,940,448,963,348,1161,694,1104,2003,1104,1932,963,2290,940,2066,780,2380,680,2066,580,2290,420,1932,396,2003,256,694,256,348,199xm2003,1104l1686,1104,2032,1161,2003,1104xm734,51l694,256,1686,256,1671,179,1016,179,734,51xm2032,199l1686,256,2003,256,2032,199xm1190,0l1016,179,1364,179,1190,0xm1646,51l1364,179,1671,179,1646,51xe">
                  <v:path o:connectlocs="1364,1650;1016,1650;1190,1830;1364,1650;1686,1574;694,1574;734,1779;1016,1650;1671,1650;1686,1574;1671,1650;1364,1650;1646,1779;1671,1650;348,669;448,866;90,890;314,1050;0,1150;314,1250;90,1410;448,1433;348,1631;694,1574;2003,1574;1932,1433;2290,1410;2066,1250;2380,1150;2066,1050;2290,890;1932,866;2003,726;694,726;348,669;2003,1574;1686,1574;2032,1631;2003,1574;734,521;694,726;1686,726;1671,649;1016,649;734,521;2032,669;1686,726;2003,726;2032,669;1190,470;1016,649;1364,649;1190,470;1646,521;1364,649;1671,649;1646,521" o:connectangles="0,0,0,0,0,0,0,0,0,0,0,0,0,0,0,0,0,0,0,0,0,0,0,0,0,0,0,0,0,0,0,0,0,0,0,0,0,0,0,0,0,0,0,0,0,0,0,0,0,0,0,0,0,0,0,0,0"/>
                  <v:fill on="t" focussize="0,0"/>
                  <v:stroke on="f"/>
                  <v:imagedata o:title=""/>
                  <o:lock v:ext="edit" aspectratio="f"/>
                </v:shape>
              </v:group>
            </w:pict>
          </mc:Fallback>
        </mc:AlternateContent>
      </w:r>
    </w:p>
    <w:p w14:paraId="2FCDCCF4">
      <w:pPr>
        <w:spacing w:before="1" w:line="377" w:lineRule="exact"/>
        <w:rPr>
          <w:sz w:val="24"/>
        </w:rPr>
      </w:pPr>
    </w:p>
    <w:p w14:paraId="053C7C38">
      <w:pPr>
        <w:spacing w:before="19" w:line="148" w:lineRule="auto"/>
        <w:ind w:right="1844"/>
        <w:rPr>
          <w:sz w:val="24"/>
        </w:rPr>
      </w:pPr>
    </w:p>
    <w:p w14:paraId="7C762012">
      <w:pPr>
        <w:spacing w:before="19" w:line="148" w:lineRule="auto"/>
        <w:ind w:left="3616" w:right="1844" w:firstLine="1100" w:firstLineChars="500"/>
        <w:rPr>
          <w:sz w:val="24"/>
        </w:rPr>
      </w:pPr>
      <w:r>
        <mc:AlternateContent>
          <mc:Choice Requires="wpg">
            <w:drawing>
              <wp:anchor distT="0" distB="0" distL="114300" distR="114300" simplePos="0" relativeHeight="251697152" behindDoc="0" locked="0" layoutInCell="1" allowOverlap="1">
                <wp:simplePos x="0" y="0"/>
                <wp:positionH relativeFrom="page">
                  <wp:posOffset>2314575</wp:posOffset>
                </wp:positionH>
                <wp:positionV relativeFrom="paragraph">
                  <wp:posOffset>182880</wp:posOffset>
                </wp:positionV>
                <wp:extent cx="4495800" cy="759460"/>
                <wp:effectExtent l="0" t="0" r="635" b="2540"/>
                <wp:wrapNone/>
                <wp:docPr id="27027824" name="Group 276"/>
                <wp:cNvGraphicFramePr/>
                <a:graphic xmlns:a="http://schemas.openxmlformats.org/drawingml/2006/main">
                  <a:graphicData uri="http://schemas.microsoft.com/office/word/2010/wordprocessingGroup">
                    <wpg:wgp>
                      <wpg:cNvGrpSpPr/>
                      <wpg:grpSpPr>
                        <a:xfrm>
                          <a:off x="0" y="0"/>
                          <a:ext cx="4495495" cy="759460"/>
                          <a:chOff x="3360" y="758"/>
                          <a:chExt cx="7440" cy="1196"/>
                        </a:xfrm>
                      </wpg:grpSpPr>
                      <wps:wsp>
                        <wps:cNvPr id="732053982" name="Rectangle 277"/>
                        <wps:cNvSpPr>
                          <a:spLocks noChangeArrowheads="1"/>
                        </wps:cNvSpPr>
                        <wps:spPr bwMode="auto">
                          <a:xfrm>
                            <a:off x="3360" y="758"/>
                            <a:ext cx="7440" cy="1196"/>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786301300" name="Picture 27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3528" y="978"/>
                            <a:ext cx="737" cy="675"/>
                          </a:xfrm>
                          <a:prstGeom prst="rect">
                            <a:avLst/>
                          </a:prstGeom>
                          <a:noFill/>
                        </pic:spPr>
                      </pic:pic>
                      <wps:wsp>
                        <wps:cNvPr id="1904153276" name="Text Box 279"/>
                        <wps:cNvSpPr txBox="1">
                          <a:spLocks noChangeArrowheads="1"/>
                        </wps:cNvSpPr>
                        <wps:spPr bwMode="auto">
                          <a:xfrm>
                            <a:off x="4353" y="1014"/>
                            <a:ext cx="1210" cy="720"/>
                          </a:xfrm>
                          <a:prstGeom prst="rect">
                            <a:avLst/>
                          </a:prstGeom>
                          <a:noFill/>
                          <a:ln>
                            <a:noFill/>
                          </a:ln>
                        </wps:spPr>
                        <wps:txbx>
                          <w:txbxContent>
                            <w:p w14:paraId="29FBF717">
                              <w:pPr>
                                <w:spacing w:line="720" w:lineRule="exact"/>
                                <w:rPr>
                                  <w:b/>
                                  <w:sz w:val="48"/>
                                </w:rPr>
                              </w:pPr>
                              <w:r>
                                <w:rPr>
                                  <w:b/>
                                  <w:sz w:val="48"/>
                                </w:rPr>
                                <w:t>警告</w:t>
                              </w:r>
                            </w:p>
                          </w:txbxContent>
                        </wps:txbx>
                        <wps:bodyPr rot="0" vert="horz" wrap="square" lIns="0" tIns="0" rIns="0" bIns="0" anchor="t" anchorCtr="0" upright="1">
                          <a:noAutofit/>
                        </wps:bodyPr>
                      </wps:wsp>
                      <wps:wsp>
                        <wps:cNvPr id="801068389" name="Text Box 280"/>
                        <wps:cNvSpPr txBox="1">
                          <a:spLocks noChangeArrowheads="1"/>
                        </wps:cNvSpPr>
                        <wps:spPr bwMode="auto">
                          <a:xfrm>
                            <a:off x="5612" y="978"/>
                            <a:ext cx="4648" cy="860"/>
                          </a:xfrm>
                          <a:prstGeom prst="rect">
                            <a:avLst/>
                          </a:prstGeom>
                          <a:noFill/>
                          <a:ln>
                            <a:noFill/>
                          </a:ln>
                        </wps:spPr>
                        <wps:txbx>
                          <w:txbxContent>
                            <w:p w14:paraId="20B717FE">
                              <w:pPr>
                                <w:spacing w:before="71" w:line="260" w:lineRule="exact"/>
                                <w:ind w:right="17"/>
                                <w:jc w:val="both"/>
                              </w:pPr>
                              <w:r>
                                <w:t>充電中は入出力ケーブルを絶対に抜かないでください。漏電または火災を起こす原因となることがあります。</w:t>
                              </w:r>
                            </w:p>
                          </w:txbxContent>
                        </wps:txbx>
                        <wps:bodyPr rot="0" vert="horz" wrap="square" lIns="0" tIns="0" rIns="0" bIns="0" anchor="t" anchorCtr="0" upright="1">
                          <a:noAutofit/>
                        </wps:bodyPr>
                      </wps:wsp>
                    </wpg:wgp>
                  </a:graphicData>
                </a:graphic>
              </wp:anchor>
            </w:drawing>
          </mc:Choice>
          <mc:Fallback>
            <w:pict>
              <v:group id="Group 276" o:spid="_x0000_s1026" o:spt="203" style="position:absolute;left:0pt;margin-left:182.25pt;margin-top:14.4pt;height:59.8pt;width:354pt;mso-position-horizontal-relative:page;z-index:251697152;mso-width-relative:page;mso-height-relative:page;" coordorigin="3360,758" coordsize="7440,1196" o:gfxdata="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">
                <o:lock v:ext="edit" aspectratio="f"/>
                <v:rect id="Rectangle 277" o:spid="_x0000_s1026" o:spt="1" style="position:absolute;left:3360;top:758;height:1196;width:7440;" fillcolor="#D9D9D9" filled="t" stroked="f" coordsize="21600,21600" o:gfxdata="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gV9aj8cAAADiAAAADwAAAAAAAAABACAAAAAiAAAAZHJzL2Rvd25yZXYueG1sUEsBAhQAFAAA&#10;AAgAh07iQDMvBZ47AAAAOQAAABAAAAAAAAAAAQAgAAAAFgEAAGRycy9zaGFwZXhtbC54bWxQSwUG&#10;AAAAAAYABgBbAQAAwAMAAAAA&#10;">
                  <v:fill on="t" focussize="0,0"/>
                  <v:stroke on="f"/>
                  <v:imagedata o:title=""/>
                  <o:lock v:ext="edit" aspectratio="f"/>
                </v:rect>
                <v:shape id="Picture 278" o:spid="_x0000_s1026" o:spt="75" type="#_x0000_t75" style="position:absolute;left:3528;top:978;height:675;width:737;" filled="f" o:preferrelative="t" stroked="f" coordsize="21600,21600" o:gfxdata="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EgOxFPFAAAA4gAAAA8AAAAAAAAAAQAgAAAAIgAAAGRycy9kb3ducmV2LnhtbFBLAQIUABQAAAAI&#10;AIdO4kAzLwWeOwAAADkAAAAQAAAAAAAAAAEAIAAAABQBAABkcnMvc2hhcGV4bWwueG1sUEsFBgAA&#10;AAAGAAYAWwEAAL4DAAAAAA==&#10;">
                  <v:fill on="f" focussize="0,0"/>
                  <v:stroke on="f"/>
                  <v:imagedata r:id="rId7" o:title=""/>
                  <o:lock v:ext="edit" aspectratio="t"/>
                </v:shape>
                <v:shape id="Text Box 279" o:spid="_x0000_s1026" o:spt="202" type="#_x0000_t202" style="position:absolute;left:4353;top:1014;height:720;width:1210;" filled="f" stroked="f" coordsize="21600,21600" o:gfxdata="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L2i&#10;eI3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9FBF717">
                        <w:pPr>
                          <w:spacing w:line="720" w:lineRule="exact"/>
                          <w:rPr>
                            <w:b/>
                            <w:sz w:val="48"/>
                          </w:rPr>
                        </w:pPr>
                        <w:r>
                          <w:rPr>
                            <w:b/>
                            <w:sz w:val="48"/>
                          </w:rPr>
                          <w:t>警告</w:t>
                        </w:r>
                      </w:p>
                    </w:txbxContent>
                  </v:textbox>
                </v:shape>
                <v:shape id="Text Box 280" o:spid="_x0000_s1026" o:spt="202" type="#_x0000_t202" style="position:absolute;left:5612;top:978;height:860;width:4648;" filled="f" stroked="f" coordsize="21600,21600" o:gfxdata="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TC5Kw8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20B717FE">
                        <w:pPr>
                          <w:spacing w:before="71" w:line="260" w:lineRule="exact"/>
                          <w:ind w:right="17"/>
                          <w:jc w:val="both"/>
                        </w:pPr>
                        <w:r>
                          <w:t>充電中は入出力ケーブルを絶対に抜かないでください。漏電または火災を起こす原因となることがあります。</w:t>
                        </w:r>
                      </w:p>
                    </w:txbxContent>
                  </v:textbox>
                </v:shape>
              </v:group>
            </w:pict>
          </mc:Fallback>
        </mc:AlternateContent>
      </w:r>
      <w:r>
        <mc:AlternateContent>
          <mc:Choice Requires="wpg">
            <w:drawing>
              <wp:anchor distT="0" distB="0" distL="114300" distR="114300" simplePos="0" relativeHeight="251698176" behindDoc="0" locked="0" layoutInCell="1" allowOverlap="1">
                <wp:simplePos x="0" y="0"/>
                <wp:positionH relativeFrom="page">
                  <wp:posOffset>0</wp:posOffset>
                </wp:positionH>
                <wp:positionV relativeFrom="paragraph">
                  <wp:posOffset>1005840</wp:posOffset>
                </wp:positionV>
                <wp:extent cx="6858000" cy="1963420"/>
                <wp:effectExtent l="0" t="0" r="0" b="8255"/>
                <wp:wrapNone/>
                <wp:docPr id="231654099" name="Group 281"/>
                <wp:cNvGraphicFramePr/>
                <a:graphic xmlns:a="http://schemas.openxmlformats.org/drawingml/2006/main">
                  <a:graphicData uri="http://schemas.microsoft.com/office/word/2010/wordprocessingGroup">
                    <wpg:wgp>
                      <wpg:cNvGrpSpPr/>
                      <wpg:grpSpPr>
                        <a:xfrm>
                          <a:off x="0" y="0"/>
                          <a:ext cx="6858000" cy="1963420"/>
                          <a:chOff x="0" y="2097"/>
                          <a:chExt cx="10800" cy="3092"/>
                        </a:xfrm>
                      </wpg:grpSpPr>
                      <wps:wsp>
                        <wps:cNvPr id="725464784" name="Rectangle 282"/>
                        <wps:cNvSpPr>
                          <a:spLocks noChangeArrowheads="1"/>
                        </wps:cNvSpPr>
                        <wps:spPr bwMode="auto">
                          <a:xfrm>
                            <a:off x="0" y="2097"/>
                            <a:ext cx="10800" cy="3092"/>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1103565496" name="Picture 28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38" y="2176"/>
                            <a:ext cx="735" cy="677"/>
                          </a:xfrm>
                          <a:prstGeom prst="rect">
                            <a:avLst/>
                          </a:prstGeom>
                          <a:noFill/>
                        </pic:spPr>
                      </pic:pic>
                      <pic:pic xmlns:pic="http://schemas.openxmlformats.org/drawingml/2006/picture">
                        <pic:nvPicPr>
                          <pic:cNvPr id="1194145968" name="Picture 28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33" y="4281"/>
                            <a:ext cx="737" cy="675"/>
                          </a:xfrm>
                          <a:prstGeom prst="rect">
                            <a:avLst/>
                          </a:prstGeom>
                          <a:noFill/>
                        </pic:spPr>
                      </pic:pic>
                      <wps:wsp>
                        <wps:cNvPr id="666337516" name="Text Box 285"/>
                        <wps:cNvSpPr txBox="1">
                          <a:spLocks noChangeArrowheads="1"/>
                        </wps:cNvSpPr>
                        <wps:spPr bwMode="auto">
                          <a:xfrm>
                            <a:off x="1461" y="2215"/>
                            <a:ext cx="980" cy="720"/>
                          </a:xfrm>
                          <a:prstGeom prst="rect">
                            <a:avLst/>
                          </a:prstGeom>
                          <a:noFill/>
                          <a:ln>
                            <a:noFill/>
                          </a:ln>
                        </wps:spPr>
                        <wps:txbx>
                          <w:txbxContent>
                            <w:p w14:paraId="0DE0540A">
                              <w:pPr>
                                <w:spacing w:line="720" w:lineRule="exact"/>
                                <w:rPr>
                                  <w:b/>
                                  <w:sz w:val="48"/>
                                </w:rPr>
                              </w:pPr>
                              <w:r>
                                <w:rPr>
                                  <w:b/>
                                  <w:sz w:val="48"/>
                                </w:rPr>
                                <w:t>注意</w:t>
                              </w:r>
                            </w:p>
                          </w:txbxContent>
                        </wps:txbx>
                        <wps:bodyPr rot="0" vert="horz" wrap="square" lIns="0" tIns="0" rIns="0" bIns="0" anchor="t" anchorCtr="0" upright="1">
                          <a:noAutofit/>
                        </wps:bodyPr>
                      </wps:wsp>
                      <wps:wsp>
                        <wps:cNvPr id="955159750" name="Text Box 286"/>
                        <wps:cNvSpPr txBox="1">
                          <a:spLocks noChangeArrowheads="1"/>
                        </wps:cNvSpPr>
                        <wps:spPr bwMode="auto">
                          <a:xfrm>
                            <a:off x="2822" y="2425"/>
                            <a:ext cx="4100" cy="360"/>
                          </a:xfrm>
                          <a:prstGeom prst="rect">
                            <a:avLst/>
                          </a:prstGeom>
                          <a:noFill/>
                          <a:ln>
                            <a:noFill/>
                          </a:ln>
                        </wps:spPr>
                        <wps:txbx>
                          <w:txbxContent>
                            <w:p w14:paraId="3D78163C">
                              <w:pPr>
                                <w:spacing w:line="360" w:lineRule="exact"/>
                                <w:rPr>
                                  <w:sz w:val="24"/>
                                </w:rPr>
                              </w:pPr>
                              <w:r>
                                <w:rPr>
                                  <w:sz w:val="24"/>
                                </w:rPr>
                                <w:t>充電中は以下の点にご注意ください。</w:t>
                              </w:r>
                            </w:p>
                          </w:txbxContent>
                        </wps:txbx>
                        <wps:bodyPr rot="0" vert="horz" wrap="square" lIns="0" tIns="0" rIns="0" bIns="0" anchor="t" anchorCtr="0" upright="1">
                          <a:noAutofit/>
                        </wps:bodyPr>
                      </wps:wsp>
                      <wps:wsp>
                        <wps:cNvPr id="1846704569" name="Text Box 287"/>
                        <wps:cNvSpPr txBox="1">
                          <a:spLocks noChangeArrowheads="1"/>
                        </wps:cNvSpPr>
                        <wps:spPr bwMode="auto">
                          <a:xfrm>
                            <a:off x="667" y="2912"/>
                            <a:ext cx="9740" cy="2127"/>
                          </a:xfrm>
                          <a:prstGeom prst="rect">
                            <a:avLst/>
                          </a:prstGeom>
                          <a:noFill/>
                          <a:ln>
                            <a:noFill/>
                          </a:ln>
                        </wps:spPr>
                        <wps:txbx>
                          <w:txbxContent>
                            <w:p w14:paraId="07010ED2">
                              <w:pPr>
                                <w:spacing w:line="220" w:lineRule="exact"/>
                                <w:rPr>
                                  <w:sz w:val="18"/>
                                </w:rPr>
                              </w:pPr>
                              <w:r>
                                <w:rPr>
                                  <w:sz w:val="18"/>
                                </w:rPr>
                                <w:t>●充電中は、走行または荷役作業をしないでください。</w:t>
                              </w:r>
                            </w:p>
                            <w:p w14:paraId="4EA23A6C">
                              <w:pPr>
                                <w:spacing w:before="15" w:line="220" w:lineRule="exact"/>
                                <w:ind w:right="18"/>
                                <w:rPr>
                                  <w:sz w:val="18"/>
                                </w:rPr>
                              </w:pPr>
                              <w:r>
                                <w:rPr>
                                  <w:sz w:val="18"/>
                                </w:rPr>
                                <w:t>●充電プラグは、必ず充電プラグ本体を持ってまっすぐに抜き差ししてください。斜めに抜き差しすると、端子の変形・破損の原因となります。</w:t>
                              </w:r>
                            </w:p>
                            <w:p w14:paraId="40A81A8D">
                              <w:pPr>
                                <w:spacing w:line="220" w:lineRule="exact"/>
                                <w:rPr>
                                  <w:sz w:val="18"/>
                                </w:rPr>
                              </w:pPr>
                              <w:r>
                                <w:rPr>
                                  <w:sz w:val="18"/>
                                </w:rPr>
                                <w:t>●強い衝撃や繰り返し落下による充電プラグの破損に注意してください。</w:t>
                              </w:r>
                            </w:p>
                            <w:p w14:paraId="0C0F5A7C">
                              <w:pPr>
                                <w:spacing w:line="220" w:lineRule="exact"/>
                                <w:rPr>
                                  <w:sz w:val="18"/>
                                </w:rPr>
                              </w:pPr>
                              <w:r>
                                <w:rPr>
                                  <w:sz w:val="18"/>
                                </w:rPr>
                                <w:t>●冷凍冷蔵倉庫等、0℃以下の環境での充電は行わないでください。</w:t>
                              </w:r>
                            </w:p>
                            <w:p w14:paraId="440EF08F">
                              <w:pPr>
                                <w:spacing w:before="154" w:line="783" w:lineRule="exact"/>
                                <w:ind w:left="790"/>
                                <w:rPr>
                                  <w:b/>
                                  <w:sz w:val="48"/>
                                </w:rPr>
                              </w:pPr>
                              <w:r>
                                <w:rPr>
                                  <w:b/>
                                  <w:sz w:val="48"/>
                                </w:rPr>
                                <w:t>警告</w:t>
                              </w:r>
                            </w:p>
                          </w:txbxContent>
                        </wps:txbx>
                        <wps:bodyPr rot="0" vert="horz" wrap="square" lIns="0" tIns="0" rIns="0" bIns="0" anchor="t" anchorCtr="0" upright="1">
                          <a:noAutofit/>
                        </wps:bodyPr>
                      </wps:wsp>
                      <wps:wsp>
                        <wps:cNvPr id="858394624" name="Text Box 288"/>
                        <wps:cNvSpPr txBox="1">
                          <a:spLocks noChangeArrowheads="1"/>
                        </wps:cNvSpPr>
                        <wps:spPr bwMode="auto">
                          <a:xfrm>
                            <a:off x="2595" y="4106"/>
                            <a:ext cx="7940" cy="1015"/>
                          </a:xfrm>
                          <a:prstGeom prst="rect">
                            <a:avLst/>
                          </a:prstGeom>
                          <a:noFill/>
                          <a:ln>
                            <a:noFill/>
                          </a:ln>
                        </wps:spPr>
                        <wps:txbx>
                          <w:txbxContent>
                            <w:p w14:paraId="11F12AA1">
                              <w:pPr>
                                <w:spacing w:line="220" w:lineRule="exact"/>
                                <w:rPr>
                                  <w:sz w:val="18"/>
                                </w:rPr>
                              </w:pPr>
                              <w:r>
                                <w:rPr>
                                  <w:sz w:val="18"/>
                                </w:rPr>
                                <w:t>●充電プラグを抜くときは、出力ケーブルを引っぱらないでください。断線等の原因となります。</w:t>
                              </w:r>
                            </w:p>
                            <w:p w14:paraId="6BFD253F">
                              <w:pPr>
                                <w:spacing w:line="220" w:lineRule="exact"/>
                                <w:rPr>
                                  <w:sz w:val="18"/>
                                </w:rPr>
                              </w:pPr>
                              <w:r>
                                <w:rPr>
                                  <w:sz w:val="18"/>
                                </w:rPr>
                                <w:t>●雷鳴が遠くに聞こえるときは、充電を途中停止し充電プラグを抜いてください。</w:t>
                              </w:r>
                            </w:p>
                            <w:p w14:paraId="698ADC05">
                              <w:pPr>
                                <w:spacing w:before="15" w:line="220" w:lineRule="exact"/>
                                <w:ind w:right="378"/>
                                <w:rPr>
                                  <w:sz w:val="18"/>
                                </w:rPr>
                              </w:pPr>
                              <w:r>
                                <w:rPr>
                                  <w:sz w:val="18"/>
                                </w:rPr>
                                <w:t>●雷鳴が近くに聞こえるときは、落雷時、感電のおそれがありますので、充電プラグ・入出力ケーブルを触らないでください。</w:t>
                              </w:r>
                            </w:p>
                          </w:txbxContent>
                        </wps:txbx>
                        <wps:bodyPr rot="0" vert="horz" wrap="square" lIns="0" tIns="0" rIns="0" bIns="0" anchor="t" anchorCtr="0" upright="1">
                          <a:noAutofit/>
                        </wps:bodyPr>
                      </wps:wsp>
                    </wpg:wgp>
                  </a:graphicData>
                </a:graphic>
              </wp:anchor>
            </w:drawing>
          </mc:Choice>
          <mc:Fallback>
            <w:pict>
              <v:group id="Group 281" o:spid="_x0000_s1026" o:spt="203" style="position:absolute;left:0pt;margin-left:0pt;margin-top:79.2pt;height:154.6pt;width:540pt;mso-position-horizontal-relative:page;z-index:251698176;mso-width-relative:page;mso-height-relative:page;" coordorigin="0,2097" coordsize="10800,3092" o:gfxdata="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">
                <o:lock v:ext="edit" aspectratio="f"/>
                <v:rect id="Rectangle 282" o:spid="_x0000_s1026" o:spt="1" style="position:absolute;left:0;top:2097;height:3092;width:10800;" fillcolor="#D9D9D9" filled="t" stroked="f" coordsize="21600,21600" o:gfxdata="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rnxXMcAAADiAAAADwAAAAAAAAABACAAAAAiAAAAZHJzL2Rvd25yZXYueG1sUEsBAhQAFAAA&#10;AAgAh07iQDMvBZ47AAAAOQAAABAAAAAAAAAAAQAgAAAAFgEAAGRycy9zaGFwZXhtbC54bWxQSwUG&#10;AAAAAAYABgBbAQAAwAMAAAAA&#10;">
                  <v:fill on="t" focussize="0,0"/>
                  <v:stroke on="f"/>
                  <v:imagedata o:title=""/>
                  <o:lock v:ext="edit" aspectratio="f"/>
                </v:rect>
                <v:shape id="Picture 283" o:spid="_x0000_s1026" o:spt="75" type="#_x0000_t75" style="position:absolute;left:638;top:2176;height:677;width:735;" filled="f" o:preferrelative="t" stroked="f" coordsize="21600,21600" o:gfxdata="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JpabM8QAAADjAAAADwAAAAAAAAABACAAAAAiAAAAZHJzL2Rvd25yZXYueG1sUEsBAhQAFAAAAAgA&#10;h07iQDMvBZ47AAAAOQAAABAAAAAAAAAAAQAgAAAAEwEAAGRycy9zaGFwZXhtbC54bWxQSwUGAAAA&#10;AAYABgBbAQAAvQMAAAAA&#10;">
                  <v:fill on="f" focussize="0,0"/>
                  <v:stroke on="f"/>
                  <v:imagedata r:id="rId7" o:title=""/>
                  <o:lock v:ext="edit" aspectratio="t"/>
                </v:shape>
                <v:shape id="Picture 284" o:spid="_x0000_s1026" o:spt="75" type="#_x0000_t75" style="position:absolute;left:633;top:4281;height:675;width:737;" filled="f" o:preferrelative="t" stroked="f" coordsize="21600,21600" o:gfxdata="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Q3XlgccAAADjAAAADwAAAAAAAAABACAAAAAiAAAAZHJzL2Rvd25yZXYueG1sUEsBAhQAFAAA&#10;AAgAh07iQDMvBZ47AAAAOQAAABAAAAAAAAAAAQAgAAAAFgEAAGRycy9zaGFwZXhtbC54bWxQSwUG&#10;AAAAAAYABgBbAQAAwAMAAAAA&#10;">
                  <v:fill on="f" focussize="0,0"/>
                  <v:stroke on="f"/>
                  <v:imagedata r:id="rId7" o:title=""/>
                  <o:lock v:ext="edit" aspectratio="t"/>
                </v:shape>
                <v:shape id="Text Box 285" o:spid="_x0000_s1026" o:spt="202" type="#_x0000_t202" style="position:absolute;left:1461;top:2215;height:720;width:980;" filled="f" stroked="f" coordsize="21600,21600" o:gfxdata="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fP/I1s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0DE0540A">
                        <w:pPr>
                          <w:spacing w:line="720" w:lineRule="exact"/>
                          <w:rPr>
                            <w:b/>
                            <w:sz w:val="48"/>
                          </w:rPr>
                        </w:pPr>
                        <w:r>
                          <w:rPr>
                            <w:b/>
                            <w:sz w:val="48"/>
                          </w:rPr>
                          <w:t>注意</w:t>
                        </w:r>
                      </w:p>
                    </w:txbxContent>
                  </v:textbox>
                </v:shape>
                <v:shape id="Text Box 286" o:spid="_x0000_s1026" o:spt="202" type="#_x0000_t202" style="position:absolute;left:2822;top:2425;height:360;width:4100;" filled="f" stroked="f" coordsize="21600,21600" o:gfxdata="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Ab&#10;PrNHwwAAAOIAAAAPAAAAAAAAAAEAIAAAACIAAABkcnMvZG93bnJldi54bWxQSwECFAAUAAAACACH&#10;TuJAMy8FnjsAAAA5AAAAEAAAAAAAAAABACAAAAASAQAAZHJzL3NoYXBleG1sLnhtbFBLBQYAAAAA&#10;BgAGAFsBAAC8AwAAAAA=&#10;">
                  <v:fill on="f" focussize="0,0"/>
                  <v:stroke on="f"/>
                  <v:imagedata o:title=""/>
                  <o:lock v:ext="edit" aspectratio="f"/>
                  <v:textbox inset="0mm,0mm,0mm,0mm">
                    <w:txbxContent>
                      <w:p w14:paraId="3D78163C">
                        <w:pPr>
                          <w:spacing w:line="360" w:lineRule="exact"/>
                          <w:rPr>
                            <w:sz w:val="24"/>
                          </w:rPr>
                        </w:pPr>
                        <w:r>
                          <w:rPr>
                            <w:sz w:val="24"/>
                          </w:rPr>
                          <w:t>充電中は以下の点にご注意ください。</w:t>
                        </w:r>
                      </w:p>
                    </w:txbxContent>
                  </v:textbox>
                </v:shape>
                <v:shape id="Text Box 287" o:spid="_x0000_s1026" o:spt="202" type="#_x0000_t202" style="position:absolute;left:667;top:2912;height:2127;width:9740;" filled="f" stroked="f" coordsize="21600,21600" o:gfxdata="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Kp2&#10;AIj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07010ED2">
                        <w:pPr>
                          <w:spacing w:line="220" w:lineRule="exact"/>
                          <w:rPr>
                            <w:sz w:val="18"/>
                          </w:rPr>
                        </w:pPr>
                        <w:r>
                          <w:rPr>
                            <w:sz w:val="18"/>
                          </w:rPr>
                          <w:t>●充電中は、走行または荷役作業をしないでください。</w:t>
                        </w:r>
                      </w:p>
                      <w:p w14:paraId="4EA23A6C">
                        <w:pPr>
                          <w:spacing w:before="15" w:line="220" w:lineRule="exact"/>
                          <w:ind w:right="18"/>
                          <w:rPr>
                            <w:sz w:val="18"/>
                          </w:rPr>
                        </w:pPr>
                        <w:r>
                          <w:rPr>
                            <w:sz w:val="18"/>
                          </w:rPr>
                          <w:t>●充電プラグは、必ず充電プラグ本体を持ってまっすぐに抜き差ししてください。斜めに抜き差しすると、端子の変形・破損の原因となります。</w:t>
                        </w:r>
                      </w:p>
                      <w:p w14:paraId="40A81A8D">
                        <w:pPr>
                          <w:spacing w:line="220" w:lineRule="exact"/>
                          <w:rPr>
                            <w:sz w:val="18"/>
                          </w:rPr>
                        </w:pPr>
                        <w:r>
                          <w:rPr>
                            <w:sz w:val="18"/>
                          </w:rPr>
                          <w:t>●強い衝撃や繰り返し落下による充電プラグの破損に注意してください。</w:t>
                        </w:r>
                      </w:p>
                      <w:p w14:paraId="0C0F5A7C">
                        <w:pPr>
                          <w:spacing w:line="220" w:lineRule="exact"/>
                          <w:rPr>
                            <w:sz w:val="18"/>
                          </w:rPr>
                        </w:pPr>
                        <w:r>
                          <w:rPr>
                            <w:sz w:val="18"/>
                          </w:rPr>
                          <w:t>●冷凍冷蔵倉庫等、0℃以下の環境での充電は行わないでください。</w:t>
                        </w:r>
                      </w:p>
                      <w:p w14:paraId="440EF08F">
                        <w:pPr>
                          <w:spacing w:before="154" w:line="783" w:lineRule="exact"/>
                          <w:ind w:left="790"/>
                          <w:rPr>
                            <w:b/>
                            <w:sz w:val="48"/>
                          </w:rPr>
                        </w:pPr>
                        <w:r>
                          <w:rPr>
                            <w:b/>
                            <w:sz w:val="48"/>
                          </w:rPr>
                          <w:t>警告</w:t>
                        </w:r>
                      </w:p>
                    </w:txbxContent>
                  </v:textbox>
                </v:shape>
                <v:shape id="Text Box 288" o:spid="_x0000_s1026" o:spt="202" type="#_x0000_t202" style="position:absolute;left:2595;top:4106;height:1015;width:7940;" filled="f" stroked="f" coordsize="21600,21600" o:gfxdata="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OQnFb3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11F12AA1">
                        <w:pPr>
                          <w:spacing w:line="220" w:lineRule="exact"/>
                          <w:rPr>
                            <w:sz w:val="18"/>
                          </w:rPr>
                        </w:pPr>
                        <w:r>
                          <w:rPr>
                            <w:sz w:val="18"/>
                          </w:rPr>
                          <w:t>●充電プラグを抜くときは、出力ケーブルを引っぱらないでください。断線等の原因となります。</w:t>
                        </w:r>
                      </w:p>
                      <w:p w14:paraId="6BFD253F">
                        <w:pPr>
                          <w:spacing w:line="220" w:lineRule="exact"/>
                          <w:rPr>
                            <w:sz w:val="18"/>
                          </w:rPr>
                        </w:pPr>
                        <w:r>
                          <w:rPr>
                            <w:sz w:val="18"/>
                          </w:rPr>
                          <w:t>●雷鳴が遠くに聞こえるときは、充電を途中停止し充電プラグを抜いてください。</w:t>
                        </w:r>
                      </w:p>
                      <w:p w14:paraId="698ADC05">
                        <w:pPr>
                          <w:spacing w:before="15" w:line="220" w:lineRule="exact"/>
                          <w:ind w:right="378"/>
                          <w:rPr>
                            <w:sz w:val="18"/>
                          </w:rPr>
                        </w:pPr>
                        <w:r>
                          <w:rPr>
                            <w:sz w:val="18"/>
                          </w:rPr>
                          <w:t>●雷鳴が近くに聞こえるときは、落雷時、感電のおそれがありますので、充電プラグ・入出力ケーブルを触らないでください。</w:t>
                        </w:r>
                      </w:p>
                    </w:txbxContent>
                  </v:textbox>
                </v:shape>
              </v:group>
            </w:pict>
          </mc:Fallback>
        </mc:AlternateContent>
      </w:r>
    </w:p>
    <w:p w14:paraId="3A2BCEF2">
      <w:pPr>
        <w:spacing w:line="148" w:lineRule="auto"/>
        <w:rPr>
          <w:sz w:val="24"/>
        </w:rPr>
        <w:sectPr>
          <w:pgSz w:w="10800" w:h="15600"/>
          <w:pgMar w:top="120" w:right="0" w:bottom="300" w:left="0" w:header="0" w:footer="24" w:gutter="0"/>
          <w:cols w:space="720" w:num="1"/>
        </w:sectPr>
      </w:pPr>
    </w:p>
    <w:p w14:paraId="10F6083A">
      <w:pPr>
        <w:spacing w:before="31"/>
        <w:ind w:left="554"/>
        <w:rPr>
          <w:sz w:val="36"/>
        </w:rPr>
      </w:pPr>
      <w:bookmarkStart w:id="13" w:name="スライド番号_12"/>
      <w:bookmarkEnd w:id="13"/>
      <w:bookmarkStart w:id="14" w:name="_Hlk147942357"/>
      <w:r>
        <w:rPr>
          <w:sz w:val="36"/>
        </w:rPr>
        <w:t>充電の自動停止</w:t>
      </w:r>
    </w:p>
    <w:p w14:paraId="49A65490">
      <w:pPr>
        <w:spacing w:before="30"/>
        <w:ind w:left="554"/>
        <w:rPr>
          <w:sz w:val="24"/>
        </w:rPr>
      </w:pPr>
      <w:r>
        <w:rPr>
          <w:sz w:val="24"/>
        </w:rPr>
        <w:t>バッテリーの充電（フル充電）が完了すると、自動的に充電を停止します。</w:t>
      </w:r>
    </w:p>
    <w:p w14:paraId="0D06FAB2">
      <w:pPr>
        <w:spacing w:before="286" w:line="687" w:lineRule="exact"/>
        <w:ind w:left="554"/>
        <w:rPr>
          <w:sz w:val="36"/>
        </w:rPr>
      </w:pPr>
      <w:r>
        <w:drawing>
          <wp:anchor distT="0" distB="0" distL="114300" distR="114300" simplePos="0" relativeHeight="251660288" behindDoc="0" locked="0" layoutInCell="1" allowOverlap="1">
            <wp:simplePos x="0" y="0"/>
            <wp:positionH relativeFrom="column">
              <wp:posOffset>364490</wp:posOffset>
            </wp:positionH>
            <wp:positionV relativeFrom="paragraph">
              <wp:posOffset>615315</wp:posOffset>
            </wp:positionV>
            <wp:extent cx="2968625" cy="1636395"/>
            <wp:effectExtent l="0" t="0" r="3175" b="1905"/>
            <wp:wrapNone/>
            <wp:docPr id="145" name="图片 145" descr="cach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图片 145" descr="cache (1)"/>
                    <pic:cNvPicPr>
                      <a:picLocks noChangeAspect="1"/>
                    </pic:cNvPicPr>
                  </pic:nvPicPr>
                  <pic:blipFill>
                    <a:blip r:embed="rId26"/>
                    <a:stretch>
                      <a:fillRect/>
                    </a:stretch>
                  </pic:blipFill>
                  <pic:spPr>
                    <a:xfrm>
                      <a:off x="0" y="0"/>
                      <a:ext cx="2968625" cy="1636395"/>
                    </a:xfrm>
                    <a:prstGeom prst="rect">
                      <a:avLst/>
                    </a:prstGeom>
                  </pic:spPr>
                </pic:pic>
              </a:graphicData>
            </a:graphic>
          </wp:anchor>
        </w:drawing>
      </w:r>
      <w:r>
        <w:rPr>
          <w:sz w:val="36"/>
        </w:rPr>
        <w:t>手動で充電を停止する</w:t>
      </w:r>
    </w:p>
    <w:p w14:paraId="55B2A4C1">
      <w:pPr>
        <w:spacing w:line="687" w:lineRule="exact"/>
        <w:rPr>
          <w:sz w:val="36"/>
        </w:rPr>
        <w:sectPr>
          <w:pgSz w:w="10800" w:h="15600"/>
          <w:pgMar w:top="340" w:right="0" w:bottom="300" w:left="0" w:header="0" w:footer="24" w:gutter="0"/>
          <w:cols w:space="720" w:num="1"/>
        </w:sectPr>
      </w:pPr>
    </w:p>
    <w:p w14:paraId="3A83A008">
      <w:pPr>
        <w:pStyle w:val="7"/>
        <w:spacing w:before="7"/>
        <w:rPr>
          <w:sz w:val="32"/>
        </w:rPr>
      </w:pPr>
    </w:p>
    <w:p w14:paraId="669F257A">
      <w:pPr>
        <w:pStyle w:val="7"/>
        <w:jc w:val="right"/>
      </w:pPr>
    </w:p>
    <w:p w14:paraId="026D999B">
      <w:pPr>
        <w:pStyle w:val="7"/>
        <w:rPr>
          <w:sz w:val="26"/>
        </w:rPr>
      </w:pPr>
    </w:p>
    <w:p w14:paraId="41AA9272">
      <w:pPr>
        <w:pStyle w:val="7"/>
        <w:rPr>
          <w:sz w:val="26"/>
        </w:rPr>
      </w:pPr>
    </w:p>
    <w:p w14:paraId="47C0EFAA">
      <w:pPr>
        <w:pStyle w:val="7"/>
        <w:spacing w:before="14"/>
        <w:rPr>
          <w:sz w:val="34"/>
        </w:rPr>
      </w:pPr>
      <w:r>
        <w:rPr>
          <w:sz w:val="26"/>
        </w:rPr>
        <mc:AlternateContent>
          <mc:Choice Requires="wps">
            <w:drawing>
              <wp:anchor distT="0" distB="0" distL="114300" distR="114300" simplePos="0" relativeHeight="251729920" behindDoc="0" locked="0" layoutInCell="1" allowOverlap="1">
                <wp:simplePos x="0" y="0"/>
                <wp:positionH relativeFrom="column">
                  <wp:posOffset>3091180</wp:posOffset>
                </wp:positionH>
                <wp:positionV relativeFrom="paragraph">
                  <wp:posOffset>119380</wp:posOffset>
                </wp:positionV>
                <wp:extent cx="6350" cy="478155"/>
                <wp:effectExtent l="53975" t="12700" r="53975" b="23495"/>
                <wp:wrapNone/>
                <wp:docPr id="800919462" name="AutoShape 499"/>
                <wp:cNvGraphicFramePr/>
                <a:graphic xmlns:a="http://schemas.openxmlformats.org/drawingml/2006/main">
                  <a:graphicData uri="http://schemas.microsoft.com/office/word/2010/wordprocessingShape">
                    <wps:wsp>
                      <wps:cNvCnPr>
                        <a:cxnSpLocks noChangeShapeType="1"/>
                      </wps:cNvCnPr>
                      <wps:spPr bwMode="auto">
                        <a:xfrm>
                          <a:off x="0" y="0"/>
                          <a:ext cx="6350" cy="478155"/>
                        </a:xfrm>
                        <a:prstGeom prst="straightConnector1">
                          <a:avLst/>
                        </a:prstGeom>
                        <a:noFill/>
                        <a:ln w="9525">
                          <a:solidFill>
                            <a:srgbClr val="000000"/>
                          </a:solidFill>
                          <a:round/>
                          <a:tailEnd type="triangle" w="med" len="med"/>
                        </a:ln>
                      </wps:spPr>
                      <wps:bodyPr/>
                    </wps:wsp>
                  </a:graphicData>
                </a:graphic>
              </wp:anchor>
            </w:drawing>
          </mc:Choice>
          <mc:Fallback>
            <w:pict>
              <v:shape id="AutoShape 499" o:spid="_x0000_s1026" o:spt="32" type="#_x0000_t32" style="position:absolute;left:0pt;margin-left:243.4pt;margin-top:9.4pt;height:37.65pt;width:0.5pt;z-index:251729920;mso-width-relative:page;mso-height-relative:page;" filled="f" stroked="t" coordsize="21600,21600" o:gfxdata="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">
                <v:fill on="f" focussize="0,0"/>
                <v:stroke color="#000000" joinstyle="round" endarrow="block"/>
                <v:imagedata o:title=""/>
                <o:lock v:ext="edit" aspectratio="f"/>
              </v:shape>
            </w:pict>
          </mc:Fallback>
        </mc:AlternateContent>
      </w:r>
    </w:p>
    <w:p w14:paraId="4FB72BD7">
      <w:pPr>
        <w:pStyle w:val="7"/>
        <w:ind w:right="55"/>
        <w:jc w:val="right"/>
      </w:pPr>
    </w:p>
    <w:p w14:paraId="4119C434">
      <w:pPr>
        <w:spacing w:line="345" w:lineRule="exact"/>
        <w:ind w:left="552"/>
        <w:rPr>
          <w:sz w:val="24"/>
        </w:rPr>
      </w:pPr>
      <w:r>
        <w:br w:type="column"/>
      </w:r>
      <w:r>
        <w:rPr>
          <w:sz w:val="24"/>
        </w:rPr>
        <w:t>充電中に充電を停止する場合は、</w:t>
      </w:r>
    </w:p>
    <w:p w14:paraId="1488C45A">
      <w:pPr>
        <w:spacing w:line="377" w:lineRule="exact"/>
        <w:ind w:left="552"/>
        <w:rPr>
          <w:rFonts w:eastAsia="MS Mincho"/>
          <w:sz w:val="24"/>
        </w:rPr>
      </w:pPr>
      <w:r>
        <w:rPr>
          <w:sz w:val="24"/>
        </w:rPr>
        <w:t>「充電</w:t>
      </w:r>
      <w:r>
        <w:rPr>
          <w:rFonts w:hint="eastAsia" w:eastAsiaTheme="minorEastAsia"/>
          <w:sz w:val="24"/>
        </w:rPr>
        <w:t>中止</w:t>
      </w:r>
      <w:r>
        <w:rPr>
          <w:sz w:val="24"/>
        </w:rPr>
        <w:t>」</w:t>
      </w:r>
      <w:r>
        <w:rPr>
          <w:rFonts w:hint="eastAsia"/>
          <w:sz w:val="24"/>
        </w:rPr>
        <w:t>ボタン</w:t>
      </w:r>
      <w:r>
        <w:rPr>
          <w:sz w:val="24"/>
        </w:rPr>
        <w:t>を押してください。</w:t>
      </w:r>
    </w:p>
    <w:p w14:paraId="5DE172C8">
      <w:pPr>
        <w:spacing w:before="110" w:line="377" w:lineRule="exact"/>
        <w:ind w:left="552"/>
        <w:rPr>
          <w:rFonts w:eastAsiaTheme="minorEastAsia"/>
          <w:sz w:val="24"/>
          <w:lang w:eastAsia="zh-CN"/>
        </w:rPr>
      </w:pPr>
      <w:r>
        <w:rPr>
          <w:sz w:val="24"/>
        </w:rPr>
        <w:t>LE</w:t>
      </w:r>
      <w:r>
        <w:rPr>
          <w:rFonts w:hint="eastAsia" w:eastAsiaTheme="minorEastAsia"/>
          <w:sz w:val="24"/>
          <w:lang w:eastAsia="zh-CN"/>
        </w:rPr>
        <w:t>D</w:t>
      </w:r>
      <w:r>
        <w:rPr>
          <w:sz w:val="24"/>
        </w:rPr>
        <w:t>パネルに、</w:t>
      </w:r>
    </w:p>
    <w:p w14:paraId="2B401AF2">
      <w:pPr>
        <w:spacing w:before="20" w:line="148" w:lineRule="auto"/>
        <w:ind w:left="552" w:right="1318"/>
        <w:rPr>
          <w:sz w:val="24"/>
        </w:rPr>
        <w:sectPr>
          <w:type w:val="continuous"/>
          <w:pgSz w:w="10800" w:h="15600"/>
          <w:pgMar w:top="0" w:right="0" w:bottom="280" w:left="0" w:header="720" w:footer="720" w:gutter="0"/>
          <w:cols w:equalWidth="0" w:num="2">
            <w:col w:w="5287" w:space="40"/>
            <w:col w:w="5473"/>
          </w:cols>
        </w:sectPr>
      </w:pPr>
      <w:r>
        <w:rPr>
          <w:sz w:val="24"/>
        </w:rPr>
        <w:t>「待機中」の表示を確認後、充電プラグを抜いてください。</w:t>
      </w:r>
    </w:p>
    <w:p w14:paraId="0B37581B">
      <w:pPr>
        <w:pStyle w:val="7"/>
        <w:rPr>
          <w:sz w:val="20"/>
        </w:rPr>
      </w:pPr>
      <w:r>
        <mc:AlternateContent>
          <mc:Choice Requires="wps">
            <w:drawing>
              <wp:anchor distT="0" distB="0" distL="114300" distR="114300" simplePos="0" relativeHeight="251701248" behindDoc="0" locked="0" layoutInCell="1" allowOverlap="1">
                <wp:simplePos x="0" y="0"/>
                <wp:positionH relativeFrom="page">
                  <wp:posOffset>2399030</wp:posOffset>
                </wp:positionH>
                <wp:positionV relativeFrom="paragraph">
                  <wp:posOffset>32385</wp:posOffset>
                </wp:positionV>
                <wp:extent cx="1360170" cy="360045"/>
                <wp:effectExtent l="4445" t="4445" r="6985" b="6985"/>
                <wp:wrapNone/>
                <wp:docPr id="1248828165" name="Text Box 297"/>
                <wp:cNvGraphicFramePr/>
                <a:graphic xmlns:a="http://schemas.openxmlformats.org/drawingml/2006/main">
                  <a:graphicData uri="http://schemas.microsoft.com/office/word/2010/wordprocessingShape">
                    <wps:wsp>
                      <wps:cNvSpPr txBox="1">
                        <a:spLocks noChangeArrowheads="1"/>
                      </wps:cNvSpPr>
                      <wps:spPr bwMode="auto">
                        <a:xfrm>
                          <a:off x="0" y="0"/>
                          <a:ext cx="1360170" cy="360045"/>
                        </a:xfrm>
                        <a:prstGeom prst="rect">
                          <a:avLst/>
                        </a:prstGeom>
                        <a:noFill/>
                        <a:ln w="9525">
                          <a:solidFill>
                            <a:srgbClr val="000000"/>
                          </a:solidFill>
                          <a:miter lim="800000"/>
                        </a:ln>
                      </wps:spPr>
                      <wps:txbx>
                        <w:txbxContent>
                          <w:p w14:paraId="7AB24A87">
                            <w:pPr>
                              <w:spacing w:before="76"/>
                              <w:ind w:left="363"/>
                              <w:rPr>
                                <w:sz w:val="21"/>
                              </w:rPr>
                            </w:pPr>
                            <w:r>
                              <w:rPr>
                                <w:sz w:val="21"/>
                              </w:rPr>
                              <w:t>充電</w:t>
                            </w:r>
                            <w:r>
                              <w:rPr>
                                <w:rFonts w:hint="eastAsia"/>
                                <w:sz w:val="21"/>
                                <w:lang w:eastAsia="zh-CN"/>
                              </w:rPr>
                              <w:t>中止</w:t>
                            </w:r>
                            <w:r>
                              <w:rPr>
                                <w:rFonts w:hint="eastAsia"/>
                                <w:sz w:val="21"/>
                              </w:rPr>
                              <w:t>ボタン</w:t>
                            </w:r>
                          </w:p>
                        </w:txbxContent>
                      </wps:txbx>
                      <wps:bodyPr rot="0" vert="horz" wrap="square" lIns="0" tIns="0" rIns="0" bIns="0" anchor="t" anchorCtr="0" upright="1">
                        <a:noAutofit/>
                      </wps:bodyPr>
                    </wps:wsp>
                  </a:graphicData>
                </a:graphic>
              </wp:anchor>
            </w:drawing>
          </mc:Choice>
          <mc:Fallback>
            <w:pict>
              <v:shape id="Text Box 297" o:spid="_x0000_s1026" o:spt="202" type="#_x0000_t202" style="position:absolute;left:0pt;margin-left:188.9pt;margin-top:2.55pt;height:28.35pt;width:107.1pt;mso-position-horizontal-relative:page;z-index:251701248;mso-width-relative:page;mso-height-relative:page;" filled="f" stroked="t" coordsize="21600,21600" o:gfxdata="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C3E353ZAAAACAEAAA8AAAAAAAAAAQAgAAAAIgAAAGRycy9kb3ducmV2LnhtbFBLAQIU&#10;ABQAAAAIAIdO4kCaVJR4KwIAAFgEAAAOAAAAAAAAAAEAIAAAACgBAABkcnMvZTJvRG9jLnhtbFBL&#10;BQYAAAAABgAGAFkBAADFBQAAAAA=&#10;">
                <v:fill on="f" focussize="0,0"/>
                <v:stroke color="#000000" miterlimit="8" joinstyle="miter"/>
                <v:imagedata o:title=""/>
                <o:lock v:ext="edit" aspectratio="f"/>
                <v:textbox inset="0mm,0mm,0mm,0mm">
                  <w:txbxContent>
                    <w:p w14:paraId="7AB24A87">
                      <w:pPr>
                        <w:spacing w:before="76"/>
                        <w:ind w:left="363"/>
                        <w:rPr>
                          <w:sz w:val="21"/>
                        </w:rPr>
                      </w:pPr>
                      <w:r>
                        <w:rPr>
                          <w:sz w:val="21"/>
                        </w:rPr>
                        <w:t>充電</w:t>
                      </w:r>
                      <w:r>
                        <w:rPr>
                          <w:rFonts w:hint="eastAsia"/>
                          <w:sz w:val="21"/>
                          <w:lang w:eastAsia="zh-CN"/>
                        </w:rPr>
                        <w:t>中止</w:t>
                      </w:r>
                      <w:r>
                        <w:rPr>
                          <w:rFonts w:hint="eastAsia"/>
                          <w:sz w:val="21"/>
                        </w:rPr>
                        <w:t>ボタン</w:t>
                      </w:r>
                    </w:p>
                  </w:txbxContent>
                </v:textbox>
              </v:shape>
            </w:pict>
          </mc:Fallback>
        </mc:AlternateContent>
      </w:r>
    </w:p>
    <w:p w14:paraId="4C594797">
      <w:pPr>
        <w:pStyle w:val="7"/>
        <w:rPr>
          <w:sz w:val="20"/>
        </w:rPr>
      </w:pPr>
    </w:p>
    <w:p w14:paraId="03215DAC">
      <w:pPr>
        <w:pStyle w:val="7"/>
        <w:rPr>
          <w:sz w:val="20"/>
        </w:rPr>
      </w:pPr>
    </w:p>
    <w:p w14:paraId="653BA7FF">
      <w:pPr>
        <w:pStyle w:val="7"/>
        <w:rPr>
          <w:sz w:val="20"/>
        </w:rPr>
      </w:pPr>
      <w:r>
        <mc:AlternateContent>
          <mc:Choice Requires="wpg">
            <w:drawing>
              <wp:anchor distT="0" distB="0" distL="114300" distR="114300" simplePos="0" relativeHeight="251702272" behindDoc="0" locked="0" layoutInCell="1" allowOverlap="1">
                <wp:simplePos x="0" y="0"/>
                <wp:positionH relativeFrom="page">
                  <wp:posOffset>6985</wp:posOffset>
                </wp:positionH>
                <wp:positionV relativeFrom="paragraph">
                  <wp:posOffset>14605</wp:posOffset>
                </wp:positionV>
                <wp:extent cx="6858000" cy="614680"/>
                <wp:effectExtent l="0" t="5080" r="0" b="0"/>
                <wp:wrapNone/>
                <wp:docPr id="1970866632" name="Group 289"/>
                <wp:cNvGraphicFramePr/>
                <a:graphic xmlns:a="http://schemas.openxmlformats.org/drawingml/2006/main">
                  <a:graphicData uri="http://schemas.microsoft.com/office/word/2010/wordprocessingGroup">
                    <wpg:wgp>
                      <wpg:cNvGrpSpPr/>
                      <wpg:grpSpPr>
                        <a:xfrm>
                          <a:off x="0" y="0"/>
                          <a:ext cx="6858000" cy="614680"/>
                          <a:chOff x="0" y="1047"/>
                          <a:chExt cx="10800" cy="968"/>
                        </a:xfrm>
                      </wpg:grpSpPr>
                      <wps:wsp>
                        <wps:cNvPr id="22711146" name="Rectangle 290"/>
                        <wps:cNvSpPr>
                          <a:spLocks noChangeArrowheads="1"/>
                        </wps:cNvSpPr>
                        <wps:spPr bwMode="auto">
                          <a:xfrm>
                            <a:off x="0" y="1046"/>
                            <a:ext cx="10800" cy="968"/>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1145059668" name="Picture 29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751" y="1157"/>
                            <a:ext cx="735" cy="675"/>
                          </a:xfrm>
                          <a:prstGeom prst="rect">
                            <a:avLst/>
                          </a:prstGeom>
                          <a:noFill/>
                        </pic:spPr>
                      </pic:pic>
                      <wps:wsp>
                        <wps:cNvPr id="1677028717" name="Text Box 292"/>
                        <wps:cNvSpPr txBox="1">
                          <a:spLocks noChangeArrowheads="1"/>
                        </wps:cNvSpPr>
                        <wps:spPr bwMode="auto">
                          <a:xfrm>
                            <a:off x="1575" y="1193"/>
                            <a:ext cx="980" cy="720"/>
                          </a:xfrm>
                          <a:prstGeom prst="rect">
                            <a:avLst/>
                          </a:prstGeom>
                          <a:noFill/>
                          <a:ln>
                            <a:noFill/>
                          </a:ln>
                        </wps:spPr>
                        <wps:txbx>
                          <w:txbxContent>
                            <w:p w14:paraId="0FC2A012">
                              <w:pPr>
                                <w:spacing w:line="720" w:lineRule="exact"/>
                                <w:rPr>
                                  <w:b/>
                                  <w:sz w:val="48"/>
                                </w:rPr>
                              </w:pPr>
                              <w:r>
                                <w:rPr>
                                  <w:b/>
                                  <w:sz w:val="48"/>
                                </w:rPr>
                                <w:t>警告</w:t>
                              </w:r>
                            </w:p>
                          </w:txbxContent>
                        </wps:txbx>
                        <wps:bodyPr rot="0" vert="horz" wrap="square" lIns="0" tIns="0" rIns="0" bIns="0" anchor="t" anchorCtr="0" upright="1">
                          <a:noAutofit/>
                        </wps:bodyPr>
                      </wps:wsp>
                      <wps:wsp>
                        <wps:cNvPr id="1114882637" name="Text Box 293"/>
                        <wps:cNvSpPr txBox="1">
                          <a:spLocks noChangeArrowheads="1"/>
                        </wps:cNvSpPr>
                        <wps:spPr bwMode="auto">
                          <a:xfrm>
                            <a:off x="2881" y="1232"/>
                            <a:ext cx="7288" cy="596"/>
                          </a:xfrm>
                          <a:prstGeom prst="rect">
                            <a:avLst/>
                          </a:prstGeom>
                          <a:noFill/>
                          <a:ln>
                            <a:noFill/>
                          </a:ln>
                        </wps:spPr>
                        <wps:txbx>
                          <w:txbxContent>
                            <w:p w14:paraId="298AEFB0">
                              <w:pPr>
                                <w:spacing w:before="71" w:line="148" w:lineRule="auto"/>
                                <w:ind w:right="18"/>
                              </w:pPr>
                              <w:r>
                                <w:t>充電中は入出力ケーブルを絶対に抜かないでください。漏電または火災を起こす原因となることがあります。</w:t>
                              </w:r>
                            </w:p>
                          </w:txbxContent>
                        </wps:txbx>
                        <wps:bodyPr rot="0" vert="horz" wrap="square" lIns="0" tIns="0" rIns="0" bIns="0" anchor="t" anchorCtr="0" upright="1">
                          <a:noAutofit/>
                        </wps:bodyPr>
                      </wps:wsp>
                    </wpg:wgp>
                  </a:graphicData>
                </a:graphic>
              </wp:anchor>
            </w:drawing>
          </mc:Choice>
          <mc:Fallback>
            <w:pict>
              <v:group id="Group 289" o:spid="_x0000_s1026" o:spt="203" style="position:absolute;left:0pt;margin-left:0.55pt;margin-top:1.15pt;height:48.4pt;width:540pt;mso-position-horizontal-relative:page;z-index:251702272;mso-width-relative:page;mso-height-relative:page;" coordorigin="0,1047" coordsize="10800,968" o:gfxdata="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">
                <o:lock v:ext="edit" aspectratio="f"/>
                <v:rect id="Rectangle 290" o:spid="_x0000_s1026" o:spt="1" style="position:absolute;left:0;top:1046;height:968;width:10800;" fillcolor="#D9D9D9" filled="t" stroked="f" coordsize="21600,21600" o:gfxdata="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j4dAaxgAAAOEAAAAPAAAAAAAAAAEAIAAAACIAAABkcnMvZG93bnJldi54bWxQSwECFAAUAAAA&#10;CACHTuJAMy8FnjsAAAA5AAAAEAAAAAAAAAABACAAAAAVAQAAZHJzL3NoYXBleG1sLnhtbFBLBQYA&#10;AAAABgAGAFsBAAC/AwAAAAA=&#10;">
                  <v:fill on="t" focussize="0,0"/>
                  <v:stroke on="f"/>
                  <v:imagedata o:title=""/>
                  <o:lock v:ext="edit" aspectratio="f"/>
                </v:rect>
                <v:shape id="Picture 291" o:spid="_x0000_s1026" o:spt="75" type="#_x0000_t75" style="position:absolute;left:751;top:1157;height:675;width:735;" filled="f" o:preferrelative="t" stroked="f" coordsize="21600,21600" o:gfxdata="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XRQzY8cAAADjAAAADwAAAAAAAAABACAAAAAiAAAAZHJzL2Rvd25yZXYueG1sUEsBAhQAFAAA&#10;AAgAh07iQDMvBZ47AAAAOQAAABAAAAAAAAAAAQAgAAAAFgEAAGRycy9zaGFwZXhtbC54bWxQSwUG&#10;AAAAAAYABgBbAQAAwAMAAAAA&#10;">
                  <v:fill on="f" focussize="0,0"/>
                  <v:stroke on="f"/>
                  <v:imagedata r:id="rId7" o:title=""/>
                  <o:lock v:ext="edit" aspectratio="t"/>
                </v:shape>
                <v:shape id="Text Box 292" o:spid="_x0000_s1026" o:spt="202" type="#_x0000_t202" style="position:absolute;left:1575;top:1193;height:720;width:980;" filled="f" stroked="f" coordsize="21600,21600" o:gfxdata="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ouwX&#10;Ss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FC2A012">
                        <w:pPr>
                          <w:spacing w:line="720" w:lineRule="exact"/>
                          <w:rPr>
                            <w:b/>
                            <w:sz w:val="48"/>
                          </w:rPr>
                        </w:pPr>
                        <w:r>
                          <w:rPr>
                            <w:b/>
                            <w:sz w:val="48"/>
                          </w:rPr>
                          <w:t>警告</w:t>
                        </w:r>
                      </w:p>
                    </w:txbxContent>
                  </v:textbox>
                </v:shape>
                <v:shape id="Text Box 293" o:spid="_x0000_s1026" o:spt="202" type="#_x0000_t202" style="position:absolute;left:2881;top:1232;height:596;width:7288;" filled="f" stroked="f" coordsize="21600,21600" o:gfxdata="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NlA&#10;9lTCAAAA4w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298AEFB0">
                        <w:pPr>
                          <w:spacing w:before="71" w:line="148" w:lineRule="auto"/>
                          <w:ind w:right="18"/>
                        </w:pPr>
                        <w:r>
                          <w:t>充電中は入出力ケーブルを絶対に抜かないでください。漏電または火災を起こす原因となることがあります。</w:t>
                        </w:r>
                      </w:p>
                    </w:txbxContent>
                  </v:textbox>
                </v:shape>
              </v:group>
            </w:pict>
          </mc:Fallback>
        </mc:AlternateContent>
      </w:r>
    </w:p>
    <w:p w14:paraId="3CA8D793">
      <w:pPr>
        <w:pStyle w:val="7"/>
        <w:rPr>
          <w:sz w:val="20"/>
        </w:rPr>
      </w:pPr>
    </w:p>
    <w:p w14:paraId="3462F87F">
      <w:pPr>
        <w:pStyle w:val="7"/>
        <w:rPr>
          <w:sz w:val="20"/>
        </w:rPr>
      </w:pPr>
    </w:p>
    <w:p w14:paraId="53E3EEA9">
      <w:pPr>
        <w:pStyle w:val="7"/>
        <w:rPr>
          <w:sz w:val="20"/>
        </w:rPr>
      </w:pPr>
    </w:p>
    <w:p w14:paraId="6A47B105">
      <w:pPr>
        <w:pStyle w:val="7"/>
        <w:spacing w:before="2"/>
        <w:rPr>
          <w:sz w:val="14"/>
        </w:rPr>
      </w:pPr>
    </w:p>
    <w:p w14:paraId="0C87BCCF">
      <w:pPr>
        <w:rPr>
          <w:sz w:val="14"/>
        </w:rPr>
        <w:sectPr>
          <w:type w:val="continuous"/>
          <w:pgSz w:w="10800" w:h="15600"/>
          <w:pgMar w:top="0" w:right="0" w:bottom="280" w:left="0" w:header="720" w:footer="720" w:gutter="0"/>
          <w:cols w:space="720" w:num="1"/>
        </w:sectPr>
      </w:pPr>
    </w:p>
    <w:p w14:paraId="63F71EDD">
      <w:pPr>
        <w:spacing w:before="53"/>
        <w:ind w:left="554"/>
        <w:rPr>
          <w:sz w:val="36"/>
        </w:rPr>
      </w:pPr>
      <w:r>
        <w:rPr>
          <w:sz w:val="36"/>
        </w:rPr>
        <w:t>充電を再開する</w:t>
      </w:r>
    </w:p>
    <w:p w14:paraId="1A67F115">
      <w:pPr>
        <w:pStyle w:val="7"/>
        <w:rPr>
          <w:sz w:val="26"/>
        </w:rPr>
      </w:pPr>
      <w:r>
        <w:drawing>
          <wp:anchor distT="0" distB="0" distL="114300" distR="114300" simplePos="0" relativeHeight="251806720" behindDoc="0" locked="0" layoutInCell="1" allowOverlap="1">
            <wp:simplePos x="0" y="0"/>
            <wp:positionH relativeFrom="column">
              <wp:posOffset>384175</wp:posOffset>
            </wp:positionH>
            <wp:positionV relativeFrom="paragraph">
              <wp:posOffset>27305</wp:posOffset>
            </wp:positionV>
            <wp:extent cx="2968625" cy="1636395"/>
            <wp:effectExtent l="0" t="0" r="3175" b="1905"/>
            <wp:wrapNone/>
            <wp:docPr id="146" name="图片 146" descr="cach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图片 146" descr="cache (1)"/>
                    <pic:cNvPicPr>
                      <a:picLocks noChangeAspect="1"/>
                    </pic:cNvPicPr>
                  </pic:nvPicPr>
                  <pic:blipFill>
                    <a:blip r:embed="rId26"/>
                    <a:stretch>
                      <a:fillRect/>
                    </a:stretch>
                  </pic:blipFill>
                  <pic:spPr>
                    <a:xfrm>
                      <a:off x="0" y="0"/>
                      <a:ext cx="2968625" cy="1636395"/>
                    </a:xfrm>
                    <a:prstGeom prst="rect">
                      <a:avLst/>
                    </a:prstGeom>
                  </pic:spPr>
                </pic:pic>
              </a:graphicData>
            </a:graphic>
          </wp:anchor>
        </w:drawing>
      </w:r>
      <w:r>
        <w:br w:type="column"/>
      </w:r>
    </w:p>
    <w:p w14:paraId="20988294">
      <w:pPr>
        <w:pStyle w:val="7"/>
        <w:rPr>
          <w:sz w:val="26"/>
        </w:rPr>
      </w:pPr>
    </w:p>
    <w:p w14:paraId="15D63A57">
      <w:pPr>
        <w:pStyle w:val="7"/>
        <w:spacing w:before="17"/>
        <w:rPr>
          <w:sz w:val="16"/>
        </w:rPr>
      </w:pPr>
    </w:p>
    <w:p w14:paraId="5688D586">
      <w:pPr>
        <w:pStyle w:val="7"/>
        <w:ind w:left="554"/>
        <w:rPr>
          <w:rFonts w:eastAsiaTheme="minorEastAsia"/>
        </w:rPr>
      </w:pPr>
    </w:p>
    <w:p w14:paraId="5A745F2D">
      <w:pPr>
        <w:pStyle w:val="7"/>
        <w:rPr>
          <w:sz w:val="26"/>
        </w:rPr>
      </w:pPr>
    </w:p>
    <w:p w14:paraId="3D7437F6">
      <w:pPr>
        <w:pStyle w:val="7"/>
      </w:pPr>
    </w:p>
    <w:bookmarkEnd w:id="14"/>
    <w:p w14:paraId="691A58FE">
      <w:pPr>
        <w:rPr>
          <w:sz w:val="24"/>
        </w:rPr>
        <w:sectPr>
          <w:type w:val="continuous"/>
          <w:pgSz w:w="10800" w:h="15600"/>
          <w:pgMar w:top="0" w:right="0" w:bottom="280" w:left="0" w:header="720" w:footer="720" w:gutter="0"/>
          <w:cols w:equalWidth="0" w:num="3">
            <w:col w:w="3115" w:space="1028"/>
            <w:col w:w="1144" w:space="39"/>
            <w:col w:w="5474"/>
          </w:cols>
        </w:sectPr>
      </w:pPr>
      <w:r>
        <mc:AlternateContent>
          <mc:Choice Requires="wps">
            <w:drawing>
              <wp:anchor distT="0" distB="0" distL="114300" distR="114300" simplePos="0" relativeHeight="251760640" behindDoc="0" locked="0" layoutInCell="1" allowOverlap="1">
                <wp:simplePos x="0" y="0"/>
                <wp:positionH relativeFrom="column">
                  <wp:posOffset>243840</wp:posOffset>
                </wp:positionH>
                <wp:positionV relativeFrom="paragraph">
                  <wp:posOffset>-155575</wp:posOffset>
                </wp:positionV>
                <wp:extent cx="2806065" cy="1421765"/>
                <wp:effectExtent l="0" t="0" r="0" b="6985"/>
                <wp:wrapNone/>
                <wp:docPr id="1937384120" name="文本框 1"/>
                <wp:cNvGraphicFramePr/>
                <a:graphic xmlns:a="http://schemas.openxmlformats.org/drawingml/2006/main">
                  <a:graphicData uri="http://schemas.microsoft.com/office/word/2010/wordprocessingShape">
                    <wps:wsp>
                      <wps:cNvSpPr txBox="1"/>
                      <wps:spPr>
                        <a:xfrm>
                          <a:off x="0" y="0"/>
                          <a:ext cx="2806153" cy="1421765"/>
                        </a:xfrm>
                        <a:prstGeom prst="rect">
                          <a:avLst/>
                        </a:prstGeom>
                        <a:noFill/>
                        <a:ln w="6350">
                          <a:noFill/>
                        </a:ln>
                      </wps:spPr>
                      <wps:txbx>
                        <w:txbxContent>
                          <w:p w14:paraId="4780D87B">
                            <w:r>
                              <w:t>手動で充電を停止</w:t>
                            </w:r>
                            <w:r>
                              <w:rPr>
                                <w:rFonts w:hint="eastAsia"/>
                              </w:rPr>
                              <w:t>し</w:t>
                            </w:r>
                            <w:r>
                              <w:t>た後、充電を再開する場合は、 充電プラグ</w:t>
                            </w:r>
                            <w:r>
                              <w:rPr>
                                <w:rFonts w:hint="eastAsia"/>
                              </w:rPr>
                              <w:t>を抜出して再差込します。</w:t>
                            </w:r>
                          </w:p>
                          <w:p w14:paraId="34FDBDE7">
                            <w:r>
                              <w:t>きっちり奥まで差し込まれてい</w:t>
                            </w:r>
                            <w:r>
                              <w:rPr>
                                <w:rFonts w:hint="eastAsia"/>
                              </w:rPr>
                              <w:t>たら、自動充電開始します。</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1" o:spid="_x0000_s1026" o:spt="202" type="#_x0000_t202" style="position:absolute;left:0pt;margin-left:19.2pt;margin-top:-12.25pt;height:111.95pt;width:220.95pt;z-index:251760640;mso-width-relative:page;mso-height-relative:page;" filled="f" stroked="f" coordsize="21600,21600" o:gfxdata="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">
                <v:fill on="f" focussize="0,0"/>
                <v:stroke on="f" weight="0.5pt"/>
                <v:imagedata o:title=""/>
                <o:lock v:ext="edit" aspectratio="f"/>
                <v:textbox>
                  <w:txbxContent>
                    <w:p w14:paraId="4780D87B">
                      <w:r>
                        <w:t>手動で充電を停止</w:t>
                      </w:r>
                      <w:r>
                        <w:rPr>
                          <w:rFonts w:hint="eastAsia"/>
                        </w:rPr>
                        <w:t>し</w:t>
                      </w:r>
                      <w:r>
                        <w:t>た後、充電を再開する場合は、 充電プラグ</w:t>
                      </w:r>
                      <w:r>
                        <w:rPr>
                          <w:rFonts w:hint="eastAsia"/>
                        </w:rPr>
                        <w:t>を抜出して再差込します。</w:t>
                      </w:r>
                    </w:p>
                    <w:p w14:paraId="34FDBDE7">
                      <w:r>
                        <w:t>きっちり奥まで差し込まれてい</w:t>
                      </w:r>
                      <w:r>
                        <w:rPr>
                          <w:rFonts w:hint="eastAsia"/>
                        </w:rPr>
                        <w:t>たら、自動充電開始します。</w:t>
                      </w:r>
                    </w:p>
                  </w:txbxContent>
                </v:textbox>
              </v:shape>
            </w:pict>
          </mc:Fallback>
        </mc:AlternateContent>
      </w:r>
    </w:p>
    <w:p w14:paraId="0A10F05C">
      <w:pPr>
        <w:rPr>
          <w:sz w:val="24"/>
        </w:rPr>
        <w:sectPr>
          <w:type w:val="continuous"/>
          <w:pgSz w:w="10800" w:h="15600"/>
          <w:pgMar w:top="0" w:right="0" w:bottom="280" w:left="0" w:header="720" w:footer="720" w:gutter="0"/>
          <w:cols w:space="720" w:num="1"/>
        </w:sectPr>
      </w:pPr>
      <w:r>
        <mc:AlternateContent>
          <mc:Choice Requires="wpg">
            <w:drawing>
              <wp:anchor distT="0" distB="0" distL="114300" distR="114300" simplePos="0" relativeHeight="251704320" behindDoc="0" locked="0" layoutInCell="1" allowOverlap="1">
                <wp:simplePos x="0" y="0"/>
                <wp:positionH relativeFrom="page">
                  <wp:posOffset>93345</wp:posOffset>
                </wp:positionH>
                <wp:positionV relativeFrom="paragraph">
                  <wp:posOffset>1480820</wp:posOffset>
                </wp:positionV>
                <wp:extent cx="6520815" cy="1015365"/>
                <wp:effectExtent l="0" t="0" r="0" b="0"/>
                <wp:wrapNone/>
                <wp:docPr id="1825697934" name="Group 298"/>
                <wp:cNvGraphicFramePr/>
                <a:graphic xmlns:a="http://schemas.openxmlformats.org/drawingml/2006/main">
                  <a:graphicData uri="http://schemas.microsoft.com/office/word/2010/wordprocessingGroup">
                    <wpg:wgp>
                      <wpg:cNvGrpSpPr/>
                      <wpg:grpSpPr>
                        <a:xfrm>
                          <a:off x="0" y="0"/>
                          <a:ext cx="6520925" cy="1015365"/>
                          <a:chOff x="0" y="2043"/>
                          <a:chExt cx="10800" cy="1599"/>
                        </a:xfrm>
                      </wpg:grpSpPr>
                      <wps:wsp>
                        <wps:cNvPr id="1765794764" name="Rectangle 299"/>
                        <wps:cNvSpPr>
                          <a:spLocks noChangeArrowheads="1"/>
                        </wps:cNvSpPr>
                        <wps:spPr bwMode="auto">
                          <a:xfrm>
                            <a:off x="0" y="2043"/>
                            <a:ext cx="10800" cy="1599"/>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528300923" name="Picture 30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638" y="2309"/>
                            <a:ext cx="735" cy="677"/>
                          </a:xfrm>
                          <a:prstGeom prst="rect">
                            <a:avLst/>
                          </a:prstGeom>
                          <a:noFill/>
                        </pic:spPr>
                      </pic:pic>
                      <wps:wsp>
                        <wps:cNvPr id="177923584" name="Text Box 301"/>
                        <wps:cNvSpPr txBox="1">
                          <a:spLocks noChangeArrowheads="1"/>
                        </wps:cNvSpPr>
                        <wps:spPr bwMode="auto">
                          <a:xfrm>
                            <a:off x="1461" y="2348"/>
                            <a:ext cx="980" cy="720"/>
                          </a:xfrm>
                          <a:prstGeom prst="rect">
                            <a:avLst/>
                          </a:prstGeom>
                          <a:noFill/>
                          <a:ln>
                            <a:noFill/>
                          </a:ln>
                        </wps:spPr>
                        <wps:txbx>
                          <w:txbxContent>
                            <w:p w14:paraId="768D29E9">
                              <w:pPr>
                                <w:spacing w:line="720" w:lineRule="exact"/>
                                <w:rPr>
                                  <w:b/>
                                  <w:sz w:val="48"/>
                                </w:rPr>
                              </w:pPr>
                              <w:r>
                                <w:rPr>
                                  <w:b/>
                                  <w:sz w:val="48"/>
                                </w:rPr>
                                <w:t>警告</w:t>
                              </w:r>
                            </w:p>
                          </w:txbxContent>
                        </wps:txbx>
                        <wps:bodyPr rot="0" vert="horz" wrap="square" lIns="0" tIns="0" rIns="0" bIns="0" anchor="t" anchorCtr="0" upright="1">
                          <a:noAutofit/>
                        </wps:bodyPr>
                      </wps:wsp>
                      <wps:wsp>
                        <wps:cNvPr id="76870350" name="Text Box 302"/>
                        <wps:cNvSpPr txBox="1">
                          <a:spLocks noChangeArrowheads="1"/>
                        </wps:cNvSpPr>
                        <wps:spPr bwMode="auto">
                          <a:xfrm>
                            <a:off x="2822" y="2402"/>
                            <a:ext cx="7266" cy="596"/>
                          </a:xfrm>
                          <a:prstGeom prst="rect">
                            <a:avLst/>
                          </a:prstGeom>
                          <a:noFill/>
                          <a:ln>
                            <a:noFill/>
                          </a:ln>
                        </wps:spPr>
                        <wps:txbx>
                          <w:txbxContent>
                            <w:p w14:paraId="77B6F441">
                              <w:pPr>
                                <w:spacing w:before="71" w:line="280" w:lineRule="exact"/>
                                <w:ind w:right="17"/>
                              </w:pPr>
                              <w:r>
                                <w:t>煙・異音・異臭等があるときは、すぐに主電源をOFFにして、充電を止めてください。そのまま使用すると火災につながるおそれがあります。</w:t>
                              </w:r>
                            </w:p>
                          </w:txbxContent>
                        </wps:txbx>
                        <wps:bodyPr rot="0" vert="horz" wrap="square" lIns="0" tIns="0" rIns="0" bIns="0" anchor="t" anchorCtr="0" upright="1">
                          <a:noAutofit/>
                        </wps:bodyPr>
                      </wps:wsp>
                      <wps:wsp>
                        <wps:cNvPr id="1079067740" name="Text Box 303"/>
                        <wps:cNvSpPr txBox="1">
                          <a:spLocks noChangeArrowheads="1"/>
                        </wps:cNvSpPr>
                        <wps:spPr bwMode="auto">
                          <a:xfrm>
                            <a:off x="667" y="3234"/>
                            <a:ext cx="7580" cy="270"/>
                          </a:xfrm>
                          <a:prstGeom prst="rect">
                            <a:avLst/>
                          </a:prstGeom>
                          <a:noFill/>
                          <a:ln>
                            <a:noFill/>
                          </a:ln>
                        </wps:spPr>
                        <wps:txbx>
                          <w:txbxContent>
                            <w:p w14:paraId="6D15D9D0">
                              <w:pPr>
                                <w:spacing w:line="270" w:lineRule="exact"/>
                                <w:rPr>
                                  <w:sz w:val="18"/>
                                </w:rPr>
                              </w:pPr>
                              <w:r>
                                <w:rPr>
                                  <w:sz w:val="18"/>
                                </w:rPr>
                                <w:t>※完全に充電器が停止した後、充電プラグと電源プラグを抜いて、弊社までご連絡ください。</w:t>
                              </w:r>
                            </w:p>
                          </w:txbxContent>
                        </wps:txbx>
                        <wps:bodyPr rot="0" vert="horz" wrap="square" lIns="0" tIns="0" rIns="0" bIns="0" anchor="t" anchorCtr="0" upright="1">
                          <a:noAutofit/>
                        </wps:bodyPr>
                      </wps:wsp>
                    </wpg:wgp>
                  </a:graphicData>
                </a:graphic>
              </wp:anchor>
            </w:drawing>
          </mc:Choice>
          <mc:Fallback>
            <w:pict>
              <v:group id="Group 298" o:spid="_x0000_s1026" o:spt="203" style="position:absolute;left:0pt;margin-left:7.35pt;margin-top:116.6pt;height:79.95pt;width:513.45pt;mso-position-horizontal-relative:page;z-index:251704320;mso-width-relative:page;mso-height-relative:page;" coordorigin="0,2043" coordsize="10800,1599" o:gfxdata="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">
                <o:lock v:ext="edit" aspectratio="f"/>
                <v:rect id="Rectangle 299" o:spid="_x0000_s1026" o:spt="1" style="position:absolute;left:0;top:2043;height:1599;width:10800;" fillcolor="#D9D9D9" filled="t" stroked="f" coordsize="21600,21600" o:gfxdata="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DhO4+TFAAAA4wAAAA8AAAAAAAAAAQAgAAAAIgAAAGRycy9kb3ducmV2LnhtbFBLAQIUABQAAAAI&#10;AIdO4kAzLwWeOwAAADkAAAAQAAAAAAAAAAEAIAAAABQBAABkcnMvc2hhcGV4bWwueG1sUEsFBgAA&#10;AAAGAAYAWwEAAL4DAAAAAA==&#10;">
                  <v:fill on="t" focussize="0,0"/>
                  <v:stroke on="f"/>
                  <v:imagedata o:title=""/>
                  <o:lock v:ext="edit" aspectratio="f"/>
                </v:rect>
                <v:shape id="Picture 300" o:spid="_x0000_s1026" o:spt="75" type="#_x0000_t75" style="position:absolute;left:638;top:2309;height:677;width:735;" filled="f" o:preferrelative="t" stroked="f" coordsize="21600,21600" o:gfxdata="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DxFzyBxgAAAOIAAAAPAAAAAAAAAAEAIAAAACIAAABkcnMvZG93bnJldi54bWxQSwECFAAUAAAA&#10;CACHTuJAMy8FnjsAAAA5AAAAEAAAAAAAAAABACAAAAAVAQAAZHJzL3NoYXBleG1sLnhtbFBLBQYA&#10;AAAABgAGAFsBAAC/AwAAAAA=&#10;">
                  <v:fill on="f" focussize="0,0"/>
                  <v:stroke on="f"/>
                  <v:imagedata r:id="rId7" o:title=""/>
                  <o:lock v:ext="edit" aspectratio="t"/>
                </v:shape>
                <v:shape id="Text Box 301" o:spid="_x0000_s1026" o:spt="202" type="#_x0000_t202" style="position:absolute;left:1461;top:2348;height:720;width:980;" filled="f" stroked="f" coordsize="21600,21600" o:gfxdata="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itCq&#10;csEAAADi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768D29E9">
                        <w:pPr>
                          <w:spacing w:line="720" w:lineRule="exact"/>
                          <w:rPr>
                            <w:b/>
                            <w:sz w:val="48"/>
                          </w:rPr>
                        </w:pPr>
                        <w:r>
                          <w:rPr>
                            <w:b/>
                            <w:sz w:val="48"/>
                          </w:rPr>
                          <w:t>警告</w:t>
                        </w:r>
                      </w:p>
                    </w:txbxContent>
                  </v:textbox>
                </v:shape>
                <v:shape id="Text Box 302" o:spid="_x0000_s1026" o:spt="202" type="#_x0000_t202" style="position:absolute;left:2822;top:2402;height:596;width:7266;" filled="f" stroked="f" coordsize="21600,21600" o:gfxdata="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PGx&#10;BhTCAAAA4QAAAA8AAAAAAAAAAQAgAAAAIgAAAGRycy9kb3ducmV2LnhtbFBLAQIUABQAAAAIAIdO&#10;4kAzLwWeOwAAADkAAAAQAAAAAAAAAAEAIAAAABEBAABkcnMvc2hhcGV4bWwueG1sUEsFBgAAAAAG&#10;AAYAWwEAALsDAAAAAA==&#10;">
                  <v:fill on="f" focussize="0,0"/>
                  <v:stroke on="f"/>
                  <v:imagedata o:title=""/>
                  <o:lock v:ext="edit" aspectratio="f"/>
                  <v:textbox inset="0mm,0mm,0mm,0mm">
                    <w:txbxContent>
                      <w:p w14:paraId="77B6F441">
                        <w:pPr>
                          <w:spacing w:before="71" w:line="280" w:lineRule="exact"/>
                          <w:ind w:right="17"/>
                        </w:pPr>
                        <w:r>
                          <w:t>煙・異音・異臭等があるときは、すぐに主電源をOFFにして、充電を止めてください。そのまま使用すると火災につながるおそれがあります。</w:t>
                        </w:r>
                      </w:p>
                    </w:txbxContent>
                  </v:textbox>
                </v:shape>
                <v:shape id="Text Box 303" o:spid="_x0000_s1026" o:spt="202" type="#_x0000_t202" style="position:absolute;left:667;top:3234;height:270;width:7580;" filled="f" stroked="f" coordsize="21600,21600" o:gfxdata="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eLYXPsQAAADj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6D15D9D0">
                        <w:pPr>
                          <w:spacing w:line="270" w:lineRule="exact"/>
                          <w:rPr>
                            <w:sz w:val="18"/>
                          </w:rPr>
                        </w:pPr>
                        <w:r>
                          <w:rPr>
                            <w:sz w:val="18"/>
                          </w:rPr>
                          <w:t>※完全に充電器が停止した後、充電プラグと電源プラグを抜いて、弊社までご連絡ください。</w:t>
                        </w:r>
                      </w:p>
                    </w:txbxContent>
                  </v:textbox>
                </v:shape>
              </v:group>
            </w:pict>
          </mc:Fallback>
        </mc:AlternateContent>
      </w:r>
    </w:p>
    <w:p w14:paraId="59B79166">
      <w:pPr>
        <w:spacing w:before="30"/>
        <w:ind w:left="554"/>
        <w:rPr>
          <w:sz w:val="36"/>
        </w:rPr>
      </w:pPr>
      <w:bookmarkStart w:id="15" w:name="スライド番号_13"/>
      <w:bookmarkEnd w:id="15"/>
      <w:r>
        <w:rPr>
          <w:sz w:val="36"/>
        </w:rPr>
        <w:t>故障時の対処方法</w:t>
      </w:r>
    </w:p>
    <w:p w14:paraId="7251DE94">
      <w:pPr>
        <w:pStyle w:val="7"/>
        <w:rPr>
          <w:sz w:val="20"/>
        </w:rPr>
      </w:pPr>
      <w:r>
        <w:drawing>
          <wp:anchor distT="0" distB="0" distL="0" distR="0" simplePos="0" relativeHeight="251669504" behindDoc="1" locked="0" layoutInCell="1" allowOverlap="1">
            <wp:simplePos x="0" y="0"/>
            <wp:positionH relativeFrom="page">
              <wp:posOffset>476885</wp:posOffset>
            </wp:positionH>
            <wp:positionV relativeFrom="paragraph">
              <wp:posOffset>71120</wp:posOffset>
            </wp:positionV>
            <wp:extent cx="1816100" cy="1308100"/>
            <wp:effectExtent l="0" t="0" r="3175" b="6350"/>
            <wp:wrapNone/>
            <wp:docPr id="49" name="image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27.png"/>
                    <pic:cNvPicPr>
                      <a:picLocks noChangeAspect="1"/>
                    </pic:cNvPicPr>
                  </pic:nvPicPr>
                  <pic:blipFill>
                    <a:blip r:embed="rId43" cstate="print"/>
                    <a:stretch>
                      <a:fillRect/>
                    </a:stretch>
                  </pic:blipFill>
                  <pic:spPr>
                    <a:xfrm>
                      <a:off x="0" y="0"/>
                      <a:ext cx="1816100" cy="1308100"/>
                    </a:xfrm>
                    <a:prstGeom prst="rect">
                      <a:avLst/>
                    </a:prstGeom>
                  </pic:spPr>
                </pic:pic>
              </a:graphicData>
            </a:graphic>
          </wp:anchor>
        </w:drawing>
      </w:r>
    </w:p>
    <w:p w14:paraId="49D4BC84">
      <w:pPr>
        <w:pStyle w:val="7"/>
        <w:spacing w:before="10"/>
        <w:rPr>
          <w:sz w:val="13"/>
        </w:rPr>
      </w:pPr>
    </w:p>
    <w:p w14:paraId="0150EB66">
      <w:pPr>
        <w:pStyle w:val="7"/>
        <w:rPr>
          <w:sz w:val="42"/>
        </w:rPr>
      </w:pPr>
      <w:r>
        <w:br w:type="column"/>
      </w:r>
    </w:p>
    <w:p w14:paraId="18635A8F">
      <w:pPr>
        <w:pStyle w:val="7"/>
        <w:spacing w:before="10"/>
        <w:rPr>
          <w:sz w:val="28"/>
        </w:rPr>
      </w:pPr>
    </w:p>
    <w:p w14:paraId="3695E3C3">
      <w:pPr>
        <w:spacing w:line="300" w:lineRule="exact"/>
        <w:ind w:left="476" w:right="726"/>
        <w:jc w:val="both"/>
        <w:rPr>
          <w:sz w:val="28"/>
        </w:rPr>
      </w:pPr>
      <w:r>
        <w:rPr>
          <w:sz w:val="28"/>
        </w:rPr>
        <w:t>異常が発生すると、LEDパネルに故障内容が表示されます。表示された場合は、速やかに充電を停止し、下記の表を参考に、対処してください。</w:t>
      </w:r>
    </w:p>
    <w:p w14:paraId="07179F50">
      <w:pPr>
        <w:spacing w:line="148" w:lineRule="auto"/>
        <w:jc w:val="both"/>
        <w:rPr>
          <w:sz w:val="28"/>
        </w:rPr>
        <w:sectPr>
          <w:pgSz w:w="10800" w:h="15600"/>
          <w:pgMar w:top="120" w:right="0" w:bottom="300" w:left="0" w:header="0" w:footer="24" w:gutter="0"/>
          <w:cols w:equalWidth="0" w:num="2">
            <w:col w:w="3664" w:space="40"/>
            <w:col w:w="7096"/>
          </w:cols>
        </w:sectPr>
      </w:pPr>
    </w:p>
    <w:p w14:paraId="17916EBC">
      <w:pPr>
        <w:pStyle w:val="7"/>
        <w:rPr>
          <w:sz w:val="20"/>
        </w:rPr>
      </w:pPr>
    </w:p>
    <w:tbl>
      <w:tblPr>
        <w:tblStyle w:val="11"/>
        <w:tblpPr w:leftFromText="180" w:rightFromText="180" w:vertAnchor="page" w:horzAnchor="page" w:tblpX="598" w:tblpY="3399"/>
        <w:tblW w:w="9682"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271"/>
        <w:gridCol w:w="2649"/>
        <w:gridCol w:w="3030"/>
        <w:gridCol w:w="2732"/>
      </w:tblGrid>
      <w:tr w14:paraId="50135F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5" w:hRule="atLeast"/>
        </w:trPr>
        <w:tc>
          <w:tcPr>
            <w:tcW w:w="1271" w:type="dxa"/>
            <w:tcBorders>
              <w:top w:val="single" w:color="auto" w:sz="4" w:space="0"/>
              <w:left w:val="single" w:color="auto" w:sz="4" w:space="0"/>
              <w:bottom w:val="single" w:color="auto" w:sz="4" w:space="0"/>
              <w:right w:val="single" w:color="auto" w:sz="4" w:space="0"/>
            </w:tcBorders>
            <w:shd w:val="clear" w:color="auto" w:fill="auto"/>
          </w:tcPr>
          <w:p w14:paraId="4151DF37">
            <w:pPr>
              <w:spacing w:before="12"/>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表示内容</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7CED0E4E">
            <w:pPr>
              <w:spacing w:before="12"/>
              <w:ind w:left="264" w:right="256"/>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解説</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2D4AB18F">
            <w:pPr>
              <w:spacing w:before="12"/>
              <w:rPr>
                <w:rFonts w:ascii="Meiryo UI" w:hAnsi="Meiryo UI" w:eastAsia="Meiryo UI" w:cs="Meiryo UI"/>
                <w:color w:val="000000"/>
                <w:sz w:val="15"/>
                <w:szCs w:val="15"/>
              </w:rPr>
            </w:pPr>
            <w:r>
              <w:rPr>
                <w:rFonts w:hint="eastAsia" w:ascii="Meiryo UI" w:hAnsi="Meiryo UI" w:eastAsia="Meiryo UI" w:cs="Meiryo UI"/>
                <w:color w:val="000000"/>
                <w:sz w:val="15"/>
                <w:szCs w:val="15"/>
              </w:rPr>
              <w:t>　　　　　　　お客様確認項目</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258A9218">
            <w:pPr>
              <w:spacing w:before="12"/>
              <w:ind w:left="217" w:right="210"/>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処置方法</w:t>
            </w:r>
          </w:p>
        </w:tc>
      </w:tr>
      <w:tr w14:paraId="50D3CE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1"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124B9D6A">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AB/BC/AC</w:t>
            </w:r>
          </w:p>
          <w:p w14:paraId="79E2AC3E">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線電圧高</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07F6C455">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交流入力電圧が高すぎる</w:t>
            </w:r>
          </w:p>
          <w:p w14:paraId="20D6A375">
            <w:pPr>
              <w:spacing w:line="200" w:lineRule="exact"/>
              <w:ind w:left="71" w:right="59"/>
              <w:rPr>
                <w:rFonts w:ascii="Meiryo UI" w:hAnsi="Meiryo UI" w:eastAsia="Meiryo UI" w:cs="Meiryo UI"/>
                <w:color w:val="000000"/>
                <w:sz w:val="15"/>
                <w:szCs w:val="15"/>
              </w:rPr>
            </w:pPr>
            <w:r>
              <w:rPr>
                <w:rFonts w:hint="eastAsia" w:ascii="Meiryo UI" w:hAnsi="Meiryo UI" w:eastAsia="Meiryo UI" w:cs="Meiryo UI"/>
                <w:color w:val="000000"/>
                <w:sz w:val="15"/>
                <w:szCs w:val="15"/>
              </w:rPr>
              <w:t>※AC</w:t>
            </w:r>
            <w:r>
              <w:rPr>
                <w:rFonts w:hint="eastAsia" w:ascii="Meiryo UI" w:hAnsi="Meiryo UI" w:cs="Meiryo UI" w:eastAsiaTheme="minorEastAsia"/>
                <w:color w:val="000000"/>
                <w:sz w:val="15"/>
                <w:szCs w:val="15"/>
                <w:lang w:eastAsia="zh-CN"/>
              </w:rPr>
              <w:t>500</w:t>
            </w:r>
            <w:r>
              <w:rPr>
                <w:rFonts w:hint="eastAsia" w:ascii="Meiryo UI" w:hAnsi="Meiryo UI" w:eastAsia="Meiryo UI" w:cs="Meiryo UI"/>
                <w:color w:val="000000"/>
                <w:sz w:val="15"/>
                <w:szCs w:val="15"/>
              </w:rPr>
              <w:t>V以上を検知</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65498A48">
            <w:pPr>
              <w:spacing w:line="180" w:lineRule="exact"/>
              <w:ind w:right="6"/>
              <w:rPr>
                <w:rFonts w:ascii="Meiryo UI" w:hAnsi="Meiryo UI" w:eastAsia="Meiryo UI" w:cs="Meiryo UI"/>
                <w:color w:val="000000"/>
                <w:sz w:val="15"/>
                <w:szCs w:val="15"/>
              </w:rPr>
            </w:pPr>
            <w:r>
              <w:rPr>
                <w:rFonts w:hint="eastAsia" w:ascii="Meiryo UI" w:hAnsi="Meiryo UI" w:eastAsia="Meiryo UI" w:cs="Meiryo UI"/>
                <w:color w:val="000000"/>
                <w:sz w:val="15"/>
                <w:szCs w:val="15"/>
              </w:rPr>
              <w:t>□3相AC</w:t>
            </w:r>
            <w:r>
              <w:rPr>
                <w:rFonts w:hint="eastAsia" w:ascii="Meiryo UI" w:hAnsi="Meiryo UI" w:cs="Meiryo UI" w:eastAsiaTheme="minorEastAsia"/>
                <w:color w:val="000000"/>
                <w:sz w:val="15"/>
                <w:szCs w:val="15"/>
                <w:lang w:eastAsia="zh-CN"/>
              </w:rPr>
              <w:t>440</w:t>
            </w:r>
            <w:r>
              <w:rPr>
                <w:rFonts w:hint="eastAsia" w:ascii="Meiryo UI" w:hAnsi="Meiryo UI" w:eastAsia="Meiryo UI" w:cs="Meiryo UI"/>
                <w:color w:val="000000"/>
                <w:sz w:val="15"/>
                <w:szCs w:val="15"/>
              </w:rPr>
              <w:t>Vのコンセントやブレーカーに正しく接続されていますか？</w:t>
            </w:r>
          </w:p>
          <w:p w14:paraId="514AD0A2">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□AC380Vのブレーカー等に接続していませんか？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3E32C6F2">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左記を確認後、正しいで有れば、充電器を再起動して、正常に戻ったら、継続してください。</w:t>
            </w:r>
          </w:p>
          <w:p w14:paraId="3D070190">
            <w:pPr>
              <w:spacing w:line="180" w:lineRule="exact"/>
              <w:rPr>
                <w:rFonts w:ascii="Meiryo UI" w:hAnsi="Meiryo UI" w:eastAsia="宋体" w:cs="Meiryo UI"/>
                <w:color w:val="000000"/>
                <w:sz w:val="15"/>
                <w:szCs w:val="15"/>
                <w:lang w:eastAsia="zh-CN"/>
              </w:rPr>
            </w:pPr>
            <w:r>
              <w:rPr>
                <w:rFonts w:hint="eastAsia" w:ascii="Meiryo UI" w:hAnsi="Meiryo UI" w:eastAsia="Meiryo UI" w:cs="Meiryo UI"/>
                <w:color w:val="000000"/>
                <w:sz w:val="15"/>
                <w:szCs w:val="15"/>
              </w:rPr>
              <w:t xml:space="preserve">問題が解消しない場合は、 </w:t>
            </w:r>
            <w:r>
              <w:rPr>
                <w:rFonts w:hint="eastAsia" w:ascii="Meiryo UI" w:hAnsi="Meiryo UI" w:eastAsia="Meiryo UI" w:cs="Meiryo UI"/>
                <w:color w:val="000000"/>
                <w:spacing w:val="-2"/>
                <w:sz w:val="15"/>
                <w:szCs w:val="15"/>
              </w:rPr>
              <w:t>直ちに充電器の電源を切り、受変電設備の設置施工業者、</w:t>
            </w:r>
            <w:r>
              <w:rPr>
                <w:rFonts w:hint="eastAsia" w:ascii="Meiryo UI" w:hAnsi="Meiryo UI" w:eastAsia="Meiryo UI" w:cs="Meiryo UI"/>
                <w:color w:val="000000"/>
                <w:sz w:val="15"/>
                <w:szCs w:val="15"/>
              </w:rPr>
              <w:t>またはご契約の電力会社に 調査をご依頼ください。</w:t>
            </w:r>
          </w:p>
        </w:tc>
      </w:tr>
      <w:tr w14:paraId="1165FF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67"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68A10347">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AB/BC/AC</w:t>
            </w:r>
          </w:p>
          <w:p w14:paraId="0407A2CC">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線電圧低</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33FD2415">
            <w:pPr>
              <w:spacing w:line="200" w:lineRule="exact"/>
              <w:ind w:right="-3"/>
              <w:rPr>
                <w:rFonts w:ascii="Meiryo UI" w:hAnsi="Meiryo UI" w:eastAsia="Meiryo UI" w:cs="Meiryo UI"/>
                <w:color w:val="000000"/>
                <w:sz w:val="15"/>
                <w:szCs w:val="15"/>
              </w:rPr>
            </w:pPr>
            <w:r>
              <w:rPr>
                <w:rFonts w:hint="eastAsia" w:ascii="Meiryo UI" w:hAnsi="Meiryo UI" w:eastAsia="Meiryo UI" w:cs="Meiryo UI"/>
                <w:color w:val="000000"/>
                <w:sz w:val="15"/>
                <w:szCs w:val="15"/>
              </w:rPr>
              <w:t>交流入力電圧が低すぎる</w:t>
            </w:r>
          </w:p>
          <w:p w14:paraId="115E0768">
            <w:pPr>
              <w:spacing w:line="200" w:lineRule="exact"/>
              <w:ind w:left="71" w:right="59"/>
              <w:rPr>
                <w:rFonts w:ascii="Meiryo UI" w:hAnsi="Meiryo UI" w:eastAsia="Meiryo UI" w:cs="Meiryo UI"/>
                <w:color w:val="000000"/>
                <w:sz w:val="15"/>
                <w:szCs w:val="15"/>
              </w:rPr>
            </w:pPr>
            <w:r>
              <w:rPr>
                <w:rFonts w:hint="eastAsia" w:ascii="Meiryo UI" w:hAnsi="Meiryo UI" w:eastAsia="Meiryo UI" w:cs="Meiryo UI"/>
                <w:color w:val="000000"/>
                <w:sz w:val="15"/>
                <w:szCs w:val="15"/>
              </w:rPr>
              <w:t>※AC</w:t>
            </w:r>
            <w:r>
              <w:rPr>
                <w:rFonts w:hint="eastAsia" w:ascii="Meiryo UI" w:hAnsi="Meiryo UI" w:cs="Meiryo UI" w:eastAsiaTheme="minorEastAsia"/>
                <w:color w:val="000000"/>
                <w:sz w:val="15"/>
                <w:szCs w:val="15"/>
                <w:lang w:eastAsia="zh-CN"/>
              </w:rPr>
              <w:t>340</w:t>
            </w:r>
            <w:r>
              <w:rPr>
                <w:rFonts w:hint="eastAsia" w:ascii="Meiryo UI" w:hAnsi="Meiryo UI" w:eastAsia="Meiryo UI" w:cs="Meiryo UI"/>
                <w:color w:val="000000"/>
                <w:sz w:val="15"/>
                <w:szCs w:val="15"/>
              </w:rPr>
              <w:t>V以下を検知</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5F4EE916">
            <w:pPr>
              <w:spacing w:line="180" w:lineRule="exact"/>
              <w:ind w:right="106"/>
              <w:rPr>
                <w:rFonts w:ascii="Meiryo UI" w:hAnsi="Meiryo UI" w:eastAsia="Meiryo UI" w:cs="Meiryo UI"/>
                <w:color w:val="000000"/>
                <w:sz w:val="15"/>
                <w:szCs w:val="15"/>
              </w:rPr>
            </w:pPr>
            <w:r>
              <w:rPr>
                <w:rFonts w:hint="eastAsia" w:ascii="Meiryo UI" w:hAnsi="Meiryo UI" w:eastAsia="Meiryo UI" w:cs="Meiryo UI"/>
                <w:color w:val="000000"/>
                <w:sz w:val="15"/>
                <w:szCs w:val="15"/>
              </w:rPr>
              <w:t>□三相AC</w:t>
            </w:r>
            <w:r>
              <w:rPr>
                <w:rFonts w:hint="eastAsia" w:ascii="Meiryo UI" w:hAnsi="Meiryo UI" w:cs="Meiryo UI" w:eastAsiaTheme="minorEastAsia"/>
                <w:color w:val="000000"/>
                <w:sz w:val="15"/>
                <w:szCs w:val="15"/>
                <w:lang w:eastAsia="zh-CN"/>
              </w:rPr>
              <w:t>440</w:t>
            </w:r>
            <w:r>
              <w:rPr>
                <w:rFonts w:hint="eastAsia" w:ascii="Meiryo UI" w:hAnsi="Meiryo UI" w:eastAsia="Meiryo UI" w:cs="Meiryo UI"/>
                <w:color w:val="000000"/>
                <w:sz w:val="15"/>
                <w:szCs w:val="15"/>
              </w:rPr>
              <w:t>Vのコンセントやブレーカーに正しく接続されていますか？</w:t>
            </w:r>
          </w:p>
          <w:p w14:paraId="7150D5B1">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□AC100Vのブレーカー等に接続していませんか？</w:t>
            </w:r>
          </w:p>
          <w:p w14:paraId="4522EC4C">
            <w:pPr>
              <w:spacing w:line="180" w:lineRule="exact"/>
              <w:ind w:right="44"/>
              <w:rPr>
                <w:rFonts w:ascii="Meiryo UI" w:hAnsi="Meiryo UI" w:eastAsia="Meiryo UI" w:cs="Meiryo UI"/>
                <w:color w:val="000000"/>
                <w:sz w:val="15"/>
                <w:szCs w:val="15"/>
              </w:rPr>
            </w:pPr>
            <w:r>
              <w:rPr>
                <w:rFonts w:hint="eastAsia" w:ascii="Meiryo UI" w:hAnsi="Meiryo UI" w:eastAsia="Meiryo UI" w:cs="Meiryo UI"/>
                <w:color w:val="000000"/>
                <w:sz w:val="15"/>
                <w:szCs w:val="15"/>
              </w:rPr>
              <w:t>□ブレーカー、コンセントプラグへの配線が間違っていませんか？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67D00955">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 xml:space="preserve">左記を確認後、正しいで有れば、問題が解消しない場合は、 </w:t>
            </w:r>
            <w:r>
              <w:rPr>
                <w:rFonts w:hint="eastAsia" w:ascii="Meiryo UI" w:hAnsi="Meiryo UI" w:eastAsia="Meiryo UI" w:cs="Meiryo UI"/>
                <w:color w:val="000000"/>
                <w:spacing w:val="-2"/>
                <w:sz w:val="15"/>
                <w:szCs w:val="15"/>
              </w:rPr>
              <w:t>受変電設備の設置施工業者、</w:t>
            </w:r>
            <w:r>
              <w:rPr>
                <w:rFonts w:hint="eastAsia" w:ascii="Meiryo UI" w:hAnsi="Meiryo UI" w:eastAsia="Meiryo UI" w:cs="Meiryo UI"/>
                <w:color w:val="000000"/>
                <w:sz w:val="15"/>
                <w:szCs w:val="15"/>
              </w:rPr>
              <w:t>またはご契約の電力会社に 調査をご依頼ください。</w:t>
            </w:r>
          </w:p>
          <w:p w14:paraId="3302E709">
            <w:pPr>
              <w:spacing w:line="180" w:lineRule="exact"/>
              <w:rPr>
                <w:rFonts w:ascii="Meiryo UI" w:hAnsi="Meiryo UI" w:eastAsia="Meiryo UI" w:cs="Meiryo UI"/>
                <w:color w:val="000000"/>
                <w:sz w:val="15"/>
                <w:szCs w:val="15"/>
                <w:lang w:val="en-US"/>
              </w:rPr>
            </w:pPr>
            <w:r>
              <w:rPr>
                <w:rFonts w:hint="eastAsia" w:ascii="Meiryo UI" w:hAnsi="Meiryo UI" w:eastAsia="Meiryo UI" w:cs="Meiryo UI"/>
                <w:color w:val="000000"/>
                <w:sz w:val="15"/>
                <w:szCs w:val="15"/>
                <w:lang w:val="en-US"/>
              </w:rPr>
              <w:t>入力電圧は150V以上復帰したら、エラー自動解消、充電可能になります。</w:t>
            </w:r>
          </w:p>
        </w:tc>
      </w:tr>
      <w:tr w14:paraId="5975548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6"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111A5DD6">
            <w:pPr>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電池逆接続</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3B8E94D0">
            <w:pPr>
              <w:spacing w:line="200" w:lineRule="exact"/>
              <w:ind w:right="-3"/>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バッテリーと充電器の正極と負極が逆に接続されている可能性あり</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67EFC0A2">
            <w:pPr>
              <w:spacing w:line="180" w:lineRule="exact"/>
              <w:ind w:right="92"/>
              <w:rPr>
                <w:rFonts w:ascii="Meiryo UI" w:hAnsi="Meiryo UI" w:eastAsia="Meiryo UI" w:cs="Meiryo UI"/>
                <w:color w:val="000000"/>
                <w:sz w:val="15"/>
                <w:szCs w:val="15"/>
              </w:rPr>
            </w:pPr>
            <w:r>
              <w:rPr>
                <w:rFonts w:hint="eastAsia" w:ascii="Meiryo UI" w:hAnsi="Meiryo UI" w:eastAsia="Meiryo UI" w:cs="Meiryo UI"/>
                <w:color w:val="000000"/>
                <w:sz w:val="15"/>
                <w:szCs w:val="15"/>
              </w:rPr>
              <w:t>□他社製などの本充電器に対応していないバッテリーに接続されていませんか？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73BDF538">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直ちに使用を中止し、本充電器専用のバッテリーをお使いください。</w:t>
            </w:r>
          </w:p>
        </w:tc>
      </w:tr>
      <w:tr w14:paraId="6767B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3"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0538FAE4">
            <w:pPr>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出力過電圧</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75FDBE9D">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充電器の制御基板が故障している可能性あり</w:t>
            </w:r>
          </w:p>
          <w:p w14:paraId="2286794F">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※＋側の電圧が閾値以上を検知</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1BE8914F">
            <w:pPr>
              <w:spacing w:line="180" w:lineRule="exact"/>
              <w:rPr>
                <w:rFonts w:ascii="Meiryo UI" w:hAnsi="Meiryo UI" w:eastAsia="Meiryo UI" w:cs="Meiryo UI"/>
                <w:color w:val="000000"/>
                <w:sz w:val="15"/>
                <w:szCs w:val="15"/>
              </w:rPr>
            </w:pP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441B53B9">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充電器を再起動して、正常に戻ったら、継続してください。問題が解消しない場合は充電器の使用を中止してください。サービスショップまで連してください。</w:t>
            </w:r>
          </w:p>
        </w:tc>
      </w:tr>
      <w:tr w14:paraId="2392F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114DB08D">
            <w:pPr>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出力過電流</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6C7AD4BB">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pacing w:val="-2"/>
                <w:sz w:val="15"/>
                <w:szCs w:val="15"/>
              </w:rPr>
              <w:t>電流値は最大電流値</w:t>
            </w:r>
            <w:r>
              <w:rPr>
                <w:rFonts w:hint="eastAsia" w:ascii="Meiryo UI" w:hAnsi="Meiryo UI" w:eastAsia="Meiryo UI" w:cs="Meiryo UI"/>
                <w:color w:val="000000"/>
                <w:sz w:val="15"/>
                <w:szCs w:val="15"/>
              </w:rPr>
              <w:t>より20A超過</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3F3FFD06">
            <w:pPr>
              <w:spacing w:line="180" w:lineRule="exact"/>
              <w:rPr>
                <w:rFonts w:ascii="Meiryo UI" w:hAnsi="Meiryo UI" w:eastAsia="Meiryo UI" w:cs="Meiryo UI"/>
                <w:color w:val="000000"/>
                <w:sz w:val="15"/>
                <w:szCs w:val="15"/>
              </w:rPr>
            </w:pP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14DAA906">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直ちに充電器の使用を中止してください。サービスショップまで連してください。</w:t>
            </w:r>
          </w:p>
        </w:tc>
      </w:tr>
      <w:tr w14:paraId="5534D4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5806F2CC">
            <w:pPr>
              <w:ind w:right="-5"/>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電池温度低</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1D9D70B3">
            <w:pPr>
              <w:spacing w:line="20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バッテリー側の温度が低い可能性あり；</w:t>
            </w:r>
          </w:p>
          <w:p w14:paraId="3BF94EC8">
            <w:pPr>
              <w:spacing w:line="200" w:lineRule="exact"/>
              <w:jc w:val="both"/>
              <w:rPr>
                <w:rFonts w:ascii="Meiryo UI" w:hAnsi="Meiryo UI" w:eastAsia="Meiryo UI" w:cs="Meiryo UI"/>
                <w:color w:val="000000"/>
                <w:sz w:val="15"/>
                <w:szCs w:val="15"/>
              </w:rPr>
            </w:pP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66501AA2">
            <w:pPr>
              <w:spacing w:line="180" w:lineRule="exact"/>
              <w:ind w:right="92"/>
              <w:rPr>
                <w:rFonts w:ascii="Meiryo UI" w:hAnsi="Meiryo UI" w:eastAsia="Meiryo UI" w:cs="Meiryo UI"/>
                <w:color w:val="000000"/>
                <w:spacing w:val="-4"/>
                <w:sz w:val="15"/>
                <w:szCs w:val="15"/>
              </w:rPr>
            </w:pPr>
            <w:r>
              <w:rPr>
                <w:rFonts w:hint="eastAsia" w:ascii="Meiryo UI" w:hAnsi="Meiryo UI" w:eastAsia="Meiryo UI" w:cs="Meiryo UI"/>
                <w:color w:val="000000"/>
                <w:sz w:val="15"/>
                <w:szCs w:val="15"/>
              </w:rPr>
              <w:t>□バッテリーやフォークリフトを０℃以下の環境で使用または保管していませんか？</w:t>
            </w:r>
          </w:p>
          <w:p w14:paraId="2A1A99BC">
            <w:pPr>
              <w:spacing w:line="180" w:lineRule="exact"/>
              <w:ind w:right="92"/>
              <w:rPr>
                <w:rFonts w:ascii="Meiryo UI" w:hAnsi="Meiryo UI" w:eastAsia="Meiryo UI" w:cs="Meiryo UI"/>
                <w:color w:val="000000"/>
                <w:sz w:val="15"/>
                <w:szCs w:val="15"/>
              </w:rPr>
            </w:pPr>
            <w:r>
              <w:rPr>
                <w:rFonts w:hint="eastAsia" w:ascii="Meiryo UI" w:hAnsi="Meiryo UI" w:eastAsia="Meiryo UI" w:cs="Meiryo UI"/>
                <w:color w:val="000000"/>
                <w:spacing w:val="-4"/>
                <w:sz w:val="15"/>
                <w:szCs w:val="15"/>
              </w:rPr>
              <w:t>□バッテリー側で同時に温度異常のエラーが発生していませ</w:t>
            </w:r>
            <w:r>
              <w:rPr>
                <w:rFonts w:hint="eastAsia" w:ascii="Meiryo UI" w:hAnsi="Meiryo UI" w:eastAsia="Meiryo UI" w:cs="Meiryo UI"/>
                <w:color w:val="000000"/>
                <w:sz w:val="15"/>
                <w:szCs w:val="15"/>
              </w:rPr>
              <w:t>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598895D1">
            <w:pPr>
              <w:spacing w:line="180" w:lineRule="exact"/>
              <w:ind w:right="-7"/>
              <w:rPr>
                <w:rFonts w:ascii="Meiryo UI" w:hAnsi="Meiryo UI" w:eastAsia="Meiryo UI" w:cs="Meiryo UI"/>
                <w:color w:val="000000"/>
                <w:sz w:val="15"/>
                <w:szCs w:val="15"/>
              </w:rPr>
            </w:pPr>
            <w:r>
              <w:rPr>
                <w:rFonts w:hint="eastAsia" w:ascii="Meiryo UI" w:hAnsi="Meiryo UI" w:eastAsia="Meiryo UI" w:cs="Meiryo UI"/>
                <w:color w:val="000000"/>
                <w:sz w:val="15"/>
                <w:szCs w:val="15"/>
              </w:rPr>
              <w:t>０℃以下の環境を確認したら、バッテリー</w:t>
            </w:r>
            <w:r>
              <w:rPr>
                <w:rFonts w:hint="eastAsia" w:ascii="Meiryo UI" w:hAnsi="Meiryo UI" w:eastAsia="Meiryo UI" w:cs="Meiryo UI"/>
                <w:color w:val="000000"/>
                <w:sz w:val="15"/>
                <w:szCs w:val="15"/>
                <w:lang w:val="en-US"/>
              </w:rPr>
              <w:t>0℃以上自動加熱できたら、充電開始可能になります。バッテリー温度が0℃以上になっても、充電</w:t>
            </w:r>
            <w:r>
              <w:rPr>
                <w:rFonts w:hint="eastAsia" w:ascii="Meiryo UI" w:hAnsi="Meiryo UI" w:eastAsia="Meiryo UI" w:cs="Meiryo UI"/>
                <w:color w:val="000000"/>
                <w:sz w:val="15"/>
                <w:szCs w:val="15"/>
              </w:rPr>
              <w:t>出来ない場合、サービスショップまで連してください。</w:t>
            </w:r>
          </w:p>
          <w:p w14:paraId="67E84891">
            <w:pPr>
              <w:spacing w:line="180" w:lineRule="exact"/>
              <w:ind w:right="-7"/>
              <w:rPr>
                <w:rFonts w:ascii="Meiryo UI" w:hAnsi="Meiryo UI" w:eastAsia="Meiryo UI" w:cs="Meiryo UI"/>
                <w:color w:val="000000"/>
                <w:sz w:val="15"/>
                <w:szCs w:val="15"/>
              </w:rPr>
            </w:pPr>
          </w:p>
        </w:tc>
      </w:tr>
      <w:tr w14:paraId="037775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93"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66BA5CE3">
            <w:pPr>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電池過温</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168A5014">
            <w:pPr>
              <w:spacing w:line="200" w:lineRule="exact"/>
              <w:jc w:val="both"/>
              <w:rPr>
                <w:rFonts w:ascii="Meiryo UI" w:hAnsi="Meiryo UI" w:eastAsia="Meiryo UI" w:cs="Meiryo UI"/>
                <w:color w:val="000000"/>
                <w:sz w:val="15"/>
                <w:szCs w:val="15"/>
              </w:rPr>
            </w:pPr>
            <w:r>
              <w:rPr>
                <w:rFonts w:hint="eastAsia" w:ascii="Meiryo UI" w:hAnsi="Meiryo UI" w:eastAsia="Meiryo UI" w:cs="Meiryo UI"/>
                <w:color w:val="000000"/>
                <w:spacing w:val="-3"/>
                <w:sz w:val="15"/>
                <w:szCs w:val="15"/>
              </w:rPr>
              <w:t>バッテリーの</w:t>
            </w:r>
            <w:r>
              <w:rPr>
                <w:rFonts w:hint="eastAsia" w:ascii="Meiryo UI" w:hAnsi="Meiryo UI" w:eastAsia="Meiryo UI" w:cs="Meiryo UI"/>
                <w:color w:val="000000"/>
                <w:sz w:val="15"/>
                <w:szCs w:val="15"/>
              </w:rPr>
              <w:t>温度が高すぎる</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532EBA0D">
            <w:pPr>
              <w:spacing w:line="180" w:lineRule="exact"/>
              <w:ind w:right="92"/>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□バッテリーやフォークリフトを高温の環境で使用または保管していませんか？</w:t>
            </w:r>
          </w:p>
          <w:p w14:paraId="42A453B2">
            <w:pPr>
              <w:spacing w:line="180" w:lineRule="exact"/>
              <w:ind w:right="92"/>
              <w:rPr>
                <w:rFonts w:ascii="Meiryo UI" w:hAnsi="Meiryo UI" w:eastAsia="Meiryo UI" w:cs="Meiryo UI"/>
                <w:color w:val="000000"/>
                <w:sz w:val="15"/>
                <w:szCs w:val="15"/>
              </w:rPr>
            </w:pPr>
            <w:r>
              <w:rPr>
                <w:rFonts w:hint="eastAsia" w:ascii="Meiryo UI" w:hAnsi="Meiryo UI" w:eastAsia="Meiryo UI" w:cs="Meiryo UI"/>
                <w:color w:val="000000"/>
                <w:spacing w:val="-4"/>
                <w:sz w:val="15"/>
                <w:szCs w:val="15"/>
              </w:rPr>
              <w:t>□気温の高い環境でのフォークリフト使用直後ではあ</w:t>
            </w:r>
            <w:r>
              <w:rPr>
                <w:rFonts w:hint="eastAsia" w:ascii="Meiryo UI" w:hAnsi="Meiryo UI" w:eastAsia="Meiryo UI" w:cs="Meiryo UI"/>
                <w:color w:val="000000"/>
                <w:sz w:val="15"/>
                <w:szCs w:val="15"/>
              </w:rPr>
              <w:t>りませんか？</w:t>
            </w:r>
          </w:p>
          <w:p w14:paraId="352BBEBD">
            <w:pPr>
              <w:spacing w:line="180" w:lineRule="exact"/>
              <w:ind w:right="34"/>
              <w:rPr>
                <w:rFonts w:ascii="Meiryo UI" w:hAnsi="Meiryo UI" w:eastAsia="Meiryo UI" w:cs="Meiryo UI"/>
                <w:color w:val="000000"/>
                <w:sz w:val="15"/>
                <w:szCs w:val="15"/>
              </w:rPr>
            </w:pP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6A4121CA">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バッテリーを直射日光の当たらない涼しい環境に暫く置き、その後、充電してください。</w:t>
            </w:r>
          </w:p>
          <w:p w14:paraId="5FBA2703">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pacing w:val="-1"/>
                <w:sz w:val="15"/>
                <w:szCs w:val="15"/>
              </w:rPr>
              <w:t>※電池の充電には発熱を伴います。充電中にバッテリー側で発生した温度エラーは充電を停止して暫くすると自動で解除され</w:t>
            </w:r>
            <w:r>
              <w:rPr>
                <w:rFonts w:hint="eastAsia" w:ascii="Meiryo UI" w:hAnsi="Meiryo UI" w:eastAsia="Meiryo UI" w:cs="Meiryo UI"/>
                <w:color w:val="000000"/>
                <w:sz w:val="15"/>
                <w:szCs w:val="15"/>
              </w:rPr>
              <w:t>ます。</w:t>
            </w:r>
          </w:p>
        </w:tc>
      </w:tr>
      <w:tr w14:paraId="0D3730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2"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18ED5AE3">
            <w:pPr>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セル過電圧</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64C46DE9">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バッテリー内部の電圧異常</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5EB96D5E">
            <w:pPr>
              <w:spacing w:line="180" w:lineRule="exact"/>
              <w:ind w:right="46"/>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□バッテリー側も電圧異常のエラーが発砲していませんか？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0AA5944E">
            <w:pPr>
              <w:spacing w:line="180" w:lineRule="exact"/>
              <w:ind w:right="-7"/>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バッテリーの取扱説明書に従ってエラーを解除してください。</w:t>
            </w:r>
          </w:p>
        </w:tc>
      </w:tr>
      <w:tr w14:paraId="468D0B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66"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193B5A03">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モジュール</w:t>
            </w:r>
          </w:p>
          <w:p w14:paraId="14F8DF2A">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過温</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2A95F8F8">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充電器内電源モジュールが高温になっている</w:t>
            </w:r>
          </w:p>
        </w:tc>
        <w:tc>
          <w:tcPr>
            <w:tcW w:w="3030" w:type="dxa"/>
            <w:tcBorders>
              <w:top w:val="single" w:color="auto" w:sz="4" w:space="0"/>
              <w:left w:val="single" w:color="auto" w:sz="4" w:space="0"/>
              <w:bottom w:val="single" w:color="auto" w:sz="4" w:space="0"/>
              <w:right w:val="single" w:color="auto" w:sz="4" w:space="0"/>
            </w:tcBorders>
            <w:shd w:val="clear" w:color="auto" w:fill="auto"/>
          </w:tcPr>
          <w:p w14:paraId="567D0A19">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□高温環境で充電器を使用していませんか？</w:t>
            </w:r>
          </w:p>
          <w:p w14:paraId="15F95047">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□連続して長時間の充電を行いましたか？</w:t>
            </w:r>
          </w:p>
          <w:p w14:paraId="18897C8D">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□フィルターが目詰まりを起こしていませんか？</w:t>
            </w:r>
          </w:p>
        </w:tc>
        <w:tc>
          <w:tcPr>
            <w:tcW w:w="2732" w:type="dxa"/>
            <w:tcBorders>
              <w:top w:val="single" w:color="auto" w:sz="4" w:space="0"/>
              <w:left w:val="single" w:color="auto" w:sz="4" w:space="0"/>
              <w:bottom w:val="single" w:color="auto" w:sz="4" w:space="0"/>
              <w:right w:val="single" w:color="auto" w:sz="4" w:space="0"/>
            </w:tcBorders>
            <w:shd w:val="clear" w:color="auto" w:fill="auto"/>
          </w:tcPr>
          <w:p w14:paraId="6D7BEF02">
            <w:pPr>
              <w:spacing w:line="18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左記を確認し、充電器の温度を下げた後、充電器を再起動してください。フィルター目詰まりの場合は、フィルターの清掃を行ってください。</w:t>
            </w:r>
          </w:p>
        </w:tc>
      </w:tr>
      <w:tr w14:paraId="3F989E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87"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2C12219C">
            <w:pPr>
              <w:spacing w:line="223" w:lineRule="exact"/>
              <w:jc w:val="center"/>
              <w:rPr>
                <w:rFonts w:ascii="Meiryo UI" w:hAnsi="Meiryo UI" w:eastAsia="Meiryo UI" w:cs="Meiryo UI"/>
                <w:color w:val="000000"/>
                <w:spacing w:val="-1"/>
                <w:sz w:val="15"/>
                <w:szCs w:val="15"/>
              </w:rPr>
            </w:pPr>
            <w:r>
              <w:rPr>
                <w:rFonts w:hint="eastAsia" w:ascii="Meiryo UI" w:hAnsi="Meiryo UI" w:eastAsia="Meiryo UI" w:cs="Meiryo UI"/>
                <w:color w:val="000000"/>
                <w:spacing w:val="-1"/>
                <w:sz w:val="15"/>
                <w:szCs w:val="15"/>
              </w:rPr>
              <w:t>電池故障</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4EA02DB2">
            <w:pPr>
              <w:spacing w:line="200" w:lineRule="exact"/>
              <w:ind w:right="146"/>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バッテリーが故障されてる</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7205DF33">
            <w:pPr>
              <w:spacing w:line="180" w:lineRule="exact"/>
              <w:ind w:right="81"/>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□バッテリーの故障情報を確認してください。</w:t>
            </w: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6650AA0D">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バッテリーの取扱説明書に従ってエラーを処置してください。</w:t>
            </w:r>
          </w:p>
        </w:tc>
      </w:tr>
      <w:tr w14:paraId="5272241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5D0EE00C">
            <w:pPr>
              <w:spacing w:line="223" w:lineRule="exact"/>
              <w:jc w:val="center"/>
              <w:rPr>
                <w:rFonts w:ascii="Meiryo UI" w:hAnsi="Meiryo UI" w:eastAsia="Meiryo UI" w:cs="Meiryo UI"/>
                <w:color w:val="000000"/>
                <w:spacing w:val="-1"/>
                <w:sz w:val="15"/>
                <w:szCs w:val="15"/>
              </w:rPr>
            </w:pPr>
            <w:r>
              <w:rPr>
                <w:rFonts w:hint="eastAsia" w:ascii="Meiryo UI" w:hAnsi="Meiryo UI" w:eastAsia="Meiryo UI" w:cs="Meiryo UI"/>
                <w:color w:val="000000"/>
                <w:spacing w:val="-1"/>
                <w:sz w:val="15"/>
                <w:szCs w:val="15"/>
              </w:rPr>
              <w:t>モジュール通信異常</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1EB62452">
            <w:pPr>
              <w:spacing w:line="200" w:lineRule="exact"/>
              <w:ind w:right="146"/>
              <w:rPr>
                <w:rFonts w:ascii="Meiryo UI" w:hAnsi="Meiryo UI" w:eastAsia="Meiryo UI" w:cs="Meiryo UI"/>
                <w:color w:val="000000"/>
                <w:sz w:val="15"/>
                <w:szCs w:val="15"/>
                <w:lang w:val="en-US"/>
              </w:rPr>
            </w:pPr>
            <w:r>
              <w:rPr>
                <w:rFonts w:hint="eastAsia" w:ascii="Meiryo UI" w:hAnsi="Meiryo UI" w:eastAsia="Meiryo UI" w:cs="Meiryo UI"/>
                <w:color w:val="000000"/>
                <w:sz w:val="15"/>
                <w:szCs w:val="15"/>
              </w:rPr>
              <w:t>制御基板はモジュールから受信無い</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4C9C3036">
            <w:pPr>
              <w:spacing w:line="180" w:lineRule="exact"/>
              <w:ind w:right="81"/>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□電源モジュールの正面パネルに正常点灯しているか？</w:t>
            </w: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1EF259F7">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左記を確認し、状況をサービスショップまで連絡してください。</w:t>
            </w:r>
          </w:p>
        </w:tc>
      </w:tr>
      <w:tr w14:paraId="6A5B8D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7FE015AB">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モジュール故障</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52AC369C">
            <w:pPr>
              <w:spacing w:line="200" w:lineRule="exact"/>
              <w:ind w:right="146"/>
              <w:rPr>
                <w:rFonts w:ascii="Meiryo UI" w:hAnsi="Meiryo UI" w:eastAsia="Meiryo UI" w:cs="Meiryo UI"/>
                <w:color w:val="000000"/>
                <w:sz w:val="15"/>
                <w:szCs w:val="15"/>
              </w:rPr>
            </w:pPr>
            <w:r>
              <w:rPr>
                <w:rFonts w:hint="eastAsia" w:ascii="Meiryo UI" w:hAnsi="Meiryo UI" w:eastAsia="Meiryo UI" w:cs="Meiryo UI"/>
                <w:color w:val="000000"/>
                <w:sz w:val="15"/>
                <w:szCs w:val="15"/>
              </w:rPr>
              <w:t>充電器内電源モジュールが故障で、充電できない現象</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33B7D152">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□電源モジュールの正面パネルに正常点灯しているか？</w:t>
            </w: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2DE5F7AE">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左記を確認し、状況をサービスショップまで連絡してください。</w:t>
            </w:r>
          </w:p>
        </w:tc>
      </w:tr>
      <w:tr w14:paraId="6A7A44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5"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5545BAB1">
            <w:pPr>
              <w:spacing w:line="223" w:lineRule="exact"/>
              <w:jc w:val="center"/>
              <w:rPr>
                <w:rFonts w:ascii="Meiryo UI" w:hAnsi="Meiryo UI" w:eastAsia="Meiryo UI" w:cs="Meiryo UI"/>
                <w:color w:val="000000"/>
                <w:spacing w:val="-1"/>
                <w:sz w:val="15"/>
                <w:szCs w:val="15"/>
              </w:rPr>
            </w:pPr>
            <w:r>
              <w:rPr>
                <w:rFonts w:hint="eastAsia" w:ascii="Meiryo UI" w:hAnsi="Meiryo UI" w:eastAsia="Meiryo UI" w:cs="Meiryo UI"/>
                <w:color w:val="000000"/>
                <w:spacing w:val="-1"/>
                <w:sz w:val="15"/>
                <w:szCs w:val="15"/>
              </w:rPr>
              <w:t>充電プラグ温度検知異常</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6F180339">
            <w:pPr>
              <w:spacing w:line="200" w:lineRule="exact"/>
              <w:ind w:right="146"/>
              <w:rPr>
                <w:rFonts w:ascii="Meiryo UI" w:hAnsi="Meiryo UI" w:eastAsia="Meiryo UI" w:cs="Meiryo UI"/>
                <w:color w:val="000000"/>
                <w:sz w:val="15"/>
                <w:szCs w:val="15"/>
              </w:rPr>
            </w:pPr>
            <w:r>
              <w:rPr>
                <w:rFonts w:hint="eastAsia" w:ascii="Meiryo UI" w:hAnsi="Meiryo UI" w:eastAsia="Meiryo UI" w:cs="Meiryo UI"/>
                <w:color w:val="000000"/>
                <w:sz w:val="15"/>
                <w:szCs w:val="15"/>
              </w:rPr>
              <w:t>温度センサー故障により、正しく温度検知出来ない</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07408344">
            <w:pPr>
              <w:spacing w:line="180" w:lineRule="exact"/>
              <w:ind w:right="81"/>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□充電プラグの温度ハーネスは断線と損傷有るかと確認すること</w:t>
            </w: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50F88E5C">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断線と損傷は無いと確認できた上で、サービスショップまで連絡してください。</w:t>
            </w:r>
          </w:p>
        </w:tc>
      </w:tr>
      <w:tr w14:paraId="07DC43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95"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6F9A1E00">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z w:val="15"/>
                <w:szCs w:val="15"/>
              </w:rPr>
              <w:t>充電プラグの</w:t>
            </w:r>
          </w:p>
          <w:p w14:paraId="067DC769">
            <w:pPr>
              <w:spacing w:line="223" w:lineRule="exact"/>
              <w:jc w:val="center"/>
              <w:rPr>
                <w:rFonts w:ascii="Meiryo UI" w:hAnsi="Meiryo UI" w:eastAsia="Meiryo UI" w:cs="Meiryo UI"/>
                <w:color w:val="000000"/>
                <w:sz w:val="15"/>
                <w:szCs w:val="15"/>
              </w:rPr>
            </w:pPr>
            <w:r>
              <w:rPr>
                <w:rFonts w:hint="eastAsia" w:ascii="Meiryo UI" w:hAnsi="Meiryo UI" w:eastAsia="Meiryo UI" w:cs="Meiryo UI"/>
                <w:color w:val="000000"/>
                <w:spacing w:val="-1"/>
                <w:sz w:val="15"/>
                <w:szCs w:val="15"/>
              </w:rPr>
              <w:t>+/-極温度異常</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2257BFB8">
            <w:pPr>
              <w:spacing w:line="200" w:lineRule="exact"/>
              <w:ind w:right="146"/>
              <w:rPr>
                <w:rFonts w:ascii="Meiryo UI" w:hAnsi="Meiryo UI" w:eastAsia="Meiryo UI" w:cs="Meiryo UI"/>
                <w:color w:val="000000"/>
                <w:sz w:val="15"/>
                <w:szCs w:val="15"/>
              </w:rPr>
            </w:pPr>
            <w:r>
              <w:rPr>
                <w:rFonts w:hint="eastAsia" w:ascii="Meiryo UI" w:hAnsi="Meiryo UI" w:eastAsia="Meiryo UI" w:cs="Meiryo UI"/>
                <w:color w:val="000000"/>
                <w:sz w:val="15"/>
                <w:szCs w:val="15"/>
              </w:rPr>
              <w:t>充電プラグの</w:t>
            </w:r>
            <w:r>
              <w:rPr>
                <w:rFonts w:hint="eastAsia" w:ascii="Meiryo UI" w:hAnsi="Meiryo UI" w:eastAsia="Meiryo UI" w:cs="Meiryo UI"/>
                <w:color w:val="000000"/>
                <w:spacing w:val="-1"/>
                <w:sz w:val="15"/>
                <w:szCs w:val="15"/>
              </w:rPr>
              <w:t>+/-極いずれかで</w:t>
            </w:r>
            <w:r>
              <w:rPr>
                <w:rFonts w:hint="eastAsia" w:ascii="Meiryo UI" w:hAnsi="Meiryo UI" w:eastAsia="Meiryo UI" w:cs="Meiryo UI"/>
                <w:color w:val="000000"/>
                <w:sz w:val="15"/>
                <w:szCs w:val="15"/>
              </w:rPr>
              <w:t>90℃以上を検知した</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1B62AEA4">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pacing w:val="-4"/>
                <w:sz w:val="15"/>
                <w:szCs w:val="15"/>
              </w:rPr>
              <w:t>□充電プラグは確実に奥まで差し込まれていますか？</w:t>
            </w:r>
          </w:p>
          <w:p w14:paraId="33D29748">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pacing w:val="-3"/>
                <w:sz w:val="15"/>
                <w:szCs w:val="15"/>
              </w:rPr>
              <w:t>□充電プラグや充電ケーブルに損傷は</w:t>
            </w:r>
            <w:r>
              <w:rPr>
                <w:rFonts w:hint="eastAsia" w:ascii="Meiryo UI" w:hAnsi="Meiryo UI" w:eastAsia="Meiryo UI" w:cs="Meiryo UI"/>
                <w:color w:val="000000"/>
                <w:spacing w:val="-1"/>
                <w:sz w:val="15"/>
                <w:szCs w:val="15"/>
              </w:rPr>
              <w:t>ありま</w:t>
            </w:r>
            <w:r>
              <w:rPr>
                <w:rFonts w:hint="eastAsia" w:ascii="Meiryo UI" w:hAnsi="Meiryo UI" w:eastAsia="Meiryo UI" w:cs="Meiryo UI"/>
                <w:color w:val="000000"/>
                <w:spacing w:val="-4"/>
                <w:sz w:val="15"/>
                <w:szCs w:val="15"/>
              </w:rPr>
              <w:t>せんか？</w:t>
            </w:r>
          </w:p>
          <w:p w14:paraId="3102667F">
            <w:pPr>
              <w:spacing w:line="180" w:lineRule="exact"/>
              <w:ind w:right="81"/>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※変形や破損がある充電プラグは絶対に使用しないでください。</w:t>
            </w: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4422D899">
            <w:pPr>
              <w:spacing w:line="180" w:lineRule="exact"/>
              <w:jc w:val="both"/>
              <w:rPr>
                <w:rFonts w:ascii="Meiryo UI" w:hAnsi="Meiryo UI" w:eastAsia="宋体" w:cs="Meiryo UI"/>
                <w:color w:val="000000"/>
                <w:sz w:val="15"/>
                <w:szCs w:val="15"/>
                <w:lang w:eastAsia="zh-CN"/>
              </w:rPr>
            </w:pPr>
            <w:r>
              <w:rPr>
                <w:rFonts w:hint="eastAsia" w:ascii="Meiryo UI" w:hAnsi="Meiryo UI" w:eastAsia="Meiryo UI" w:cs="Meiryo UI"/>
                <w:color w:val="000000"/>
                <w:sz w:val="15"/>
                <w:szCs w:val="15"/>
              </w:rPr>
              <w:t>左記を確認し、プラグ温度が下がっている事を確認した後、充電器を再起動。エラーが頻発するようであればサービスショップまで連絡してください。</w:t>
            </w:r>
          </w:p>
        </w:tc>
      </w:tr>
      <w:tr w14:paraId="19D247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28237C47">
            <w:pPr>
              <w:jc w:val="center"/>
              <w:rPr>
                <w:rFonts w:ascii="Meiryo UI" w:hAnsi="Meiryo UI" w:eastAsia="Meiryo UI" w:cs="Meiryo UI"/>
                <w:b/>
                <w:bCs/>
                <w:color w:val="000000"/>
                <w:sz w:val="15"/>
                <w:szCs w:val="15"/>
                <w:lang w:val="en-US"/>
              </w:rPr>
            </w:pPr>
            <w:r>
              <w:rPr>
                <w:rFonts w:hint="eastAsia" w:ascii="Meiryo UI" w:hAnsi="Meiryo UI" w:eastAsia="Meiryo UI" w:cs="Meiryo UI"/>
                <w:color w:val="000000"/>
                <w:sz w:val="15"/>
                <w:szCs w:val="15"/>
                <w:lang w:val="en-US"/>
              </w:rPr>
              <w:t>ソフト起動故障</w:t>
            </w:r>
          </w:p>
        </w:tc>
        <w:tc>
          <w:tcPr>
            <w:tcW w:w="2649" w:type="dxa"/>
            <w:tcBorders>
              <w:top w:val="single" w:color="auto" w:sz="4" w:space="0"/>
              <w:left w:val="single" w:color="auto" w:sz="4" w:space="0"/>
              <w:bottom w:val="single" w:color="auto" w:sz="4" w:space="0"/>
              <w:right w:val="single" w:color="auto" w:sz="4" w:space="0"/>
            </w:tcBorders>
            <w:shd w:val="clear" w:color="auto" w:fill="auto"/>
            <w:vAlign w:val="center"/>
          </w:tcPr>
          <w:p w14:paraId="74637C38">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出力リレーは閉じ無い為、電流は出力しない可能性ある</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27A154AD">
            <w:pPr>
              <w:spacing w:line="180" w:lineRule="exact"/>
              <w:jc w:val="both"/>
              <w:rPr>
                <w:rFonts w:ascii="Meiryo UI" w:hAnsi="Meiryo UI" w:eastAsia="Meiryo UI" w:cs="Meiryo UI"/>
                <w:color w:val="000000"/>
                <w:sz w:val="15"/>
                <w:szCs w:val="15"/>
                <w:lang w:eastAsia="zh-CN"/>
              </w:rPr>
            </w:pP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733A2CB6">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サービスショップまで連してください。</w:t>
            </w:r>
          </w:p>
        </w:tc>
      </w:tr>
      <w:tr w14:paraId="1B12F2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94" w:hRule="atLeast"/>
        </w:trPr>
        <w:tc>
          <w:tcPr>
            <w:tcW w:w="1271" w:type="dxa"/>
            <w:tcBorders>
              <w:top w:val="single" w:color="auto" w:sz="4" w:space="0"/>
              <w:left w:val="single" w:color="auto" w:sz="4" w:space="0"/>
              <w:bottom w:val="single" w:color="auto" w:sz="4" w:space="0"/>
              <w:right w:val="single" w:color="auto" w:sz="4" w:space="0"/>
            </w:tcBorders>
            <w:shd w:val="clear" w:color="auto" w:fill="auto"/>
            <w:vAlign w:val="center"/>
          </w:tcPr>
          <w:p w14:paraId="3307ACF2">
            <w:pPr>
              <w:jc w:val="center"/>
              <w:rPr>
                <w:rFonts w:ascii="Meiryo UI" w:hAnsi="Meiryo UI" w:eastAsia="Meiryo UI" w:cs="Meiryo UI"/>
                <w:color w:val="000000"/>
                <w:sz w:val="15"/>
                <w:szCs w:val="15"/>
                <w:lang w:val="en-US"/>
              </w:rPr>
            </w:pPr>
            <w:r>
              <w:rPr>
                <w:rFonts w:hint="eastAsia" w:ascii="Meiryo UI" w:hAnsi="Meiryo UI" w:eastAsia="Meiryo UI" w:cs="Meiryo UI"/>
                <w:color w:val="000000"/>
                <w:sz w:val="15"/>
                <w:szCs w:val="15"/>
                <w:lang w:val="en-US"/>
              </w:rPr>
              <w:t>前回不正充電</w:t>
            </w:r>
          </w:p>
        </w:tc>
        <w:tc>
          <w:tcPr>
            <w:tcW w:w="2649" w:type="dxa"/>
            <w:tcBorders>
              <w:top w:val="single" w:color="auto" w:sz="4" w:space="0"/>
              <w:left w:val="single" w:color="auto" w:sz="4" w:space="0"/>
              <w:bottom w:val="single" w:color="auto" w:sz="4" w:space="0"/>
              <w:right w:val="single" w:color="auto" w:sz="4" w:space="0"/>
            </w:tcBorders>
            <w:shd w:val="clear" w:color="auto" w:fill="auto"/>
          </w:tcPr>
          <w:p w14:paraId="48829FAC">
            <w:pPr>
              <w:spacing w:line="200" w:lineRule="exact"/>
              <w:rPr>
                <w:rFonts w:ascii="Meiryo UI" w:hAnsi="Meiryo UI" w:eastAsia="Meiryo UI" w:cs="Meiryo UI"/>
                <w:color w:val="000000"/>
                <w:sz w:val="15"/>
                <w:szCs w:val="15"/>
              </w:rPr>
            </w:pPr>
            <w:r>
              <w:rPr>
                <w:rFonts w:hint="eastAsia" w:ascii="Meiryo UI" w:hAnsi="Meiryo UI" w:eastAsia="Meiryo UI" w:cs="Meiryo UI"/>
                <w:color w:val="000000"/>
                <w:sz w:val="15"/>
                <w:szCs w:val="15"/>
              </w:rPr>
              <w:t>放電口から鉛充電器を誤操作、不正充電したので電池保護モードに入っています。</w:t>
            </w:r>
          </w:p>
        </w:tc>
        <w:tc>
          <w:tcPr>
            <w:tcW w:w="3030" w:type="dxa"/>
            <w:tcBorders>
              <w:top w:val="single" w:color="auto" w:sz="4" w:space="0"/>
              <w:left w:val="single" w:color="auto" w:sz="4" w:space="0"/>
              <w:bottom w:val="single" w:color="auto" w:sz="4" w:space="0"/>
              <w:right w:val="single" w:color="auto" w:sz="4" w:space="0"/>
            </w:tcBorders>
            <w:shd w:val="clear" w:color="auto" w:fill="auto"/>
            <w:vAlign w:val="center"/>
          </w:tcPr>
          <w:p w14:paraId="56346891">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□鉛の充電器を放電口から充電していませんか？</w:t>
            </w:r>
          </w:p>
          <w:p w14:paraId="339C6FC6">
            <w:pPr>
              <w:spacing w:line="180" w:lineRule="exact"/>
              <w:jc w:val="both"/>
              <w:rPr>
                <w:rFonts w:ascii="Meiryo UI" w:hAnsi="Meiryo UI" w:eastAsia="Meiryo UI" w:cs="Meiryo UI"/>
                <w:color w:val="000000"/>
                <w:sz w:val="15"/>
                <w:szCs w:val="15"/>
              </w:rPr>
            </w:pPr>
          </w:p>
        </w:tc>
        <w:tc>
          <w:tcPr>
            <w:tcW w:w="2732" w:type="dxa"/>
            <w:tcBorders>
              <w:top w:val="single" w:color="auto" w:sz="4" w:space="0"/>
              <w:left w:val="single" w:color="auto" w:sz="4" w:space="0"/>
              <w:bottom w:val="single" w:color="auto" w:sz="4" w:space="0"/>
              <w:right w:val="single" w:color="auto" w:sz="4" w:space="0"/>
            </w:tcBorders>
            <w:shd w:val="clear" w:color="auto" w:fill="auto"/>
            <w:vAlign w:val="center"/>
          </w:tcPr>
          <w:p w14:paraId="1378C464">
            <w:pPr>
              <w:spacing w:line="180" w:lineRule="exact"/>
              <w:jc w:val="both"/>
              <w:rPr>
                <w:rFonts w:ascii="Meiryo UI" w:hAnsi="Meiryo UI" w:eastAsia="Meiryo UI" w:cs="Meiryo UI"/>
                <w:color w:val="000000"/>
                <w:sz w:val="15"/>
                <w:szCs w:val="15"/>
              </w:rPr>
            </w:pPr>
            <w:r>
              <w:rPr>
                <w:rFonts w:hint="eastAsia" w:ascii="Meiryo UI" w:hAnsi="Meiryo UI" w:eastAsia="Meiryo UI" w:cs="Meiryo UI"/>
                <w:color w:val="000000"/>
                <w:sz w:val="15"/>
                <w:szCs w:val="15"/>
              </w:rPr>
              <w:t>電池を再起動して、不正充電エラー記録を削除して、充電可能になります。</w:t>
            </w:r>
          </w:p>
        </w:tc>
      </w:tr>
    </w:tbl>
    <w:p w14:paraId="40EAAE4A">
      <w:pPr>
        <w:pStyle w:val="7"/>
        <w:rPr>
          <w:sz w:val="20"/>
        </w:rPr>
      </w:pPr>
    </w:p>
    <w:p w14:paraId="062D284D">
      <w:pPr>
        <w:pStyle w:val="7"/>
        <w:spacing w:before="11"/>
      </w:pPr>
    </w:p>
    <w:p w14:paraId="0D6FB62B">
      <w:pPr>
        <w:pStyle w:val="7"/>
        <w:spacing w:before="11"/>
      </w:pPr>
    </w:p>
    <w:p w14:paraId="5ED84144">
      <w:pPr>
        <w:rPr>
          <w:sz w:val="2"/>
          <w:szCs w:val="2"/>
        </w:rPr>
        <w:sectPr>
          <w:type w:val="continuous"/>
          <w:pgSz w:w="10800" w:h="15600"/>
          <w:pgMar w:top="0" w:right="0" w:bottom="280" w:left="0" w:header="720" w:footer="720" w:gutter="0"/>
          <w:cols w:space="720" w:num="1"/>
        </w:sectPr>
      </w:pPr>
      <w:r>
        <mc:AlternateContent>
          <mc:Choice Requires="wpg">
            <w:drawing>
              <wp:anchor distT="0" distB="0" distL="114300" distR="114300" simplePos="0" relativeHeight="251706368" behindDoc="0" locked="0" layoutInCell="1" allowOverlap="1">
                <wp:simplePos x="0" y="0"/>
                <wp:positionH relativeFrom="column">
                  <wp:posOffset>198120</wp:posOffset>
                </wp:positionH>
                <wp:positionV relativeFrom="paragraph">
                  <wp:posOffset>6692900</wp:posOffset>
                </wp:positionV>
                <wp:extent cx="6480175" cy="547370"/>
                <wp:effectExtent l="0" t="0" r="15875" b="5080"/>
                <wp:wrapNone/>
                <wp:docPr id="620342461" name="Group 403"/>
                <wp:cNvGraphicFramePr/>
                <a:graphic xmlns:a="http://schemas.openxmlformats.org/drawingml/2006/main">
                  <a:graphicData uri="http://schemas.microsoft.com/office/word/2010/wordprocessingGroup">
                    <wpg:wgp>
                      <wpg:cNvGrpSpPr/>
                      <wpg:grpSpPr>
                        <a:xfrm>
                          <a:off x="0" y="0"/>
                          <a:ext cx="6480175" cy="547370"/>
                          <a:chOff x="3184" y="204720"/>
                          <a:chExt cx="10800" cy="862"/>
                        </a:xfrm>
                      </wpg:grpSpPr>
                      <wps:wsp>
                        <wps:cNvPr id="1804207121" name="Rectangle 309"/>
                        <wps:cNvSpPr>
                          <a:spLocks noChangeArrowheads="1"/>
                        </wps:cNvSpPr>
                        <wps:spPr bwMode="auto">
                          <a:xfrm>
                            <a:off x="3184" y="204720"/>
                            <a:ext cx="10800" cy="862"/>
                          </a:xfrm>
                          <a:prstGeom prst="rect">
                            <a:avLst/>
                          </a:prstGeom>
                          <a:solidFill>
                            <a:srgbClr val="D9D9D9"/>
                          </a:solidFill>
                          <a:ln>
                            <a:noFill/>
                          </a:ln>
                        </wps:spPr>
                        <wps:bodyPr rot="0" vert="horz" wrap="square" lIns="91440" tIns="45720" rIns="91440" bIns="45720" anchor="t" anchorCtr="0" upright="1">
                          <a:noAutofit/>
                        </wps:bodyPr>
                      </wps:wsp>
                      <pic:pic xmlns:pic="http://schemas.openxmlformats.org/drawingml/2006/picture">
                        <pic:nvPicPr>
                          <pic:cNvPr id="227809992" name="Picture 31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3822" y="204800"/>
                            <a:ext cx="735" cy="677"/>
                          </a:xfrm>
                          <a:prstGeom prst="rect">
                            <a:avLst/>
                          </a:prstGeom>
                          <a:noFill/>
                        </pic:spPr>
                      </pic:pic>
                      <wps:wsp>
                        <wps:cNvPr id="842731583" name="Text Box 311"/>
                        <wps:cNvSpPr txBox="1">
                          <a:spLocks noChangeArrowheads="1"/>
                        </wps:cNvSpPr>
                        <wps:spPr bwMode="auto">
                          <a:xfrm>
                            <a:off x="4645" y="204831"/>
                            <a:ext cx="980" cy="720"/>
                          </a:xfrm>
                          <a:prstGeom prst="rect">
                            <a:avLst/>
                          </a:prstGeom>
                          <a:noFill/>
                          <a:ln>
                            <a:noFill/>
                          </a:ln>
                        </wps:spPr>
                        <wps:txbx>
                          <w:txbxContent>
                            <w:p w14:paraId="3695554B">
                              <w:pPr>
                                <w:spacing w:line="720" w:lineRule="exact"/>
                                <w:rPr>
                                  <w:b/>
                                  <w:sz w:val="48"/>
                                </w:rPr>
                              </w:pPr>
                              <w:r>
                                <w:rPr>
                                  <w:b/>
                                  <w:sz w:val="48"/>
                                </w:rPr>
                                <w:t>警告</w:t>
                              </w:r>
                            </w:p>
                          </w:txbxContent>
                        </wps:txbx>
                        <wps:bodyPr rot="0" vert="horz" wrap="square" lIns="0" tIns="0" rIns="0" bIns="0" anchor="t" anchorCtr="0" upright="1">
                          <a:noAutofit/>
                        </wps:bodyPr>
                      </wps:wsp>
                      <wps:wsp>
                        <wps:cNvPr id="1848462123" name="Text Box 312"/>
                        <wps:cNvSpPr txBox="1">
                          <a:spLocks noChangeArrowheads="1"/>
                        </wps:cNvSpPr>
                        <wps:spPr bwMode="auto">
                          <a:xfrm>
                            <a:off x="6017" y="204885"/>
                            <a:ext cx="7288" cy="596"/>
                          </a:xfrm>
                          <a:prstGeom prst="rect">
                            <a:avLst/>
                          </a:prstGeom>
                          <a:noFill/>
                          <a:ln>
                            <a:noFill/>
                          </a:ln>
                        </wps:spPr>
                        <wps:txbx>
                          <w:txbxContent>
                            <w:p w14:paraId="0BA5BC64">
                              <w:pPr>
                                <w:spacing w:before="71" w:line="260" w:lineRule="exact"/>
                                <w:ind w:right="17"/>
                              </w:pPr>
                              <w:r>
                                <w:t>異常を放置したまま、使用を続けると、火災、感電や本製品の故障等につながりますので、上記の表を参考に必ず対処してください。</w:t>
                              </w:r>
                            </w:p>
                          </w:txbxContent>
                        </wps:txbx>
                        <wps:bodyPr rot="0" vert="horz" wrap="square" lIns="0" tIns="0" rIns="0" bIns="0" anchor="t" anchorCtr="0" upright="1">
                          <a:noAutofit/>
                        </wps:bodyPr>
                      </wps:wsp>
                    </wpg:wgp>
                  </a:graphicData>
                </a:graphic>
              </wp:anchor>
            </w:drawing>
          </mc:Choice>
          <mc:Fallback>
            <w:pict>
              <v:group id="Group 403" o:spid="_x0000_s1026" o:spt="203" style="position:absolute;left:0pt;margin-left:15.6pt;margin-top:527pt;height:43.1pt;width:510.25pt;z-index:251706368;mso-width-relative:page;mso-height-relative:page;" coordorigin="3184,204720" coordsize="10800,862" o:gfxdata="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">
                <o:lock v:ext="edit" aspectratio="f"/>
                <v:rect id="Rectangle 309" o:spid="_x0000_s1026" o:spt="1" style="position:absolute;left:3184;top:204720;height:862;width:10800;" fillcolor="#D9D9D9" filled="t" stroked="f" coordsize="21600,21600" o:gfxdata="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8F2CcsQAAADjAAAADwAAAAAAAAABACAAAAAiAAAAZHJzL2Rvd25yZXYueG1sUEsBAhQAFAAAAAgA&#10;h07iQDMvBZ47AAAAOQAAABAAAAAAAAAAAQAgAAAAEwEAAGRycy9zaGFwZXhtbC54bWxQSwUGAAAA&#10;AAYABgBbAQAAvQMAAAAA&#10;">
                  <v:fill on="t" focussize="0,0"/>
                  <v:stroke on="f"/>
                  <v:imagedata o:title=""/>
                  <o:lock v:ext="edit" aspectratio="f"/>
                </v:rect>
                <v:shape id="Picture 310" o:spid="_x0000_s1026" o:spt="75" type="#_x0000_t75" style="position:absolute;left:3822;top:204800;height:677;width:735;" filled="f" o:preferrelative="t" stroked="f" coordsize="21600,21600" o:gfxdata="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s+WTKccAAADiAAAADwAAAAAAAAABACAAAAAiAAAAZHJzL2Rvd25yZXYueG1sUEsBAhQAFAAA&#10;AAgAh07iQDMvBZ47AAAAOQAAABAAAAAAAAAAAQAgAAAAFgEAAGRycy9zaGFwZXhtbC54bWxQSwUG&#10;AAAAAAYABgBbAQAAwAMAAAAA&#10;">
                  <v:fill on="f" focussize="0,0"/>
                  <v:stroke on="f"/>
                  <v:imagedata r:id="rId7" o:title=""/>
                  <o:lock v:ext="edit" aspectratio="t"/>
                </v:shape>
                <v:shape id="Text Box 311" o:spid="_x0000_s1026" o:spt="202" type="#_x0000_t202" style="position:absolute;left:4645;top:204831;height:720;width:980;" filled="f" stroked="f" coordsize="21600,21600" o:gfxdata="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Cnr6P7FAAAA4gAAAA8AAAAAAAAAAQAgAAAAIgAAAGRycy9kb3ducmV2LnhtbFBLAQIUABQAAAAI&#10;AIdO4kAzLwWeOwAAADkAAAAQAAAAAAAAAAEAIAAAABQBAABkcnMvc2hhcGV4bWwueG1sUEsFBgAA&#10;AAAGAAYAWwEAAL4DAAAAAA==&#10;">
                  <v:fill on="f" focussize="0,0"/>
                  <v:stroke on="f"/>
                  <v:imagedata o:title=""/>
                  <o:lock v:ext="edit" aspectratio="f"/>
                  <v:textbox inset="0mm,0mm,0mm,0mm">
                    <w:txbxContent>
                      <w:p w14:paraId="3695554B">
                        <w:pPr>
                          <w:spacing w:line="720" w:lineRule="exact"/>
                          <w:rPr>
                            <w:b/>
                            <w:sz w:val="48"/>
                          </w:rPr>
                        </w:pPr>
                        <w:r>
                          <w:rPr>
                            <w:b/>
                            <w:sz w:val="48"/>
                          </w:rPr>
                          <w:t>警告</w:t>
                        </w:r>
                      </w:p>
                    </w:txbxContent>
                  </v:textbox>
                </v:shape>
                <v:shape id="Text Box 312" o:spid="_x0000_s1026" o:spt="202" type="#_x0000_t202" style="position:absolute;left:6017;top:204885;height:596;width:7288;" filled="f" stroked="f" coordsize="21600,21600" o:gfxdata="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XY/+&#10;gMEAAADjAAAADwAAAAAAAAABACAAAAAiAAAAZHJzL2Rvd25yZXYueG1sUEsBAhQAFAAAAAgAh07i&#10;QDMvBZ47AAAAOQAAABAAAAAAAAAAAQAgAAAAEAEAAGRycy9zaGFwZXhtbC54bWxQSwUGAAAAAAYA&#10;BgBbAQAAugMAAAAA&#10;">
                  <v:fill on="f" focussize="0,0"/>
                  <v:stroke on="f"/>
                  <v:imagedata o:title=""/>
                  <o:lock v:ext="edit" aspectratio="f"/>
                  <v:textbox inset="0mm,0mm,0mm,0mm">
                    <w:txbxContent>
                      <w:p w14:paraId="0BA5BC64">
                        <w:pPr>
                          <w:spacing w:before="71" w:line="260" w:lineRule="exact"/>
                          <w:ind w:right="17"/>
                        </w:pPr>
                        <w:r>
                          <w:t>異常を放置したまま、使用を続けると、火災、感電や本製品の故障等につながりますので、上記の表を参考に必ず対処してください。</w:t>
                        </w:r>
                      </w:p>
                    </w:txbxContent>
                  </v:textbox>
                </v:shape>
              </v:group>
            </w:pict>
          </mc:Fallback>
        </mc:AlternateContent>
      </w:r>
    </w:p>
    <w:p w14:paraId="170D1979">
      <w:pPr>
        <w:spacing w:before="30" w:line="647" w:lineRule="exact"/>
        <w:ind w:left="554"/>
        <w:rPr>
          <w:sz w:val="36"/>
        </w:rPr>
      </w:pPr>
      <w:bookmarkStart w:id="16" w:name="スライド番号_14"/>
      <w:bookmarkEnd w:id="16"/>
      <w:r>
        <w:rPr>
          <w:sz w:val="36"/>
        </w:rPr>
        <w:t>メンテナンス</w:t>
      </w:r>
    </w:p>
    <w:p w14:paraId="6C97057B">
      <w:pPr>
        <w:spacing w:line="457" w:lineRule="exact"/>
        <w:ind w:left="781"/>
        <w:rPr>
          <w:sz w:val="28"/>
        </w:rPr>
      </w:pPr>
      <w:r>
        <w:rPr>
          <w:sz w:val="28"/>
        </w:rPr>
        <w:t>定期点検（月1回）</w:t>
      </w:r>
    </w:p>
    <w:p w14:paraId="78BA274E">
      <w:pPr>
        <w:spacing w:line="311" w:lineRule="exact"/>
        <w:ind w:left="781"/>
      </w:pPr>
      <w:r>
        <w:t>毎月1回、下記の定期点検を実施してください。</w:t>
      </w:r>
    </w:p>
    <w:p w14:paraId="1882E3A2">
      <w:pPr>
        <w:spacing w:line="264" w:lineRule="exact"/>
        <w:ind w:left="781"/>
      </w:pPr>
      <w:r>
        <w:t>●入力、出力ケーブルに損傷がないか確認してください。</w:t>
      </w:r>
    </w:p>
    <w:p w14:paraId="706380E9">
      <w:pPr>
        <w:spacing w:line="264" w:lineRule="exact"/>
        <w:ind w:left="781"/>
      </w:pPr>
      <w:r>
        <w:t>●バッテリーおよび充電器の充電プラグに損傷がないか確認してください。</w:t>
      </w:r>
    </w:p>
    <w:p w14:paraId="34555A4A">
      <w:pPr>
        <w:spacing w:line="345" w:lineRule="exact"/>
        <w:ind w:left="781"/>
      </w:pPr>
      <w:r>
        <w:t>●上記の異常を発見した場合は、直ちに弊社までご連絡ください。</w:t>
      </w:r>
    </w:p>
    <w:p w14:paraId="4975953C">
      <w:pPr>
        <w:spacing w:before="183"/>
        <w:ind w:left="781"/>
        <w:rPr>
          <w:sz w:val="28"/>
        </w:rPr>
      </w:pPr>
      <w:r>
        <w:rPr>
          <w:sz w:val="28"/>
        </w:rPr>
        <w:t>換気口清掃について（月1回）</w:t>
      </w:r>
    </w:p>
    <w:p w14:paraId="3EEAFC28">
      <w:pPr>
        <w:spacing w:before="45"/>
        <w:ind w:left="781"/>
      </w:pPr>
      <w:r>
        <w:t>充電器の吸気・排気口（フィルター）の清掃は、必ず毎月1回実施してください。</w:t>
      </w:r>
    </w:p>
    <w:p w14:paraId="57D870CF">
      <w:pPr>
        <w:spacing w:before="199" w:line="411" w:lineRule="exact"/>
        <w:ind w:left="781"/>
      </w:pPr>
      <w:r>
        <w:t>１．充電器の主電源スイッチを必ずOFFにしてください。</w:t>
      </w:r>
    </w:p>
    <w:p w14:paraId="256C8CB8">
      <w:pPr>
        <w:spacing w:line="396" w:lineRule="exact"/>
        <w:ind w:left="781"/>
      </w:pPr>
      <w:r>
        <w:t>２．「①吸排気口カバー」上部のネジを手で回して外してください。</w:t>
      </w:r>
    </w:p>
    <w:p w14:paraId="505F2850">
      <w:pPr>
        <w:spacing w:line="396" w:lineRule="exact"/>
        <w:ind w:left="781"/>
      </w:pPr>
      <w:r>
        <w:t>３．「①吸排気口カバー」「②吸排気口フィルター」が簡単に外れます。</w:t>
      </w:r>
    </w:p>
    <w:p w14:paraId="6D9A6B1D">
      <w:pPr>
        <w:spacing w:line="396" w:lineRule="exact"/>
        <w:ind w:left="781"/>
      </w:pPr>
      <w:r>
        <w:t>４．外したフィルターは、掃除機等で付着したホコリを清掃してください。</w:t>
      </w:r>
    </w:p>
    <w:p w14:paraId="580C2082">
      <w:pPr>
        <w:spacing w:line="411" w:lineRule="exact"/>
        <w:ind w:left="781"/>
      </w:pPr>
      <w:r>
        <w:t>４．掃除が終わった後、カバー・フィルターを所定位置につけ直してください。</w:t>
      </w:r>
    </w:p>
    <w:p w14:paraId="6F15DC89">
      <w:pPr>
        <w:pStyle w:val="7"/>
        <w:spacing w:before="9"/>
        <w:rPr>
          <w:sz w:val="11"/>
        </w:rPr>
        <w:sectPr>
          <w:pgSz w:w="10800" w:h="15600"/>
          <w:pgMar w:top="460" w:right="0" w:bottom="300" w:left="0" w:header="0" w:footer="24" w:gutter="0"/>
          <w:cols w:space="720" w:num="1"/>
        </w:sectPr>
      </w:pPr>
      <w:r>
        <w:rPr>
          <w:sz w:val="22"/>
        </w:rPr>
        <mc:AlternateContent>
          <mc:Choice Requires="wps">
            <w:drawing>
              <wp:anchor distT="0" distB="0" distL="114300" distR="114300" simplePos="0" relativeHeight="251809792" behindDoc="0" locked="0" layoutInCell="1" allowOverlap="1">
                <wp:simplePos x="0" y="0"/>
                <wp:positionH relativeFrom="column">
                  <wp:posOffset>4199255</wp:posOffset>
                </wp:positionH>
                <wp:positionV relativeFrom="paragraph">
                  <wp:posOffset>138430</wp:posOffset>
                </wp:positionV>
                <wp:extent cx="1166495" cy="381000"/>
                <wp:effectExtent l="0" t="0" r="14605" b="0"/>
                <wp:wrapNone/>
                <wp:docPr id="151" name="文本框 151"/>
                <wp:cNvGraphicFramePr/>
                <a:graphic xmlns:a="http://schemas.openxmlformats.org/drawingml/2006/main">
                  <a:graphicData uri="http://schemas.microsoft.com/office/word/2010/wordprocessingShape">
                    <wps:wsp>
                      <wps:cNvSpPr txBox="1"/>
                      <wps:spPr>
                        <a:xfrm>
                          <a:off x="0" y="0"/>
                          <a:ext cx="1166495"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4BF4779E">
                            <w:pPr>
                              <w:jc w:val="center"/>
                            </w:pPr>
                            <w:r>
                              <w:rPr>
                                <w:rFonts w:hint="eastAsia" w:ascii="MS PGothic" w:eastAsia="MS PGothic"/>
                                <w:sz w:val="36"/>
                              </w:rPr>
                              <w:t>【吸気側】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30.65pt;margin-top:10.9pt;height:30pt;width:91.85pt;z-index:251809792;mso-width-relative:page;mso-height-relative:page;" fillcolor="#FFFFFF [3201]" filled="t" stroked="f" coordsize="21600,21600" o:gfxdata="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yQ/optQAAAAJAQAADwAA&#10;AAAAAAABACAAAAAiAAAAZHJzL2Rvd25yZXYueG1sUEsBAhQAFAAAAAgAh07iQA3zinNTAgAAkwQA&#10;AA4AAAAAAAAAAQAgAAAAIwEAAGRycy9lMm9Eb2MueG1sUEsFBgAAAAAGAAYAWQEAAOgFAAAAAA==&#10;">
                <v:fill on="t" focussize="0,0"/>
                <v:stroke on="f" weight="0.5pt"/>
                <v:imagedata o:title=""/>
                <o:lock v:ext="edit" aspectratio="f"/>
                <v:textbox>
                  <w:txbxContent>
                    <w:p w14:paraId="4BF4779E">
                      <w:pPr>
                        <w:jc w:val="center"/>
                      </w:pPr>
                      <w:r>
                        <w:rPr>
                          <w:rFonts w:hint="eastAsia" w:ascii="MS PGothic" w:eastAsia="MS PGothic"/>
                          <w:sz w:val="36"/>
                        </w:rPr>
                        <w:t>【吸気側】</w:t>
                      </w:r>
                    </w:p>
                  </w:txbxContent>
                </v:textbox>
              </v:shape>
            </w:pict>
          </mc:Fallback>
        </mc:AlternateContent>
      </w:r>
      <w:r>
        <w:rPr>
          <w:sz w:val="22"/>
        </w:rPr>
        <mc:AlternateContent>
          <mc:Choice Requires="wps">
            <w:drawing>
              <wp:anchor distT="0" distB="0" distL="114300" distR="114300" simplePos="0" relativeHeight="251810816" behindDoc="0" locked="0" layoutInCell="1" allowOverlap="1">
                <wp:simplePos x="0" y="0"/>
                <wp:positionH relativeFrom="column">
                  <wp:posOffset>1428115</wp:posOffset>
                </wp:positionH>
                <wp:positionV relativeFrom="paragraph">
                  <wp:posOffset>117475</wp:posOffset>
                </wp:positionV>
                <wp:extent cx="1240155" cy="381000"/>
                <wp:effectExtent l="0" t="0" r="17145" b="0"/>
                <wp:wrapNone/>
                <wp:docPr id="152" name="文本框 152"/>
                <wp:cNvGraphicFramePr/>
                <a:graphic xmlns:a="http://schemas.openxmlformats.org/drawingml/2006/main">
                  <a:graphicData uri="http://schemas.microsoft.com/office/word/2010/wordprocessingShape">
                    <wps:wsp>
                      <wps:cNvSpPr txBox="1"/>
                      <wps:spPr>
                        <a:xfrm>
                          <a:off x="0" y="0"/>
                          <a:ext cx="1240155"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FEBFBBD">
                            <w:pPr>
                              <w:jc w:val="center"/>
                            </w:pPr>
                            <w:r>
                              <w:rPr>
                                <w:rFonts w:hint="eastAsia" w:ascii="MS PGothic" w:eastAsia="MS PGothic"/>
                                <w:sz w:val="36"/>
                              </w:rPr>
                              <w:t>【排気側】</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12.45pt;margin-top:9.25pt;height:30pt;width:97.65pt;z-index:251810816;mso-width-relative:page;mso-height-relative:page;" fillcolor="#FFFFFF [3201]" filled="t" stroked="f" coordsize="21600,21600" o:gfxdata="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">
                <v:fill on="t" focussize="0,0"/>
                <v:stroke on="f" weight="0.5pt"/>
                <v:imagedata o:title=""/>
                <o:lock v:ext="edit" aspectratio="f"/>
                <v:textbox>
                  <w:txbxContent>
                    <w:p w14:paraId="5FEBFBBD">
                      <w:pPr>
                        <w:jc w:val="center"/>
                      </w:pPr>
                      <w:r>
                        <w:rPr>
                          <w:rFonts w:hint="eastAsia" w:ascii="MS PGothic" w:eastAsia="MS PGothic"/>
                          <w:sz w:val="36"/>
                        </w:rPr>
                        <w:t>【排気側】</w:t>
                      </w:r>
                    </w:p>
                  </w:txbxContent>
                </v:textbox>
              </v:shape>
            </w:pict>
          </mc:Fallback>
        </mc:AlternateContent>
      </w:r>
      <w:r>
        <w:rPr>
          <w:sz w:val="22"/>
        </w:rPr>
        <w:drawing>
          <wp:anchor distT="0" distB="0" distL="114300" distR="114300" simplePos="0" relativeHeight="251811840" behindDoc="0" locked="0" layoutInCell="1" allowOverlap="1">
            <wp:simplePos x="0" y="0"/>
            <wp:positionH relativeFrom="column">
              <wp:posOffset>652145</wp:posOffset>
            </wp:positionH>
            <wp:positionV relativeFrom="paragraph">
              <wp:posOffset>718820</wp:posOffset>
            </wp:positionV>
            <wp:extent cx="2883535" cy="2008505"/>
            <wp:effectExtent l="0" t="0" r="12065" b="10795"/>
            <wp:wrapNone/>
            <wp:docPr id="154" name="图片 154" descr="cach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154" descr="cache (4)"/>
                    <pic:cNvPicPr>
                      <a:picLocks noChangeAspect="1"/>
                    </pic:cNvPicPr>
                  </pic:nvPicPr>
                  <pic:blipFill>
                    <a:blip r:embed="rId44"/>
                    <a:stretch>
                      <a:fillRect/>
                    </a:stretch>
                  </pic:blipFill>
                  <pic:spPr>
                    <a:xfrm>
                      <a:off x="0" y="0"/>
                      <a:ext cx="2883535" cy="2008505"/>
                    </a:xfrm>
                    <a:prstGeom prst="rect">
                      <a:avLst/>
                    </a:prstGeom>
                  </pic:spPr>
                </pic:pic>
              </a:graphicData>
            </a:graphic>
          </wp:anchor>
        </w:drawing>
      </w:r>
      <w:r>
        <w:drawing>
          <wp:anchor distT="0" distB="0" distL="114300" distR="114300" simplePos="0" relativeHeight="251659264" behindDoc="0" locked="0" layoutInCell="1" allowOverlap="1">
            <wp:simplePos x="0" y="0"/>
            <wp:positionH relativeFrom="column">
              <wp:posOffset>3776345</wp:posOffset>
            </wp:positionH>
            <wp:positionV relativeFrom="paragraph">
              <wp:posOffset>697230</wp:posOffset>
            </wp:positionV>
            <wp:extent cx="2353945" cy="2007870"/>
            <wp:effectExtent l="0" t="0" r="8255" b="11430"/>
            <wp:wrapNone/>
            <wp:docPr id="153" name="图片 153" descr="cac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图片 153" descr="cache"/>
                    <pic:cNvPicPr>
                      <a:picLocks noChangeAspect="1"/>
                    </pic:cNvPicPr>
                  </pic:nvPicPr>
                  <pic:blipFill>
                    <a:blip r:embed="rId20"/>
                    <a:stretch>
                      <a:fillRect/>
                    </a:stretch>
                  </pic:blipFill>
                  <pic:spPr>
                    <a:xfrm>
                      <a:off x="0" y="0"/>
                      <a:ext cx="2353945" cy="2007870"/>
                    </a:xfrm>
                    <a:prstGeom prst="rect">
                      <a:avLst/>
                    </a:prstGeom>
                  </pic:spPr>
                </pic:pic>
              </a:graphicData>
            </a:graphic>
          </wp:anchor>
        </w:drawing>
      </w:r>
      <w:r>
        <w:rPr>
          <w:sz w:val="22"/>
        </w:rPr>
        <mc:AlternateContent>
          <mc:Choice Requires="wps">
            <w:drawing>
              <wp:anchor distT="0" distB="0" distL="114300" distR="114300" simplePos="0" relativeHeight="251808768" behindDoc="0" locked="0" layoutInCell="1" allowOverlap="1">
                <wp:simplePos x="0" y="0"/>
                <wp:positionH relativeFrom="column">
                  <wp:posOffset>1226185</wp:posOffset>
                </wp:positionH>
                <wp:positionV relativeFrom="paragraph">
                  <wp:posOffset>2717800</wp:posOffset>
                </wp:positionV>
                <wp:extent cx="1546225" cy="381000"/>
                <wp:effectExtent l="0" t="0" r="15875" b="0"/>
                <wp:wrapNone/>
                <wp:docPr id="149" name="文本框 149"/>
                <wp:cNvGraphicFramePr/>
                <a:graphic xmlns:a="http://schemas.openxmlformats.org/drawingml/2006/main">
                  <a:graphicData uri="http://schemas.microsoft.com/office/word/2010/wordprocessingShape">
                    <wps:wsp>
                      <wps:cNvSpPr txBox="1"/>
                      <wps:spPr>
                        <a:xfrm>
                          <a:off x="0" y="0"/>
                          <a:ext cx="1546225"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243139B4">
                            <w:r>
                              <w:rPr>
                                <w:rFonts w:hint="eastAsia" w:eastAsia="宋体"/>
                                <w:sz w:val="24"/>
                                <w:lang w:val="en-US" w:eastAsia="zh-CN"/>
                              </w:rPr>
                              <w:t>①</w:t>
                            </w:r>
                            <w:r>
                              <w:rPr>
                                <w:position w:val="1"/>
                                <w:sz w:val="24"/>
                              </w:rPr>
                              <w:t>排</w:t>
                            </w:r>
                            <w:r>
                              <w:rPr>
                                <w:sz w:val="24"/>
                              </w:rPr>
                              <w:t>気口フィルター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96.55pt;margin-top:214pt;height:30pt;width:121.75pt;z-index:251808768;mso-width-relative:page;mso-height-relative:page;" fillcolor="#FFFFFF [3201]" filled="t" stroked="f" coordsize="21600,21600" o:gfxdata="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L4OGsvVAAAACwEAAA8A&#10;AAAAAAAAAQAgAAAAIgAAAGRycy9kb3ducmV2LnhtbFBLAQIUABQAAAAIAIdO4kCCpmLKUwIAAJME&#10;AAAOAAAAAAAAAAEAIAAAACQBAABkcnMvZTJvRG9jLnhtbFBLBQYAAAAABgAGAFkBAADpBQAAAAA=&#10;">
                <v:fill on="t" focussize="0,0"/>
                <v:stroke on="f" weight="0.5pt"/>
                <v:imagedata o:title=""/>
                <o:lock v:ext="edit" aspectratio="f"/>
                <v:textbox>
                  <w:txbxContent>
                    <w:p w14:paraId="243139B4">
                      <w:r>
                        <w:rPr>
                          <w:rFonts w:hint="eastAsia" w:eastAsia="宋体"/>
                          <w:sz w:val="24"/>
                          <w:lang w:val="en-US" w:eastAsia="zh-CN"/>
                        </w:rPr>
                        <w:t>①</w:t>
                      </w:r>
                      <w:r>
                        <w:rPr>
                          <w:position w:val="1"/>
                          <w:sz w:val="24"/>
                        </w:rPr>
                        <w:t>排</w:t>
                      </w:r>
                      <w:r>
                        <w:rPr>
                          <w:sz w:val="24"/>
                        </w:rPr>
                        <w:t>気口フィルター</w:t>
                      </w:r>
                    </w:p>
                  </w:txbxContent>
                </v:textbox>
              </v:shape>
            </w:pict>
          </mc:Fallback>
        </mc:AlternateContent>
      </w:r>
      <w:r>
        <w:rPr>
          <w:sz w:val="22"/>
        </w:rPr>
        <mc:AlternateContent>
          <mc:Choice Requires="wps">
            <w:drawing>
              <wp:anchor distT="0" distB="0" distL="114300" distR="114300" simplePos="0" relativeHeight="251807744" behindDoc="0" locked="0" layoutInCell="1" allowOverlap="1">
                <wp:simplePos x="0" y="0"/>
                <wp:positionH relativeFrom="column">
                  <wp:posOffset>4558665</wp:posOffset>
                </wp:positionH>
                <wp:positionV relativeFrom="paragraph">
                  <wp:posOffset>2743835</wp:posOffset>
                </wp:positionV>
                <wp:extent cx="1546225" cy="381000"/>
                <wp:effectExtent l="0" t="0" r="15875" b="0"/>
                <wp:wrapNone/>
                <wp:docPr id="148" name="文本框 148"/>
                <wp:cNvGraphicFramePr/>
                <a:graphic xmlns:a="http://schemas.openxmlformats.org/drawingml/2006/main">
                  <a:graphicData uri="http://schemas.microsoft.com/office/word/2010/wordprocessingShape">
                    <wps:wsp>
                      <wps:cNvSpPr txBox="1"/>
                      <wps:spPr>
                        <a:xfrm>
                          <a:off x="0" y="0"/>
                          <a:ext cx="1546225" cy="3810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084C4D36">
                            <w:r>
                              <w:rPr>
                                <w:sz w:val="24"/>
                              </w:rPr>
                              <w:t>②吸気口フィルター</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358.95pt;margin-top:216.05pt;height:30pt;width:121.75pt;z-index:251807744;mso-width-relative:page;mso-height-relative:page;" fillcolor="#FFFFFF [3201]" filled="t" stroked="f" coordsize="21600,21600" o:gfxdata="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">
                <v:fill on="t" focussize="0,0"/>
                <v:stroke on="f" weight="0.5pt"/>
                <v:imagedata o:title=""/>
                <o:lock v:ext="edit" aspectratio="f"/>
                <v:textbox>
                  <w:txbxContent>
                    <w:p w14:paraId="084C4D36">
                      <w:r>
                        <w:rPr>
                          <w:sz w:val="24"/>
                        </w:rPr>
                        <w:t>②吸気口フィルター</w:t>
                      </w:r>
                    </w:p>
                  </w:txbxContent>
                </v:textbox>
              </v:shape>
            </w:pict>
          </mc:Fallback>
        </mc:AlternateContent>
      </w:r>
      <w:r>
        <mc:AlternateContent>
          <mc:Choice Requires="wpg">
            <w:drawing>
              <wp:anchor distT="0" distB="0" distL="114300" distR="114300" simplePos="0" relativeHeight="251703296" behindDoc="0" locked="0" layoutInCell="1" allowOverlap="1">
                <wp:simplePos x="0" y="0"/>
                <wp:positionH relativeFrom="page">
                  <wp:posOffset>127000</wp:posOffset>
                </wp:positionH>
                <wp:positionV relativeFrom="paragraph">
                  <wp:posOffset>3837940</wp:posOffset>
                </wp:positionV>
                <wp:extent cx="6566535" cy="2045970"/>
                <wp:effectExtent l="0" t="0" r="0" b="0"/>
                <wp:wrapNone/>
                <wp:docPr id="1780021037" name="Group 313"/>
                <wp:cNvGraphicFramePr/>
                <a:graphic xmlns:a="http://schemas.openxmlformats.org/drawingml/2006/main">
                  <a:graphicData uri="http://schemas.microsoft.com/office/word/2010/wordprocessingGroup">
                    <wpg:wgp>
                      <wpg:cNvGrpSpPr/>
                      <wpg:grpSpPr>
                        <a:xfrm>
                          <a:off x="0" y="0"/>
                          <a:ext cx="6566608" cy="2045822"/>
                          <a:chOff x="-31" y="1720"/>
                          <a:chExt cx="11548" cy="3229"/>
                        </a:xfrm>
                      </wpg:grpSpPr>
                      <wps:wsp>
                        <wps:cNvPr id="601192533" name="Rectangle 314"/>
                        <wps:cNvSpPr>
                          <a:spLocks noChangeArrowheads="1"/>
                        </wps:cNvSpPr>
                        <wps:spPr bwMode="auto">
                          <a:xfrm>
                            <a:off x="-31" y="1783"/>
                            <a:ext cx="11336" cy="2883"/>
                          </a:xfrm>
                          <a:prstGeom prst="rect">
                            <a:avLst/>
                          </a:prstGeom>
                          <a:solidFill>
                            <a:srgbClr val="D9D9D9"/>
                          </a:solidFill>
                          <a:ln>
                            <a:noFill/>
                          </a:ln>
                        </wps:spPr>
                        <wps:txbx>
                          <w:txbxContent>
                            <w:p w14:paraId="6D2F9731">
                              <w:pPr>
                                <w:jc w:val="both"/>
                                <w:rPr>
                                  <w:rFonts w:hint="default" w:eastAsia="宋体"/>
                                  <w:lang w:val="en-US" w:eastAsia="zh-CN"/>
                                </w:rPr>
                              </w:pPr>
                            </w:p>
                          </w:txbxContent>
                        </wps:txbx>
                        <wps:bodyPr rot="0" vert="horz" wrap="square" lIns="91440" tIns="45720" rIns="91440" bIns="45720" anchor="t" anchorCtr="0" upright="1">
                          <a:noAutofit/>
                        </wps:bodyPr>
                      </wps:wsp>
                      <pic:pic xmlns:pic="http://schemas.openxmlformats.org/drawingml/2006/picture">
                        <pic:nvPicPr>
                          <pic:cNvPr id="354295180" name="Picture 31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1100" y="1910"/>
                            <a:ext cx="735" cy="675"/>
                          </a:xfrm>
                          <a:prstGeom prst="rect">
                            <a:avLst/>
                          </a:prstGeom>
                          <a:noFill/>
                        </pic:spPr>
                      </pic:pic>
                      <wps:wsp>
                        <wps:cNvPr id="856527917" name="Text Box 316"/>
                        <wps:cNvSpPr txBox="1">
                          <a:spLocks noChangeArrowheads="1"/>
                        </wps:cNvSpPr>
                        <wps:spPr bwMode="auto">
                          <a:xfrm>
                            <a:off x="263" y="1720"/>
                            <a:ext cx="11254" cy="3229"/>
                          </a:xfrm>
                          <a:prstGeom prst="rect">
                            <a:avLst/>
                          </a:prstGeom>
                          <a:noFill/>
                          <a:ln>
                            <a:noFill/>
                          </a:ln>
                        </wps:spPr>
                        <wps:txbx>
                          <w:txbxContent>
                            <w:p w14:paraId="586DF97C">
                              <w:pPr>
                                <w:spacing w:before="207"/>
                                <w:ind w:left="1461"/>
                                <w:rPr>
                                  <w:b/>
                                  <w:sz w:val="48"/>
                                </w:rPr>
                              </w:pPr>
                              <w:r>
                                <w:rPr>
                                  <w:b/>
                                  <w:sz w:val="48"/>
                                </w:rPr>
                                <w:t>注意</w:t>
                              </w:r>
                            </w:p>
                            <w:p w14:paraId="0E08F379">
                              <w:pPr>
                                <w:spacing w:before="52" w:line="260" w:lineRule="exact"/>
                                <w:ind w:left="612"/>
                              </w:pPr>
                              <w:r>
                                <w:t>●破損したフィルターは使用しないでください。</w:t>
                              </w:r>
                            </w:p>
                            <w:p w14:paraId="0871323E">
                              <w:pPr>
                                <w:spacing w:line="260" w:lineRule="exact"/>
                                <w:ind w:left="612"/>
                              </w:pPr>
                              <w:r>
                                <w:t>●フィルターを外した状態で充電しないでください。</w:t>
                              </w:r>
                            </w:p>
                            <w:p w14:paraId="79A11A5C">
                              <w:pPr>
                                <w:spacing w:line="260" w:lineRule="exact"/>
                                <w:ind w:left="612"/>
                              </w:pPr>
                              <w:r>
                                <w:t>●フィルターの清掃時や吸排気口カバーの取り外し時は、手袋や軍手をつけて作業してください。</w:t>
                              </w:r>
                            </w:p>
                            <w:p w14:paraId="347D3136">
                              <w:pPr>
                                <w:spacing w:line="260" w:lineRule="exact"/>
                                <w:ind w:left="612"/>
                              </w:pPr>
                              <w:r>
                                <w:t>●フィルターに破損を発見した場合は、すぐに弊社までご連絡ください。</w:t>
                              </w:r>
                            </w:p>
                            <w:p w14:paraId="41D5ACC6">
                              <w:pPr>
                                <w:spacing w:before="18" w:line="260" w:lineRule="exact"/>
                                <w:ind w:left="612" w:right="721"/>
                              </w:pPr>
                              <w:r>
                                <w:t>●換気口の点検・清掃以外の点検・整備は弊社に依頼し、本体カバーを外さないで下さい。感電のおそれがあります。</w:t>
                              </w:r>
                            </w:p>
                          </w:txbxContent>
                        </wps:txbx>
                        <wps:bodyPr rot="0" vert="horz" wrap="square" lIns="0" tIns="0" rIns="0" bIns="0" anchor="t" anchorCtr="0" upright="1">
                          <a:noAutofit/>
                        </wps:bodyPr>
                      </wps:wsp>
                    </wpg:wgp>
                  </a:graphicData>
                </a:graphic>
              </wp:anchor>
            </w:drawing>
          </mc:Choice>
          <mc:Fallback>
            <w:pict>
              <v:group id="Group 313" o:spid="_x0000_s1026" o:spt="203" style="position:absolute;left:0pt;margin-left:10pt;margin-top:302.2pt;height:161.1pt;width:517.05pt;mso-position-horizontal-relative:page;z-index:251703296;mso-width-relative:page;mso-height-relative:page;" coordorigin="-31,1720" coordsize="11548,3229" o:gfxdata="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">
                <o:lock v:ext="edit" aspectratio="f"/>
                <v:rect id="Rectangle 314" o:spid="_x0000_s1026" o:spt="1" style="position:absolute;left:-31;top:1783;height:2883;width:11336;" fillcolor="#D9D9D9" filled="t" stroked="f" coordsize="21600,21600" o:gfxdata="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">
                  <v:fill on="t" focussize="0,0"/>
                  <v:stroke on="f"/>
                  <v:imagedata o:title=""/>
                  <o:lock v:ext="edit" aspectratio="f"/>
                  <v:textbox>
                    <w:txbxContent>
                      <w:p w14:paraId="6D2F9731">
                        <w:pPr>
                          <w:jc w:val="both"/>
                          <w:rPr>
                            <w:rFonts w:hint="default" w:eastAsia="宋体"/>
                            <w:lang w:val="en-US" w:eastAsia="zh-CN"/>
                          </w:rPr>
                        </w:pPr>
                      </w:p>
                    </w:txbxContent>
                  </v:textbox>
                </v:rect>
                <v:shape id="Picture 315" o:spid="_x0000_s1026" o:spt="75" type="#_x0000_t75" style="position:absolute;left:1100;top:1910;height:675;width:735;" filled="f" o:preferrelative="t" stroked="f" coordsize="21600,21600" o:gfxdata="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">
                  <v:fill on="f" focussize="0,0"/>
                  <v:stroke on="f"/>
                  <v:imagedata r:id="rId7" o:title=""/>
                  <o:lock v:ext="edit" aspectratio="t"/>
                </v:shape>
                <v:shape id="Text Box 316" o:spid="_x0000_s1026" o:spt="202" type="#_x0000_t202" style="position:absolute;left:263;top:1720;height:3229;width:11254;" filled="f" stroked="f" coordsize="21600,21600" o:gfxdata="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">
                  <v:fill on="f" focussize="0,0"/>
                  <v:stroke on="f"/>
                  <v:imagedata o:title=""/>
                  <o:lock v:ext="edit" aspectratio="f"/>
                  <v:textbox inset="0mm,0mm,0mm,0mm">
                    <w:txbxContent>
                      <w:p w14:paraId="586DF97C">
                        <w:pPr>
                          <w:spacing w:before="207"/>
                          <w:ind w:left="1461"/>
                          <w:rPr>
                            <w:b/>
                            <w:sz w:val="48"/>
                          </w:rPr>
                        </w:pPr>
                        <w:r>
                          <w:rPr>
                            <w:b/>
                            <w:sz w:val="48"/>
                          </w:rPr>
                          <w:t>注意</w:t>
                        </w:r>
                      </w:p>
                      <w:p w14:paraId="0E08F379">
                        <w:pPr>
                          <w:spacing w:before="52" w:line="260" w:lineRule="exact"/>
                          <w:ind w:left="612"/>
                        </w:pPr>
                        <w:r>
                          <w:t>●破損したフィルターは使用しないでください。</w:t>
                        </w:r>
                      </w:p>
                      <w:p w14:paraId="0871323E">
                        <w:pPr>
                          <w:spacing w:line="260" w:lineRule="exact"/>
                          <w:ind w:left="612"/>
                        </w:pPr>
                        <w:r>
                          <w:t>●フィルターを外した状態で充電しないでください。</w:t>
                        </w:r>
                      </w:p>
                      <w:p w14:paraId="79A11A5C">
                        <w:pPr>
                          <w:spacing w:line="260" w:lineRule="exact"/>
                          <w:ind w:left="612"/>
                        </w:pPr>
                        <w:r>
                          <w:t>●フィルターの清掃時や吸排気口カバーの取り外し時は、手袋や軍手をつけて作業してください。</w:t>
                        </w:r>
                      </w:p>
                      <w:p w14:paraId="347D3136">
                        <w:pPr>
                          <w:spacing w:line="260" w:lineRule="exact"/>
                          <w:ind w:left="612"/>
                        </w:pPr>
                        <w:r>
                          <w:t>●フィルターに破損を発見した場合は、すぐに弊社までご連絡ください。</w:t>
                        </w:r>
                      </w:p>
                      <w:p w14:paraId="41D5ACC6">
                        <w:pPr>
                          <w:spacing w:before="18" w:line="260" w:lineRule="exact"/>
                          <w:ind w:left="612" w:right="721"/>
                        </w:pPr>
                        <w:r>
                          <w:t>●換気口の点検・清掃以外の点検・整備は弊社に依頼し、本体カバーを外さないで下さい。感電のおそれがあります。</w:t>
                        </w:r>
                      </w:p>
                    </w:txbxContent>
                  </v:textbox>
                </v:shape>
              </v:group>
            </w:pict>
          </mc:Fallback>
        </mc:AlternateContent>
      </w:r>
      <w:bookmarkStart w:id="17" w:name="スライド番号_15"/>
      <w:bookmarkEnd w:id="17"/>
    </w:p>
    <w:p w14:paraId="609A0F44">
      <w:pPr>
        <w:spacing w:before="41"/>
        <w:ind w:leftChars="200"/>
        <w:rPr>
          <w:sz w:val="36"/>
        </w:rPr>
      </w:pPr>
      <w:bookmarkStart w:id="18" w:name="スライド番号_16"/>
      <w:bookmarkEnd w:id="18"/>
      <w:r>
        <w:rPr>
          <w:sz w:val="36"/>
        </w:rPr>
        <w:t>レンタル期間終了時の取扱い</w:t>
      </w:r>
    </w:p>
    <w:p w14:paraId="11487DC5">
      <w:pPr>
        <w:spacing w:before="73"/>
        <w:ind w:left="554"/>
        <w:rPr>
          <w:sz w:val="20"/>
        </w:rPr>
      </w:pPr>
      <w:r>
        <w:rPr>
          <w:sz w:val="20"/>
        </w:rPr>
        <w:t>レンタルを終了する場合は、弊社にご連絡いただき、本製品のご返却日時、場所等をご相談ください。</w:t>
      </w:r>
    </w:p>
    <w:p w14:paraId="250DAEC8">
      <w:pPr>
        <w:pStyle w:val="7"/>
        <w:rPr>
          <w:sz w:val="30"/>
        </w:rPr>
      </w:pPr>
    </w:p>
    <w:p w14:paraId="18F6FBAF">
      <w:pPr>
        <w:pStyle w:val="7"/>
        <w:spacing w:before="18"/>
        <w:rPr>
          <w:sz w:val="24"/>
        </w:rPr>
      </w:pPr>
    </w:p>
    <w:p w14:paraId="562237EC">
      <w:pPr>
        <w:spacing w:line="651" w:lineRule="exact"/>
        <w:ind w:left="554"/>
        <w:rPr>
          <w:sz w:val="36"/>
        </w:rPr>
      </w:pPr>
      <w:r>
        <w:rPr>
          <w:sz w:val="36"/>
        </w:rPr>
        <w:t>お問い合わせ</w:t>
      </w:r>
    </w:p>
    <w:p w14:paraId="79C84048">
      <w:pPr>
        <w:spacing w:line="340" w:lineRule="exact"/>
        <w:ind w:left="554"/>
        <w:rPr>
          <w:sz w:val="20"/>
        </w:rPr>
      </w:pPr>
      <w:r>
        <w:rPr>
          <w:w w:val="95"/>
          <w:sz w:val="20"/>
        </w:rPr>
        <w:t>ご不明な点がございましたら、弊社までお問い合わせください。</w:t>
      </w:r>
    </w:p>
    <w:p w14:paraId="12570B69">
      <w:pPr>
        <w:pStyle w:val="7"/>
        <w:spacing w:before="10"/>
        <w:rPr>
          <w:sz w:val="20"/>
        </w:rPr>
      </w:pPr>
    </w:p>
    <w:p w14:paraId="305D7B5C">
      <w:pPr>
        <w:spacing w:line="625" w:lineRule="exact"/>
        <w:ind w:left="554"/>
        <w:rPr>
          <w:b/>
          <w:sz w:val="36"/>
        </w:rPr>
      </w:pPr>
      <w:r>
        <w:rPr>
          <w:b/>
          <w:spacing w:val="-1"/>
          <w:sz w:val="36"/>
        </w:rPr>
        <w:t>トヨタL&amp;F</w:t>
      </w:r>
      <w:r>
        <w:rPr>
          <w:b/>
          <w:sz w:val="36"/>
        </w:rPr>
        <w:t>フリートリース株式会社</w:t>
      </w:r>
    </w:p>
    <w:p w14:paraId="0D524574">
      <w:pPr>
        <w:tabs>
          <w:tab w:val="left" w:pos="2339"/>
        </w:tabs>
        <w:spacing w:line="469" w:lineRule="exact"/>
        <w:ind w:left="554"/>
        <w:rPr>
          <w:sz w:val="28"/>
          <w:lang w:eastAsia="zh-CN"/>
        </w:rPr>
      </w:pPr>
      <w:r>
        <w:rPr>
          <w:sz w:val="28"/>
          <w:lang w:eastAsia="zh-CN"/>
        </w:rPr>
        <w:t>〒4750804</w:t>
      </w:r>
      <w:r>
        <w:rPr>
          <w:sz w:val="28"/>
          <w:lang w:eastAsia="zh-CN"/>
        </w:rPr>
        <w:tab/>
      </w:r>
      <w:r>
        <w:rPr>
          <w:sz w:val="28"/>
          <w:lang w:eastAsia="zh-CN"/>
        </w:rPr>
        <w:t>愛知県半田市上浜町1</w:t>
      </w:r>
      <w:r>
        <w:rPr>
          <w:spacing w:val="-3"/>
          <w:sz w:val="28"/>
          <w:lang w:eastAsia="zh-CN"/>
        </w:rPr>
        <w:t>番</w:t>
      </w:r>
      <w:r>
        <w:rPr>
          <w:sz w:val="28"/>
          <w:lang w:eastAsia="zh-CN"/>
        </w:rPr>
        <w:t>1</w:t>
      </w:r>
    </w:p>
    <w:p w14:paraId="283F1C21">
      <w:pPr>
        <w:spacing w:before="108"/>
        <w:ind w:left="554"/>
        <w:rPr>
          <w:sz w:val="40"/>
        </w:rPr>
      </w:pPr>
      <w:r>
        <w:rPr>
          <w:sz w:val="40"/>
        </w:rPr>
        <w:t>TEL：0569-32-8754</w:t>
      </w:r>
    </w:p>
    <w:sectPr>
      <w:pgSz w:w="10800" w:h="15600"/>
      <w:pgMar w:top="580" w:right="0" w:bottom="300" w:left="0" w:header="0" w:footer="24"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eiryo">
    <w:panose1 w:val="020B0604030504040204"/>
    <w:charset w:val="80"/>
    <w:family w:val="swiss"/>
    <w:pitch w:val="default"/>
    <w:sig w:usb0="E00002FF" w:usb1="6AC7FFFF" w:usb2="08000012" w:usb3="00000000" w:csb0="6002009F" w:csb1="DFD70000"/>
  </w:font>
  <w:font w:name="MS Mincho">
    <w:panose1 w:val="02020609040205080304"/>
    <w:charset w:val="80"/>
    <w:family w:val="auto"/>
    <w:pitch w:val="default"/>
    <w:sig w:usb0="E00002FF" w:usb1="6AC7FDFB" w:usb2="08000012" w:usb3="00000000" w:csb0="4002009F" w:csb1="DFD70000"/>
  </w:font>
  <w:font w:name="PMingLiU">
    <w:altName w:val="Verdana"/>
    <w:panose1 w:val="02010601000101010101"/>
    <w:charset w:val="00"/>
    <w:family w:val="auto"/>
    <w:pitch w:val="default"/>
    <w:sig w:usb0="00000000" w:usb1="00000000" w:usb2="00000000" w:usb3="00000000" w:csb0="00000000" w:csb1="00000000"/>
  </w:font>
  <w:font w:name="Verdana">
    <w:panose1 w:val="020B0604030504040204"/>
    <w:charset w:val="00"/>
    <w:family w:val="auto"/>
    <w:pitch w:val="default"/>
    <w:sig w:usb0="A00006FF" w:usb1="4000205B" w:usb2="00000010" w:usb3="00000000" w:csb0="2000019F" w:csb1="00000000"/>
  </w:font>
  <w:font w:name="Meiryo UI">
    <w:panose1 w:val="020B0604030504040204"/>
    <w:charset w:val="80"/>
    <w:family w:val="swiss"/>
    <w:pitch w:val="default"/>
    <w:sig w:usb0="E00002FF" w:usb1="6AC7FFFF" w:usb2="08000012" w:usb3="00000000" w:csb0="6002009F" w:csb1="DFD70000"/>
  </w:font>
  <w:font w:name="MS PGothic">
    <w:panose1 w:val="020B0600070205080204"/>
    <w:charset w:val="80"/>
    <w:family w:val="swiss"/>
    <w:pitch w:val="default"/>
    <w:sig w:usb0="E00002FF" w:usb1="6AC7FDFB" w:usb2="08000012" w:usb3="00000000" w:csb0="4002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D001D0">
    <w:pPr>
      <w:pStyle w:val="7"/>
      <w:spacing w:line="14" w:lineRule="auto"/>
      <w:rPr>
        <w:sz w:val="14"/>
      </w:rPr>
    </w:pPr>
    <w:r>
      <mc:AlternateContent>
        <mc:Choice Requires="wps">
          <w:drawing>
            <wp:anchor distT="0" distB="0" distL="114300" distR="114300" simplePos="0" relativeHeight="251778048" behindDoc="1" locked="0" layoutInCell="1" allowOverlap="1">
              <wp:simplePos x="0" y="0"/>
              <wp:positionH relativeFrom="page">
                <wp:posOffset>3330575</wp:posOffset>
              </wp:positionH>
              <wp:positionV relativeFrom="page">
                <wp:posOffset>9660890</wp:posOffset>
              </wp:positionV>
              <wp:extent cx="194310" cy="235585"/>
              <wp:effectExtent l="0" t="2540" r="0" b="0"/>
              <wp:wrapNone/>
              <wp:docPr id="781663305" name="Text Box 1"/>
              <wp:cNvGraphicFramePr/>
              <a:graphic xmlns:a="http://schemas.openxmlformats.org/drawingml/2006/main">
                <a:graphicData uri="http://schemas.microsoft.com/office/word/2010/wordprocessingShape">
                  <wps:wsp>
                    <wps:cNvSpPr txBox="1">
                      <a:spLocks noChangeArrowheads="1"/>
                    </wps:cNvSpPr>
                    <wps:spPr bwMode="auto">
                      <a:xfrm>
                        <a:off x="0" y="0"/>
                        <a:ext cx="194310" cy="235585"/>
                      </a:xfrm>
                      <a:prstGeom prst="rect">
                        <a:avLst/>
                      </a:prstGeom>
                      <a:noFill/>
                      <a:ln>
                        <a:noFill/>
                      </a:ln>
                    </wps:spPr>
                    <wps:txbx>
                      <w:txbxContent>
                        <w:p w14:paraId="325B8567">
                          <w:pPr>
                            <w:pStyle w:val="7"/>
                            <w:spacing w:before="57" w:line="314" w:lineRule="exact"/>
                            <w:ind w:left="40"/>
                          </w:pPr>
                          <w:r>
                            <w:fldChar w:fldCharType="begin"/>
                          </w:r>
                          <w:r>
                            <w:instrText xml:space="preserve"> PAGE </w:instrText>
                          </w:r>
                          <w:r>
                            <w:fldChar w:fldCharType="separate"/>
                          </w:r>
                          <w:r>
                            <w:t>10</w:t>
                          </w:r>
                          <w:r>
                            <w:fldChar w:fldCharType="end"/>
                          </w:r>
                        </w:p>
                      </w:txbxContent>
                    </wps:txbx>
                    <wps:bodyPr rot="0" vert="horz" wrap="square" lIns="0" tIns="0" rIns="0" bIns="0" anchor="t" anchorCtr="0" upright="1">
                      <a:noAutofit/>
                    </wps:bodyPr>
                  </wps:wsp>
                </a:graphicData>
              </a:graphic>
            </wp:anchor>
          </w:drawing>
        </mc:Choice>
        <mc:Fallback>
          <w:pict>
            <v:shape id="Text Box 1" o:spid="_x0000_s1026" o:spt="202" type="#_x0000_t202" style="position:absolute;left:0pt;margin-left:262.25pt;margin-top:760.7pt;height:18.55pt;width:15.3pt;mso-position-horizontal-relative:page;mso-position-vertical-relative:page;z-index:-251538432;mso-width-relative:page;mso-height-relative:page;" filled="f" stroked="f" coordsize="21600,21600" o:gfxdata="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tMZE9oAAAANAQAADwAAAAAAAAABACAAAAAiAAAAZHJz&#10;L2Rvd25yZXYueG1sUEsBAhQAFAAAAAgAh07iQKX3fukCAgAACwQAAA4AAAAAAAAAAQAgAAAAKQEA&#10;AGRycy9lMm9Eb2MueG1sUEsFBgAAAAAGAAYAWQEAAJ0FAAAAAA==&#10;">
              <v:fill on="f" focussize="0,0"/>
              <v:stroke on="f"/>
              <v:imagedata o:title=""/>
              <o:lock v:ext="edit" aspectratio="f"/>
              <v:textbox inset="0mm,0mm,0mm,0mm">
                <w:txbxContent>
                  <w:p w14:paraId="325B8567">
                    <w:pPr>
                      <w:pStyle w:val="7"/>
                      <w:spacing w:before="57" w:line="314" w:lineRule="exact"/>
                      <w:ind w:left="40"/>
                    </w:pPr>
                    <w:r>
                      <w:fldChar w:fldCharType="begin"/>
                    </w:r>
                    <w:r>
                      <w:instrText xml:space="preserve"> PAGE </w:instrText>
                    </w:r>
                    <w:r>
                      <w:fldChar w:fldCharType="separate"/>
                    </w:r>
                    <w:r>
                      <w:t>10</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F092B84"/>
    <w:multiLevelType w:val="multilevel"/>
    <w:tmpl w:val="CF092B84"/>
    <w:lvl w:ilvl="0" w:tentative="0">
      <w:start w:val="0"/>
      <w:numFmt w:val="bullet"/>
      <w:lvlText w:val="→"/>
      <w:lvlJc w:val="left"/>
      <w:pPr>
        <w:ind w:left="1113" w:hanging="560"/>
      </w:pPr>
      <w:rPr>
        <w:rFonts w:hint="default" w:ascii="Meiryo" w:hAnsi="Meiryo" w:eastAsia="Meiryo" w:cs="Meiryo"/>
        <w:w w:val="100"/>
        <w:sz w:val="28"/>
        <w:szCs w:val="28"/>
        <w:lang w:val="ja-JP" w:eastAsia="ja-JP" w:bidi="ja-JP"/>
      </w:rPr>
    </w:lvl>
    <w:lvl w:ilvl="1" w:tentative="0">
      <w:start w:val="0"/>
      <w:numFmt w:val="bullet"/>
      <w:lvlText w:val="■"/>
      <w:lvlJc w:val="left"/>
      <w:pPr>
        <w:ind w:left="908" w:hanging="241"/>
      </w:pPr>
      <w:rPr>
        <w:rFonts w:hint="default" w:ascii="Meiryo" w:hAnsi="Meiryo" w:eastAsia="Meiryo" w:cs="Meiryo"/>
        <w:w w:val="100"/>
        <w:sz w:val="22"/>
        <w:szCs w:val="22"/>
        <w:lang w:val="ja-JP" w:eastAsia="ja-JP" w:bidi="ja-JP"/>
      </w:rPr>
    </w:lvl>
    <w:lvl w:ilvl="2" w:tentative="0">
      <w:start w:val="0"/>
      <w:numFmt w:val="bullet"/>
      <w:lvlText w:val="◆"/>
      <w:lvlJc w:val="left"/>
      <w:pPr>
        <w:ind w:left="1482" w:hanging="282"/>
      </w:pPr>
      <w:rPr>
        <w:rFonts w:hint="default" w:ascii="Meiryo" w:hAnsi="Meiryo" w:eastAsia="Meiryo" w:cs="Meiryo"/>
        <w:spacing w:val="-3"/>
        <w:w w:val="100"/>
        <w:sz w:val="26"/>
        <w:szCs w:val="26"/>
        <w:lang w:val="ja-JP" w:eastAsia="ja-JP" w:bidi="ja-JP"/>
      </w:rPr>
    </w:lvl>
    <w:lvl w:ilvl="3" w:tentative="0">
      <w:start w:val="0"/>
      <w:numFmt w:val="bullet"/>
      <w:lvlText w:val="•"/>
      <w:lvlJc w:val="left"/>
      <w:pPr>
        <w:ind w:left="2645" w:hanging="282"/>
      </w:pPr>
      <w:rPr>
        <w:rFonts w:hint="default"/>
        <w:lang w:val="ja-JP" w:eastAsia="ja-JP" w:bidi="ja-JP"/>
      </w:rPr>
    </w:lvl>
    <w:lvl w:ilvl="4" w:tentative="0">
      <w:start w:val="0"/>
      <w:numFmt w:val="bullet"/>
      <w:lvlText w:val="•"/>
      <w:lvlJc w:val="left"/>
      <w:pPr>
        <w:ind w:left="3810" w:hanging="282"/>
      </w:pPr>
      <w:rPr>
        <w:rFonts w:hint="default"/>
        <w:lang w:val="ja-JP" w:eastAsia="ja-JP" w:bidi="ja-JP"/>
      </w:rPr>
    </w:lvl>
    <w:lvl w:ilvl="5" w:tentative="0">
      <w:start w:val="0"/>
      <w:numFmt w:val="bullet"/>
      <w:lvlText w:val="•"/>
      <w:lvlJc w:val="left"/>
      <w:pPr>
        <w:ind w:left="4975" w:hanging="282"/>
      </w:pPr>
      <w:rPr>
        <w:rFonts w:hint="default"/>
        <w:lang w:val="ja-JP" w:eastAsia="ja-JP" w:bidi="ja-JP"/>
      </w:rPr>
    </w:lvl>
    <w:lvl w:ilvl="6" w:tentative="0">
      <w:start w:val="0"/>
      <w:numFmt w:val="bullet"/>
      <w:lvlText w:val="•"/>
      <w:lvlJc w:val="left"/>
      <w:pPr>
        <w:ind w:left="6140" w:hanging="282"/>
      </w:pPr>
      <w:rPr>
        <w:rFonts w:hint="default"/>
        <w:lang w:val="ja-JP" w:eastAsia="ja-JP" w:bidi="ja-JP"/>
      </w:rPr>
    </w:lvl>
    <w:lvl w:ilvl="7" w:tentative="0">
      <w:start w:val="0"/>
      <w:numFmt w:val="bullet"/>
      <w:lvlText w:val="•"/>
      <w:lvlJc w:val="left"/>
      <w:pPr>
        <w:ind w:left="7305" w:hanging="282"/>
      </w:pPr>
      <w:rPr>
        <w:rFonts w:hint="default"/>
        <w:lang w:val="ja-JP" w:eastAsia="ja-JP" w:bidi="ja-JP"/>
      </w:rPr>
    </w:lvl>
    <w:lvl w:ilvl="8" w:tentative="0">
      <w:start w:val="0"/>
      <w:numFmt w:val="bullet"/>
      <w:lvlText w:val="•"/>
      <w:lvlJc w:val="left"/>
      <w:pPr>
        <w:ind w:left="8470" w:hanging="282"/>
      </w:pPr>
      <w:rPr>
        <w:rFonts w:hint="default"/>
        <w:lang w:val="ja-JP" w:eastAsia="ja-JP" w:bidi="ja-JP"/>
      </w:rPr>
    </w:lvl>
  </w:abstractNum>
  <w:abstractNum w:abstractNumId="1">
    <w:nsid w:val="0053208E"/>
    <w:multiLevelType w:val="multilevel"/>
    <w:tmpl w:val="0053208E"/>
    <w:lvl w:ilvl="0" w:tentative="0">
      <w:start w:val="0"/>
      <w:numFmt w:val="bullet"/>
      <w:lvlText w:val="●"/>
      <w:lvlJc w:val="left"/>
      <w:pPr>
        <w:ind w:left="554" w:hanging="181"/>
      </w:pPr>
      <w:rPr>
        <w:rFonts w:hint="default" w:ascii="Meiryo" w:hAnsi="Meiryo" w:eastAsia="Meiryo" w:cs="Meiryo"/>
        <w:spacing w:val="-16"/>
        <w:w w:val="100"/>
        <w:sz w:val="16"/>
        <w:szCs w:val="16"/>
        <w:lang w:val="ja-JP" w:eastAsia="ja-JP" w:bidi="ja-JP"/>
      </w:rPr>
    </w:lvl>
    <w:lvl w:ilvl="1" w:tentative="0">
      <w:start w:val="0"/>
      <w:numFmt w:val="bullet"/>
      <w:lvlText w:val="•"/>
      <w:lvlJc w:val="left"/>
      <w:pPr>
        <w:ind w:left="1584" w:hanging="181"/>
      </w:pPr>
      <w:rPr>
        <w:rFonts w:hint="default"/>
        <w:lang w:val="ja-JP" w:eastAsia="ja-JP" w:bidi="ja-JP"/>
      </w:rPr>
    </w:lvl>
    <w:lvl w:ilvl="2" w:tentative="0">
      <w:start w:val="0"/>
      <w:numFmt w:val="bullet"/>
      <w:lvlText w:val="•"/>
      <w:lvlJc w:val="left"/>
      <w:pPr>
        <w:ind w:left="2608" w:hanging="181"/>
      </w:pPr>
      <w:rPr>
        <w:rFonts w:hint="default"/>
        <w:lang w:val="ja-JP" w:eastAsia="ja-JP" w:bidi="ja-JP"/>
      </w:rPr>
    </w:lvl>
    <w:lvl w:ilvl="3" w:tentative="0">
      <w:start w:val="0"/>
      <w:numFmt w:val="bullet"/>
      <w:lvlText w:val="•"/>
      <w:lvlJc w:val="left"/>
      <w:pPr>
        <w:ind w:left="3632" w:hanging="181"/>
      </w:pPr>
      <w:rPr>
        <w:rFonts w:hint="default"/>
        <w:lang w:val="ja-JP" w:eastAsia="ja-JP" w:bidi="ja-JP"/>
      </w:rPr>
    </w:lvl>
    <w:lvl w:ilvl="4" w:tentative="0">
      <w:start w:val="0"/>
      <w:numFmt w:val="bullet"/>
      <w:lvlText w:val="•"/>
      <w:lvlJc w:val="left"/>
      <w:pPr>
        <w:ind w:left="4656" w:hanging="181"/>
      </w:pPr>
      <w:rPr>
        <w:rFonts w:hint="default"/>
        <w:lang w:val="ja-JP" w:eastAsia="ja-JP" w:bidi="ja-JP"/>
      </w:rPr>
    </w:lvl>
    <w:lvl w:ilvl="5" w:tentative="0">
      <w:start w:val="0"/>
      <w:numFmt w:val="bullet"/>
      <w:lvlText w:val="•"/>
      <w:lvlJc w:val="left"/>
      <w:pPr>
        <w:ind w:left="5680" w:hanging="181"/>
      </w:pPr>
      <w:rPr>
        <w:rFonts w:hint="default"/>
        <w:lang w:val="ja-JP" w:eastAsia="ja-JP" w:bidi="ja-JP"/>
      </w:rPr>
    </w:lvl>
    <w:lvl w:ilvl="6" w:tentative="0">
      <w:start w:val="0"/>
      <w:numFmt w:val="bullet"/>
      <w:lvlText w:val="•"/>
      <w:lvlJc w:val="left"/>
      <w:pPr>
        <w:ind w:left="6704" w:hanging="181"/>
      </w:pPr>
      <w:rPr>
        <w:rFonts w:hint="default"/>
        <w:lang w:val="ja-JP" w:eastAsia="ja-JP" w:bidi="ja-JP"/>
      </w:rPr>
    </w:lvl>
    <w:lvl w:ilvl="7" w:tentative="0">
      <w:start w:val="0"/>
      <w:numFmt w:val="bullet"/>
      <w:lvlText w:val="•"/>
      <w:lvlJc w:val="left"/>
      <w:pPr>
        <w:ind w:left="7728" w:hanging="181"/>
      </w:pPr>
      <w:rPr>
        <w:rFonts w:hint="default"/>
        <w:lang w:val="ja-JP" w:eastAsia="ja-JP" w:bidi="ja-JP"/>
      </w:rPr>
    </w:lvl>
    <w:lvl w:ilvl="8" w:tentative="0">
      <w:start w:val="0"/>
      <w:numFmt w:val="bullet"/>
      <w:lvlText w:val="•"/>
      <w:lvlJc w:val="left"/>
      <w:pPr>
        <w:ind w:left="8752" w:hanging="181"/>
      </w:pPr>
      <w:rPr>
        <w:rFonts w:hint="default"/>
        <w:lang w:val="ja-JP" w:eastAsia="ja-JP" w:bidi="ja-JP"/>
      </w:rPr>
    </w:lvl>
  </w:abstractNum>
  <w:abstractNum w:abstractNumId="2">
    <w:nsid w:val="59ADCABA"/>
    <w:multiLevelType w:val="multilevel"/>
    <w:tmpl w:val="59ADCABA"/>
    <w:lvl w:ilvl="0" w:tentative="0">
      <w:start w:val="0"/>
      <w:numFmt w:val="bullet"/>
      <w:lvlText w:val="●"/>
      <w:lvlJc w:val="left"/>
      <w:pPr>
        <w:ind w:left="240" w:hanging="241"/>
      </w:pPr>
      <w:rPr>
        <w:rFonts w:hint="default" w:ascii="Meiryo" w:hAnsi="Meiryo" w:eastAsia="Meiryo" w:cs="Meiryo"/>
        <w:color w:val="FF0000"/>
        <w:spacing w:val="-16"/>
        <w:w w:val="100"/>
        <w:sz w:val="22"/>
        <w:szCs w:val="22"/>
        <w:lang w:val="ja-JP" w:eastAsia="ja-JP" w:bidi="ja-JP"/>
      </w:rPr>
    </w:lvl>
    <w:lvl w:ilvl="1" w:tentative="0">
      <w:start w:val="0"/>
      <w:numFmt w:val="bullet"/>
      <w:lvlText w:val="•"/>
      <w:lvlJc w:val="left"/>
      <w:pPr>
        <w:ind w:left="912" w:hanging="241"/>
      </w:pPr>
      <w:rPr>
        <w:rFonts w:hint="default"/>
        <w:lang w:val="ja-JP" w:eastAsia="ja-JP" w:bidi="ja-JP"/>
      </w:rPr>
    </w:lvl>
    <w:lvl w:ilvl="2" w:tentative="0">
      <w:start w:val="0"/>
      <w:numFmt w:val="bullet"/>
      <w:lvlText w:val="•"/>
      <w:lvlJc w:val="left"/>
      <w:pPr>
        <w:ind w:left="1584" w:hanging="241"/>
      </w:pPr>
      <w:rPr>
        <w:rFonts w:hint="default"/>
        <w:lang w:val="ja-JP" w:eastAsia="ja-JP" w:bidi="ja-JP"/>
      </w:rPr>
    </w:lvl>
    <w:lvl w:ilvl="3" w:tentative="0">
      <w:start w:val="0"/>
      <w:numFmt w:val="bullet"/>
      <w:lvlText w:val="•"/>
      <w:lvlJc w:val="left"/>
      <w:pPr>
        <w:ind w:left="2256" w:hanging="241"/>
      </w:pPr>
      <w:rPr>
        <w:rFonts w:hint="default"/>
        <w:lang w:val="ja-JP" w:eastAsia="ja-JP" w:bidi="ja-JP"/>
      </w:rPr>
    </w:lvl>
    <w:lvl w:ilvl="4" w:tentative="0">
      <w:start w:val="0"/>
      <w:numFmt w:val="bullet"/>
      <w:lvlText w:val="•"/>
      <w:lvlJc w:val="left"/>
      <w:pPr>
        <w:ind w:left="2928" w:hanging="241"/>
      </w:pPr>
      <w:rPr>
        <w:rFonts w:hint="default"/>
        <w:lang w:val="ja-JP" w:eastAsia="ja-JP" w:bidi="ja-JP"/>
      </w:rPr>
    </w:lvl>
    <w:lvl w:ilvl="5" w:tentative="0">
      <w:start w:val="0"/>
      <w:numFmt w:val="bullet"/>
      <w:lvlText w:val="•"/>
      <w:lvlJc w:val="left"/>
      <w:pPr>
        <w:ind w:left="3600" w:hanging="241"/>
      </w:pPr>
      <w:rPr>
        <w:rFonts w:hint="default"/>
        <w:lang w:val="ja-JP" w:eastAsia="ja-JP" w:bidi="ja-JP"/>
      </w:rPr>
    </w:lvl>
    <w:lvl w:ilvl="6" w:tentative="0">
      <w:start w:val="0"/>
      <w:numFmt w:val="bullet"/>
      <w:lvlText w:val="•"/>
      <w:lvlJc w:val="left"/>
      <w:pPr>
        <w:ind w:left="4272" w:hanging="241"/>
      </w:pPr>
      <w:rPr>
        <w:rFonts w:hint="default"/>
        <w:lang w:val="ja-JP" w:eastAsia="ja-JP" w:bidi="ja-JP"/>
      </w:rPr>
    </w:lvl>
    <w:lvl w:ilvl="7" w:tentative="0">
      <w:start w:val="0"/>
      <w:numFmt w:val="bullet"/>
      <w:lvlText w:val="•"/>
      <w:lvlJc w:val="left"/>
      <w:pPr>
        <w:ind w:left="4944" w:hanging="241"/>
      </w:pPr>
      <w:rPr>
        <w:rFonts w:hint="default"/>
        <w:lang w:val="ja-JP" w:eastAsia="ja-JP" w:bidi="ja-JP"/>
      </w:rPr>
    </w:lvl>
    <w:lvl w:ilvl="8" w:tentative="0">
      <w:start w:val="0"/>
      <w:numFmt w:val="bullet"/>
      <w:lvlText w:val="•"/>
      <w:lvlJc w:val="left"/>
      <w:pPr>
        <w:ind w:left="5616" w:hanging="241"/>
      </w:pPr>
      <w:rPr>
        <w:rFonts w:hint="default"/>
        <w:lang w:val="ja-JP" w:eastAsia="ja-JP" w:bidi="ja-JP"/>
      </w:rPr>
    </w:lvl>
  </w:abstractNum>
  <w:abstractNum w:abstractNumId="3">
    <w:nsid w:val="5A540364"/>
    <w:multiLevelType w:val="multilevel"/>
    <w:tmpl w:val="5A540364"/>
    <w:lvl w:ilvl="0" w:tentative="0">
      <w:start w:val="1"/>
      <w:numFmt w:val="decimalFullWidth"/>
      <w:lvlText w:val="%1、"/>
      <w:lvlJc w:val="left"/>
      <w:pPr>
        <w:ind w:left="440" w:hanging="440"/>
      </w:pPr>
      <w:rPr>
        <w:rFonts w:hint="default"/>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bordersDoNotSurroundHeader w:val="1"/>
  <w:bordersDoNotSurroundFooter w:val="1"/>
  <w:documentProtection w:enforcement="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zEwNTM5NzYwMDRjMzkwZTVkZjY2ODkwMGIxNGU0OTUifQ=="/>
  </w:docVars>
  <w:rsids>
    <w:rsidRoot w:val="006E2CAF"/>
    <w:rsid w:val="0008347D"/>
    <w:rsid w:val="000978A2"/>
    <w:rsid w:val="000A0D45"/>
    <w:rsid w:val="000B10E8"/>
    <w:rsid w:val="000D5D1C"/>
    <w:rsid w:val="000D755B"/>
    <w:rsid w:val="000D7CD3"/>
    <w:rsid w:val="000E297C"/>
    <w:rsid w:val="000E4743"/>
    <w:rsid w:val="000E7A67"/>
    <w:rsid w:val="000F456A"/>
    <w:rsid w:val="000F59FA"/>
    <w:rsid w:val="000F738E"/>
    <w:rsid w:val="001140E2"/>
    <w:rsid w:val="00134920"/>
    <w:rsid w:val="001405ED"/>
    <w:rsid w:val="00153710"/>
    <w:rsid w:val="00196450"/>
    <w:rsid w:val="001A0561"/>
    <w:rsid w:val="001C55F4"/>
    <w:rsid w:val="0023456A"/>
    <w:rsid w:val="00245C3F"/>
    <w:rsid w:val="00271118"/>
    <w:rsid w:val="00283237"/>
    <w:rsid w:val="002B5B8B"/>
    <w:rsid w:val="002B71B8"/>
    <w:rsid w:val="002C6335"/>
    <w:rsid w:val="002D17BC"/>
    <w:rsid w:val="002E09CF"/>
    <w:rsid w:val="002E1331"/>
    <w:rsid w:val="002E7F18"/>
    <w:rsid w:val="00301471"/>
    <w:rsid w:val="00324004"/>
    <w:rsid w:val="00336CC1"/>
    <w:rsid w:val="003402F2"/>
    <w:rsid w:val="00351346"/>
    <w:rsid w:val="003517A3"/>
    <w:rsid w:val="00351810"/>
    <w:rsid w:val="00354AC1"/>
    <w:rsid w:val="003B0CE3"/>
    <w:rsid w:val="003F0E09"/>
    <w:rsid w:val="003F76A8"/>
    <w:rsid w:val="004048C1"/>
    <w:rsid w:val="00412A7A"/>
    <w:rsid w:val="0041480E"/>
    <w:rsid w:val="00424AA7"/>
    <w:rsid w:val="004441C0"/>
    <w:rsid w:val="00451510"/>
    <w:rsid w:val="00477D4A"/>
    <w:rsid w:val="004A1E0D"/>
    <w:rsid w:val="004D08AB"/>
    <w:rsid w:val="004D5870"/>
    <w:rsid w:val="004E0A91"/>
    <w:rsid w:val="004E2654"/>
    <w:rsid w:val="00501C52"/>
    <w:rsid w:val="00520F5E"/>
    <w:rsid w:val="005446C6"/>
    <w:rsid w:val="00566C3A"/>
    <w:rsid w:val="0058646C"/>
    <w:rsid w:val="005A14B1"/>
    <w:rsid w:val="005B6CA2"/>
    <w:rsid w:val="005D085B"/>
    <w:rsid w:val="005D2A3A"/>
    <w:rsid w:val="005E0FFF"/>
    <w:rsid w:val="00610DAF"/>
    <w:rsid w:val="00634023"/>
    <w:rsid w:val="006460F7"/>
    <w:rsid w:val="006E1A6F"/>
    <w:rsid w:val="006E2CAF"/>
    <w:rsid w:val="007022BF"/>
    <w:rsid w:val="0070458E"/>
    <w:rsid w:val="00706164"/>
    <w:rsid w:val="00721DA5"/>
    <w:rsid w:val="0073040F"/>
    <w:rsid w:val="0077671C"/>
    <w:rsid w:val="007D0101"/>
    <w:rsid w:val="007D045A"/>
    <w:rsid w:val="007F1D2E"/>
    <w:rsid w:val="00814DE8"/>
    <w:rsid w:val="0085718D"/>
    <w:rsid w:val="008618D9"/>
    <w:rsid w:val="00866C30"/>
    <w:rsid w:val="008916B0"/>
    <w:rsid w:val="008E7E40"/>
    <w:rsid w:val="00904660"/>
    <w:rsid w:val="00910EDA"/>
    <w:rsid w:val="00930CFD"/>
    <w:rsid w:val="00963D16"/>
    <w:rsid w:val="009769E5"/>
    <w:rsid w:val="009F7428"/>
    <w:rsid w:val="00A25380"/>
    <w:rsid w:val="00A31051"/>
    <w:rsid w:val="00A640E4"/>
    <w:rsid w:val="00A647A8"/>
    <w:rsid w:val="00AB4B3D"/>
    <w:rsid w:val="00AC197E"/>
    <w:rsid w:val="00AC1B31"/>
    <w:rsid w:val="00AC3656"/>
    <w:rsid w:val="00AF0D9F"/>
    <w:rsid w:val="00B50FDA"/>
    <w:rsid w:val="00B7499E"/>
    <w:rsid w:val="00B92C4F"/>
    <w:rsid w:val="00B94EEB"/>
    <w:rsid w:val="00B96A8B"/>
    <w:rsid w:val="00BB0EE9"/>
    <w:rsid w:val="00C05A0B"/>
    <w:rsid w:val="00C07690"/>
    <w:rsid w:val="00C16E3E"/>
    <w:rsid w:val="00C22382"/>
    <w:rsid w:val="00C42575"/>
    <w:rsid w:val="00C46472"/>
    <w:rsid w:val="00CB72AA"/>
    <w:rsid w:val="00CC5A33"/>
    <w:rsid w:val="00CD76D6"/>
    <w:rsid w:val="00CE1E26"/>
    <w:rsid w:val="00CE6237"/>
    <w:rsid w:val="00D040B5"/>
    <w:rsid w:val="00D412C1"/>
    <w:rsid w:val="00DC1890"/>
    <w:rsid w:val="00DD2E70"/>
    <w:rsid w:val="00E03032"/>
    <w:rsid w:val="00E44BFE"/>
    <w:rsid w:val="00E9006C"/>
    <w:rsid w:val="00E904D7"/>
    <w:rsid w:val="00F2442E"/>
    <w:rsid w:val="00F465A4"/>
    <w:rsid w:val="00FA67AC"/>
    <w:rsid w:val="0100391D"/>
    <w:rsid w:val="01131242"/>
    <w:rsid w:val="02B57FFD"/>
    <w:rsid w:val="03F81852"/>
    <w:rsid w:val="04363AE8"/>
    <w:rsid w:val="04552A50"/>
    <w:rsid w:val="05FD48BE"/>
    <w:rsid w:val="07291321"/>
    <w:rsid w:val="088F5575"/>
    <w:rsid w:val="08B5322E"/>
    <w:rsid w:val="09060CCF"/>
    <w:rsid w:val="0BD44BE7"/>
    <w:rsid w:val="0DC12675"/>
    <w:rsid w:val="0FFF32EC"/>
    <w:rsid w:val="101637E3"/>
    <w:rsid w:val="10356B6C"/>
    <w:rsid w:val="10401F77"/>
    <w:rsid w:val="10A0102D"/>
    <w:rsid w:val="10A32F80"/>
    <w:rsid w:val="10EC6DB1"/>
    <w:rsid w:val="11945678"/>
    <w:rsid w:val="12440C6F"/>
    <w:rsid w:val="12E505B5"/>
    <w:rsid w:val="133236CD"/>
    <w:rsid w:val="146C638E"/>
    <w:rsid w:val="14A14FAE"/>
    <w:rsid w:val="15114EC1"/>
    <w:rsid w:val="170241E5"/>
    <w:rsid w:val="179716AB"/>
    <w:rsid w:val="18A32F63"/>
    <w:rsid w:val="18F25DD8"/>
    <w:rsid w:val="19AC41D9"/>
    <w:rsid w:val="19CF1C75"/>
    <w:rsid w:val="1AE05FEA"/>
    <w:rsid w:val="1C455CFB"/>
    <w:rsid w:val="1DC31AF1"/>
    <w:rsid w:val="1F412432"/>
    <w:rsid w:val="1F4D46C5"/>
    <w:rsid w:val="20685E17"/>
    <w:rsid w:val="214174ED"/>
    <w:rsid w:val="21575EA1"/>
    <w:rsid w:val="22804328"/>
    <w:rsid w:val="23531B69"/>
    <w:rsid w:val="23E42DB1"/>
    <w:rsid w:val="24540A05"/>
    <w:rsid w:val="26B34072"/>
    <w:rsid w:val="275B6273"/>
    <w:rsid w:val="27FD1F46"/>
    <w:rsid w:val="28613B9F"/>
    <w:rsid w:val="28C11127"/>
    <w:rsid w:val="2BC16813"/>
    <w:rsid w:val="2D69103B"/>
    <w:rsid w:val="2E3B3926"/>
    <w:rsid w:val="2F9970E8"/>
    <w:rsid w:val="32063522"/>
    <w:rsid w:val="323E2AE1"/>
    <w:rsid w:val="335A65FC"/>
    <w:rsid w:val="348334BA"/>
    <w:rsid w:val="34CC3DC9"/>
    <w:rsid w:val="34D523DE"/>
    <w:rsid w:val="3570015A"/>
    <w:rsid w:val="381849E5"/>
    <w:rsid w:val="38AC0272"/>
    <w:rsid w:val="396C52DB"/>
    <w:rsid w:val="398E0DAD"/>
    <w:rsid w:val="39AF650A"/>
    <w:rsid w:val="3C2A0F73"/>
    <w:rsid w:val="3CCB40C7"/>
    <w:rsid w:val="3D3446A0"/>
    <w:rsid w:val="3D411ED2"/>
    <w:rsid w:val="3DB833E8"/>
    <w:rsid w:val="3F982986"/>
    <w:rsid w:val="401D2E8B"/>
    <w:rsid w:val="41DD28D2"/>
    <w:rsid w:val="42817701"/>
    <w:rsid w:val="42B301FB"/>
    <w:rsid w:val="43065E58"/>
    <w:rsid w:val="435C47A3"/>
    <w:rsid w:val="43D20F7A"/>
    <w:rsid w:val="44BD3D13"/>
    <w:rsid w:val="4665733A"/>
    <w:rsid w:val="470B7EE1"/>
    <w:rsid w:val="49AB4AC0"/>
    <w:rsid w:val="49EB5DA8"/>
    <w:rsid w:val="4A2E7440"/>
    <w:rsid w:val="4A8C4DC6"/>
    <w:rsid w:val="4ACC7988"/>
    <w:rsid w:val="4B0E200C"/>
    <w:rsid w:val="4B8D35BB"/>
    <w:rsid w:val="4BA54A41"/>
    <w:rsid w:val="4CAE1060"/>
    <w:rsid w:val="4DBA61BD"/>
    <w:rsid w:val="4E5401DE"/>
    <w:rsid w:val="4F5B6D94"/>
    <w:rsid w:val="510854EA"/>
    <w:rsid w:val="51265514"/>
    <w:rsid w:val="512F61F4"/>
    <w:rsid w:val="519805C3"/>
    <w:rsid w:val="52742FD2"/>
    <w:rsid w:val="52923FDF"/>
    <w:rsid w:val="534F1156"/>
    <w:rsid w:val="54115EB0"/>
    <w:rsid w:val="550A63E5"/>
    <w:rsid w:val="55CE0A58"/>
    <w:rsid w:val="56AD44B8"/>
    <w:rsid w:val="56E509B4"/>
    <w:rsid w:val="56E878F7"/>
    <w:rsid w:val="57572313"/>
    <w:rsid w:val="590E53F2"/>
    <w:rsid w:val="59280B3B"/>
    <w:rsid w:val="59513E7A"/>
    <w:rsid w:val="5A0840AE"/>
    <w:rsid w:val="5BBC5C29"/>
    <w:rsid w:val="5CD56326"/>
    <w:rsid w:val="5D9E1657"/>
    <w:rsid w:val="5DC67365"/>
    <w:rsid w:val="5E39441D"/>
    <w:rsid w:val="5E513799"/>
    <w:rsid w:val="5E5B1CC2"/>
    <w:rsid w:val="5EE513A4"/>
    <w:rsid w:val="5F5024DD"/>
    <w:rsid w:val="5FDB0843"/>
    <w:rsid w:val="5FDD794C"/>
    <w:rsid w:val="600E0D6D"/>
    <w:rsid w:val="608B7E1D"/>
    <w:rsid w:val="61125D39"/>
    <w:rsid w:val="62B70BE3"/>
    <w:rsid w:val="63C17E4E"/>
    <w:rsid w:val="64A64F1F"/>
    <w:rsid w:val="64FC2FD8"/>
    <w:rsid w:val="66212E26"/>
    <w:rsid w:val="66342FD9"/>
    <w:rsid w:val="66F41291"/>
    <w:rsid w:val="68912BA7"/>
    <w:rsid w:val="68CD2E71"/>
    <w:rsid w:val="69AC456E"/>
    <w:rsid w:val="69C72F76"/>
    <w:rsid w:val="69CE5072"/>
    <w:rsid w:val="6A146559"/>
    <w:rsid w:val="6AD22940"/>
    <w:rsid w:val="6CD55F5A"/>
    <w:rsid w:val="6DD469CF"/>
    <w:rsid w:val="6F09453C"/>
    <w:rsid w:val="6F0F2F5E"/>
    <w:rsid w:val="71963A15"/>
    <w:rsid w:val="7230539E"/>
    <w:rsid w:val="7284213E"/>
    <w:rsid w:val="728E091D"/>
    <w:rsid w:val="72B70594"/>
    <w:rsid w:val="73057B87"/>
    <w:rsid w:val="73104006"/>
    <w:rsid w:val="731270E3"/>
    <w:rsid w:val="733B2041"/>
    <w:rsid w:val="74C72DEA"/>
    <w:rsid w:val="74E41984"/>
    <w:rsid w:val="75D07EF2"/>
    <w:rsid w:val="770D7644"/>
    <w:rsid w:val="771D7139"/>
    <w:rsid w:val="77586BA0"/>
    <w:rsid w:val="77C054D7"/>
    <w:rsid w:val="78F159EC"/>
    <w:rsid w:val="79B443F0"/>
    <w:rsid w:val="7B48288F"/>
    <w:rsid w:val="7BCB76C6"/>
    <w:rsid w:val="7C1E59E5"/>
    <w:rsid w:val="7D0E5B0D"/>
    <w:rsid w:val="7E996EC9"/>
    <w:rsid w:val="7FB3085A"/>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nhideWhenUsed="0" w:uiPriority="1" w:semiHidden="0" w:name="heading 4"/>
    <w:lsdException w:qFormat="1" w:unhideWhenUsed="0" w:uiPriority="1"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Meiryo" w:hAnsi="Meiryo" w:eastAsia="Meiryo" w:cs="Meiryo"/>
      <w:sz w:val="22"/>
      <w:szCs w:val="22"/>
      <w:lang w:val="ja-JP" w:eastAsia="ja-JP" w:bidi="ja-JP"/>
    </w:rPr>
  </w:style>
  <w:style w:type="paragraph" w:styleId="2">
    <w:name w:val="heading 1"/>
    <w:basedOn w:val="1"/>
    <w:next w:val="1"/>
    <w:qFormat/>
    <w:uiPriority w:val="1"/>
    <w:pPr>
      <w:spacing w:line="920" w:lineRule="exact"/>
      <w:ind w:left="1339"/>
      <w:outlineLvl w:val="0"/>
    </w:pPr>
    <w:rPr>
      <w:b/>
      <w:bCs/>
      <w:sz w:val="48"/>
      <w:szCs w:val="48"/>
    </w:rPr>
  </w:style>
  <w:style w:type="paragraph" w:styleId="3">
    <w:name w:val="heading 2"/>
    <w:basedOn w:val="1"/>
    <w:next w:val="1"/>
    <w:qFormat/>
    <w:uiPriority w:val="1"/>
    <w:pPr>
      <w:spacing w:before="34"/>
      <w:ind w:left="654"/>
      <w:outlineLvl w:val="1"/>
    </w:pPr>
    <w:rPr>
      <w:sz w:val="40"/>
      <w:szCs w:val="40"/>
    </w:rPr>
  </w:style>
  <w:style w:type="paragraph" w:styleId="4">
    <w:name w:val="heading 3"/>
    <w:basedOn w:val="1"/>
    <w:next w:val="1"/>
    <w:qFormat/>
    <w:uiPriority w:val="1"/>
    <w:pPr>
      <w:spacing w:before="30"/>
      <w:ind w:left="554"/>
      <w:outlineLvl w:val="2"/>
    </w:pPr>
    <w:rPr>
      <w:sz w:val="36"/>
      <w:szCs w:val="36"/>
    </w:rPr>
  </w:style>
  <w:style w:type="paragraph" w:styleId="5">
    <w:name w:val="heading 4"/>
    <w:basedOn w:val="1"/>
    <w:next w:val="1"/>
    <w:qFormat/>
    <w:uiPriority w:val="1"/>
    <w:pPr>
      <w:ind w:left="554"/>
      <w:outlineLvl w:val="3"/>
    </w:pPr>
    <w:rPr>
      <w:sz w:val="24"/>
      <w:szCs w:val="24"/>
    </w:rPr>
  </w:style>
  <w:style w:type="paragraph" w:styleId="6">
    <w:name w:val="heading 5"/>
    <w:basedOn w:val="1"/>
    <w:next w:val="1"/>
    <w:qFormat/>
    <w:uiPriority w:val="1"/>
    <w:pPr>
      <w:ind w:left="781"/>
      <w:outlineLvl w:val="4"/>
    </w:pPr>
    <w:rPr>
      <w:sz w:val="21"/>
      <w:szCs w:val="21"/>
    </w:rPr>
  </w:style>
  <w:style w:type="character" w:default="1" w:styleId="10">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7">
    <w:name w:val="Body Text"/>
    <w:basedOn w:val="1"/>
    <w:qFormat/>
    <w:uiPriority w:val="1"/>
    <w:rPr>
      <w:sz w:val="18"/>
      <w:szCs w:val="18"/>
    </w:rPr>
  </w:style>
  <w:style w:type="table" w:styleId="9">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11">
    <w:name w:val="Table Normal"/>
    <w:semiHidden/>
    <w:unhideWhenUsed/>
    <w:qFormat/>
    <w:uiPriority w:val="2"/>
    <w:tblPr>
      <w:tblCellMar>
        <w:top w:w="0" w:type="dxa"/>
        <w:left w:w="0" w:type="dxa"/>
        <w:bottom w:w="0" w:type="dxa"/>
        <w:right w:w="0" w:type="dxa"/>
      </w:tblCellMar>
    </w:tblPr>
  </w:style>
  <w:style w:type="paragraph" w:styleId="12">
    <w:name w:val="List Paragraph"/>
    <w:basedOn w:val="1"/>
    <w:qFormat/>
    <w:uiPriority w:val="1"/>
    <w:pPr>
      <w:ind w:left="554"/>
    </w:pPr>
  </w:style>
  <w:style w:type="paragraph" w:customStyle="1" w:styleId="13">
    <w:name w:val="Table Paragraph"/>
    <w:basedOn w:val="1"/>
    <w:qFormat/>
    <w:uiPriority w:val="1"/>
    <w:pPr>
      <w:jc w:val="center"/>
    </w:p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40.jpeg"/><Relationship Id="rId43" Type="http://schemas.openxmlformats.org/officeDocument/2006/relationships/image" Target="media/image39.png"/><Relationship Id="rId42" Type="http://schemas.openxmlformats.org/officeDocument/2006/relationships/image" Target="media/image38.jpeg"/><Relationship Id="rId41" Type="http://schemas.openxmlformats.org/officeDocument/2006/relationships/image" Target="media/image37.jpeg"/><Relationship Id="rId40" Type="http://schemas.openxmlformats.org/officeDocument/2006/relationships/image" Target="media/image36.jpeg"/><Relationship Id="rId4" Type="http://schemas.openxmlformats.org/officeDocument/2006/relationships/theme" Target="theme/theme1.xml"/><Relationship Id="rId39" Type="http://schemas.openxmlformats.org/officeDocument/2006/relationships/image" Target="media/image35.jpeg"/><Relationship Id="rId38" Type="http://schemas.openxmlformats.org/officeDocument/2006/relationships/image" Target="media/image34.png"/><Relationship Id="rId37" Type="http://schemas.openxmlformats.org/officeDocument/2006/relationships/image" Target="media/image33.jpeg"/><Relationship Id="rId36" Type="http://schemas.openxmlformats.org/officeDocument/2006/relationships/image" Target="media/image32.jpeg"/><Relationship Id="rId35" Type="http://schemas.openxmlformats.org/officeDocument/2006/relationships/image" Target="media/image31.jpeg"/><Relationship Id="rId34" Type="http://schemas.openxmlformats.org/officeDocument/2006/relationships/image" Target="media/image30.jpeg"/><Relationship Id="rId33" Type="http://schemas.openxmlformats.org/officeDocument/2006/relationships/image" Target="media/image29.jpeg"/><Relationship Id="rId32" Type="http://schemas.openxmlformats.org/officeDocument/2006/relationships/image" Target="media/image28.jpe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footer" Target="foot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jpeg"/><Relationship Id="rId25" Type="http://schemas.openxmlformats.org/officeDocument/2006/relationships/image" Target="media/image21.jpeg"/><Relationship Id="rId24" Type="http://schemas.openxmlformats.org/officeDocument/2006/relationships/image" Target="media/image20.jpe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jpe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19</Pages>
  <Words>6533</Words>
  <Characters>6838</Characters>
  <Lines>58</Lines>
  <Paragraphs>16</Paragraphs>
  <TotalTime>9</TotalTime>
  <ScaleCrop>false</ScaleCrop>
  <LinksUpToDate>false</LinksUpToDate>
  <CharactersWithSpaces>7165</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2023-10-13T03:45:00Z</dcterms:created>
  <dc:creator>hiromasa nishi</dc:creator>
  <cp:lastModifiedBy>WPS_1739284594</cp:lastModifiedBy>
  <cp:lastPrinted>2025-12-10T08:55:09Z</cp:lastPrinted>
  <dcterms:modified xsi:type="dcterms:W3CDTF">2025-12-10T09:02:28Z</dcterms:modified>
  <dc:title>スライド 1</dc:title>
  <cp:revision>25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2021-10-14T00:00:00Z</vt:filetime>
  </property>
  <property fmtid="{D5CDD505-2E9C-101B-9397-08002B2CF9AE}" pid="3" name="Creator">
    <vt:lpwstr>PowerPoint 用 Acrobat PDFMaker 21</vt:lpwstr>
  </property>
  <property fmtid="{D5CDD505-2E9C-101B-9397-08002B2CF9AE}" pid="4" name="LastSaved">
    <vt:filetime>2022-02-17T00:00:00Z</vt:filetime>
  </property>
  <property fmtid="{D5CDD505-2E9C-101B-9397-08002B2CF9AE}" pid="5" name="KSOProductBuildVer">
    <vt:lpwstr>2052-12.1.0.24034</vt:lpwstr>
  </property>
  <property fmtid="{D5CDD505-2E9C-101B-9397-08002B2CF9AE}" pid="6" name="ICV">
    <vt:lpwstr>3B655851D7A74B2E91CC7F6CCD1D1C8F_13</vt:lpwstr>
  </property>
  <property fmtid="{D5CDD505-2E9C-101B-9397-08002B2CF9AE}" pid="7" name="KSOTemplateDocerSaveRecord">
    <vt:lpwstr>eyJoZGlkIjoiMzU3NTIyM2M2M2ZmYjc3YTQyN2JjM2U1NmZiZTE5YzAiLCJ1c2VySWQiOiI3MTAwOTU3NzIifQ==</vt:lpwstr>
  </property>
</Properties>
</file>